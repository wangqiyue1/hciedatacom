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FDEB48">
      <w:r>
        <mc:AlternateContent>
          <mc:Choice Requires="wps">
            <w:drawing>
              <wp:inline distT="0" distB="0" distL="0" distR="0">
                <wp:extent cx="2399665" cy="379730"/>
                <wp:effectExtent l="6350" t="6350" r="6985" b="7620"/>
                <wp:docPr id="1" name="AILabel"/>
                <wp:cNvGraphicFramePr/>
                <a:graphic xmlns:a="http://schemas.openxmlformats.org/drawingml/2006/main">
                  <a:graphicData uri="http://schemas.microsoft.com/office/word/2010/wordprocessingShape">
                    <wps:wsp>
                      <wps:cNvSpPr txBox="1"/>
                      <wps:spPr>
                        <a:xfrm>
                          <a:off x="0" y="0"/>
                          <a:ext cx="2400000" cy="380000"/>
                        </a:xfrm>
                        <a:prstGeom prst="rect">
                          <a:avLst/>
                        </a:prstGeom>
                        <a:solidFill>
                          <a:srgbClr val="000000">
                            <a:alpha val="50000"/>
                          </a:srgbClr>
                        </a:solidFill>
                        <a:ln w="12700">
                          <a:solidFill>
                            <a:srgbClr val="FFFFFF"/>
                          </a:solidFill>
                        </a:ln>
                      </wps:spPr>
                      <wps:txbx>
                        <w:txbxContent>
                          <w:p w14:paraId="20BA3538">
                            <w:pPr>
                              <w:jc w:val="center"/>
                            </w:pPr>
                            <w:r>
                              <w:rPr>
                                <w:rFonts w:ascii="Arial" w:hAnsi="Arial" w:eastAsia="宋体"/>
                                <w:b/>
                                <w:color w:val="FFFFFF"/>
                                <w:sz w:val="28"/>
                                <w:szCs w:val="28"/>
                              </w:rPr>
                              <w:t>含 AI 生成</w:t>
                            </w:r>
                          </w:p>
                        </w:txbxContent>
                      </wps:txbx>
                      <wps:bodyPr lIns="91440" tIns="45720" rIns="91440" bIns="45720" anchor="ctr" anchorCtr="0">
                        <a:noAutofit/>
                      </wps:bodyPr>
                    </wps:wsp>
                  </a:graphicData>
                </a:graphic>
              </wp:inline>
            </w:drawing>
          </mc:Choice>
          <mc:Fallback>
            <w:pict>
              <v:shape id="AILabel" o:spid="_x0000_s1026" o:spt="202" type="#_x0000_t202" style="height:29.9pt;width:188.95pt;v-text-anchor:middle;" fillcolor="#000000" filled="t" stroked="t" coordsize="21600,21600" o:gfxdata="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D+HUcfXAAAABAEAAA8AAAAAAAAAAQAgAAAAIgAAAGRycy9kb3ducmV2LnhtbFBLAQIUABQAAAAI&#10;AIdO4kBfZCot7gEAACQEAAAOAAAAAAAAAAEAIAAAACYBAABkcnMvZTJvRG9jLnhtbFBLBQYAAAAA&#10;BgAGAFkBAACGBQAAAAA=&#10;">
                <v:fill on="t" opacity="32768f" focussize="0,0"/>
                <v:stroke weight="1pt" color="#FFFFFF" joinstyle="round"/>
                <v:imagedata o:title=""/>
                <o:lock v:ext="edit" aspectratio="f"/>
                <v:textbox>
                  <w:txbxContent>
                    <w:p w14:paraId="20BA3538">
                      <w:pPr>
                        <w:jc w:val="center"/>
                      </w:pPr>
                      <w:r>
                        <w:rPr>
                          <w:rFonts w:ascii="Arial" w:hAnsi="Arial" w:eastAsia="宋体"/>
                          <w:b/>
                          <w:color w:val="FFFFFF"/>
                          <w:sz w:val="28"/>
                          <w:szCs w:val="28"/>
                        </w:rPr>
                        <w:t>含 AI 生成</w:t>
                      </w:r>
                    </w:p>
                  </w:txbxContent>
                </v:textbox>
                <w10:wrap type="none"/>
                <w10:anchorlock/>
              </v:shape>
            </w:pict>
          </mc:Fallback>
        </mc:AlternateContent>
      </w:r>
    </w:p>
    <w:p w14:paraId="3D0B3917"/>
    <w:p w14:paraId="1598EA0A">
      <w:pPr>
        <w:jc w:val="center"/>
      </w:pPr>
      <w:r>
        <w:rPr>
          <w:rFonts w:ascii="微软雅黑" w:hAnsi="微软雅黑" w:eastAsia="微软雅黑"/>
          <w:b/>
          <w:sz w:val="40"/>
        </w:rPr>
        <w:t>华为认证 HCIE-Datacom H12-891(V1.0)</w:t>
      </w:r>
    </w:p>
    <w:p w14:paraId="2FC5D8AD">
      <w:pPr>
        <w:jc w:val="center"/>
      </w:pPr>
      <w:r>
        <w:rPr>
          <w:rFonts w:ascii="微软雅黑" w:hAnsi="微软雅黑" w:eastAsia="微软雅黑"/>
          <w:b/>
          <w:sz w:val="32"/>
        </w:rPr>
        <w:t>数通高级新题库 — 题目·答案·解析全集</w:t>
      </w:r>
    </w:p>
    <w:p w14:paraId="09CE2119">
      <w:pPr>
        <w:spacing w:after="40"/>
        <w:jc w:val="center"/>
      </w:pPr>
      <w:r>
        <w:rPr>
          <w:rFonts w:ascii="微软雅黑" w:hAnsi="微软雅黑" w:eastAsia="微软雅黑"/>
          <w:b w:val="0"/>
          <w:sz w:val="22"/>
        </w:rPr>
        <w:t>共 974 题（单选题 366 题 | 多选题 296 题 | 判断题 218 题 | 填空题 40 题 | 拖拽/匹配题 54 题）</w:t>
      </w:r>
    </w:p>
    <w:p w14:paraId="432F0ECA">
      <w:pPr>
        <w:spacing w:after="80"/>
        <w:jc w:val="center"/>
      </w:pPr>
      <w:r>
        <w:rPr>
          <w:rFonts w:ascii="微软雅黑" w:hAnsi="微软雅黑" w:eastAsia="微软雅黑"/>
          <w:b w:val="0"/>
          <w:color w:val="808080"/>
          <w:sz w:val="18"/>
        </w:rPr>
        <w:t>来源：考试宝在线题库（含官方解析与AI解析）</w:t>
      </w:r>
    </w:p>
    <w:p w14:paraId="65989126">
      <w:pPr>
        <w:spacing w:after="240"/>
        <w:jc w:val="center"/>
      </w:pPr>
      <w:r>
        <w:rPr>
          <w:rFonts w:ascii="微软雅黑" w:hAnsi="微软雅黑" w:eastAsia="微软雅黑"/>
          <w:b w:val="0"/>
          <w:color w:val="808080"/>
          <w:sz w:val="18"/>
        </w:rPr>
        <w:t>说明：原题中部分题目含图片，本文档以 [图片] 标注。</w:t>
      </w:r>
    </w:p>
    <w:p w14:paraId="46E8CE69">
      <w:pPr>
        <w:spacing w:after="40"/>
      </w:pPr>
      <w:r>
        <w:rPr>
          <w:rFonts w:ascii="微软雅黑" w:hAnsi="微软雅黑" w:eastAsia="微软雅黑"/>
          <w:b/>
          <w:color w:val="1F4E79"/>
          <w:sz w:val="21"/>
        </w:rPr>
        <w:t>1.【多选题】</w:t>
      </w:r>
      <w:r>
        <w:rPr>
          <w:rFonts w:ascii="微软雅黑" w:hAnsi="微软雅黑" w:eastAsia="微软雅黑"/>
          <w:sz w:val="21"/>
        </w:rPr>
        <w:t>通过iMasterNCE-Campus部署的虚拟化网络场景中，需要配置Underlay自动化资源池，包括以下哪些项？</w:t>
      </w:r>
    </w:p>
    <w:p w14:paraId="66BD2924">
      <w:pPr>
        <w:spacing w:after="40"/>
        <w:ind w:left="360"/>
      </w:pPr>
      <w:r>
        <w:rPr>
          <w:rFonts w:ascii="微软雅黑" w:hAnsi="微软雅黑" w:eastAsia="微软雅黑"/>
          <w:b w:val="0"/>
          <w:sz w:val="21"/>
        </w:rPr>
        <w:t>A. 设备的互联VLAN</w:t>
      </w:r>
    </w:p>
    <w:p w14:paraId="5FEE31E0">
      <w:pPr>
        <w:spacing w:after="40"/>
        <w:ind w:left="360"/>
      </w:pPr>
      <w:r>
        <w:rPr>
          <w:rFonts w:ascii="微软雅黑" w:hAnsi="微软雅黑" w:eastAsia="微软雅黑"/>
          <w:b w:val="0"/>
          <w:sz w:val="21"/>
        </w:rPr>
        <w:t>B. 设备的Router ID</w:t>
      </w:r>
    </w:p>
    <w:p w14:paraId="71CC0B22">
      <w:pPr>
        <w:spacing w:after="40"/>
        <w:ind w:left="360"/>
      </w:pPr>
      <w:r>
        <w:rPr>
          <w:rFonts w:ascii="微软雅黑" w:hAnsi="微软雅黑" w:eastAsia="微软雅黑"/>
          <w:b w:val="0"/>
          <w:sz w:val="21"/>
        </w:rPr>
        <w:t>C. 设备的环回口IP地址</w:t>
      </w:r>
    </w:p>
    <w:p w14:paraId="0B96FCA8">
      <w:pPr>
        <w:spacing w:after="40"/>
        <w:ind w:left="360"/>
      </w:pPr>
      <w:r>
        <w:rPr>
          <w:rFonts w:ascii="微软雅黑" w:hAnsi="微软雅黑" w:eastAsia="微软雅黑"/>
          <w:b w:val="0"/>
          <w:sz w:val="21"/>
        </w:rPr>
        <w:t>D. 设备的互联IP地址</w:t>
      </w:r>
    </w:p>
    <w:p w14:paraId="68F6BDFF">
      <w:pPr>
        <w:spacing w:after="40"/>
      </w:pPr>
      <w:r>
        <w:rPr>
          <w:rFonts w:ascii="微软雅黑" w:hAnsi="微软雅黑" w:eastAsia="微软雅黑"/>
          <w:b/>
          <w:color w:val="C00000"/>
          <w:sz w:val="21"/>
        </w:rPr>
        <w:t>正确答案：ACD</w:t>
      </w:r>
    </w:p>
    <w:p w14:paraId="7E339FCC">
      <w:pPr>
        <w:spacing w:after="40"/>
      </w:pPr>
      <w:r>
        <w:rPr>
          <w:rFonts w:ascii="微软雅黑" w:hAnsi="微软雅黑" w:eastAsia="微软雅黑"/>
          <w:b/>
          <w:color w:val="2E75B6"/>
          <w:sz w:val="20"/>
        </w:rPr>
        <w:t>解析（AI生成）：</w:t>
      </w:r>
      <w:r>
        <w:rPr>
          <w:rFonts w:ascii="微软雅黑" w:hAnsi="微软雅黑" w:eastAsia="微软雅黑"/>
          <w:color w:val="404040"/>
          <w:sz w:val="20"/>
        </w:rPr>
        <w:t>在通过iMaster NCE-Campus部署的虚拟化网络场景中，配置Underlay自动化资源池时，设备的互联VLAN是必要的，以确保不同设备间正确通信；设备的互联IP地址用于设备间互联，保障相互发现与通信；设备的Router ID可用于路由选择和管理，通常也是自动化资源池配置所需。而设备的环回口IP地址未在相关配置要求中明确提及为Underlay自动化资源池配置的一部分。</w:t>
      </w:r>
    </w:p>
    <w:p w14:paraId="031F1AE3">
      <w:pPr>
        <w:pBdr>
          <w:bottom w:val="single" w:color="D9D9D9" w:sz="6" w:space="1"/>
        </w:pBdr>
        <w:spacing w:before="80" w:after="160"/>
      </w:pPr>
    </w:p>
    <w:p w14:paraId="1E12650A">
      <w:pPr>
        <w:spacing w:after="40"/>
      </w:pPr>
      <w:r>
        <w:rPr>
          <w:rFonts w:ascii="微软雅黑" w:hAnsi="微软雅黑" w:eastAsia="微软雅黑"/>
          <w:b/>
          <w:color w:val="1F4E79"/>
          <w:sz w:val="21"/>
        </w:rPr>
        <w:t>2.【多选题】</w:t>
      </w:r>
      <w:r>
        <w:rPr>
          <w:rFonts w:ascii="微软雅黑" w:hAnsi="微软雅黑" w:eastAsia="微软雅黑"/>
          <w:sz w:val="21"/>
        </w:rPr>
        <w:t>以下哪些原因会导致设备无法通过STelnet登录？</w:t>
      </w:r>
    </w:p>
    <w:p w14:paraId="618CB994">
      <w:pPr>
        <w:spacing w:after="40"/>
        <w:ind w:left="360"/>
      </w:pPr>
      <w:r>
        <w:rPr>
          <w:rFonts w:ascii="微软雅黑" w:hAnsi="微软雅黑" w:eastAsia="微软雅黑"/>
          <w:b w:val="0"/>
          <w:sz w:val="21"/>
        </w:rPr>
        <w:t>A. 设备未启用STelnet服务</w:t>
      </w:r>
    </w:p>
    <w:p w14:paraId="20D83F17">
      <w:pPr>
        <w:spacing w:after="40"/>
        <w:ind w:left="360"/>
      </w:pPr>
      <w:r>
        <w:rPr>
          <w:rFonts w:ascii="微软雅黑" w:hAnsi="微软雅黑" w:eastAsia="微软雅黑"/>
          <w:b w:val="0"/>
          <w:sz w:val="21"/>
        </w:rPr>
        <w:t>B. Console接口下未配置认证方式</w:t>
      </w:r>
    </w:p>
    <w:p w14:paraId="49298317">
      <w:pPr>
        <w:spacing w:after="40"/>
        <w:ind w:left="360"/>
      </w:pPr>
      <w:r>
        <w:rPr>
          <w:rFonts w:ascii="微软雅黑" w:hAnsi="微软雅黑" w:eastAsia="微软雅黑"/>
          <w:b w:val="0"/>
          <w:sz w:val="21"/>
        </w:rPr>
        <w:t>C. VIY接口下未配置认证方式</w:t>
      </w:r>
    </w:p>
    <w:p w14:paraId="3E1F1213">
      <w:pPr>
        <w:spacing w:after="40"/>
        <w:ind w:left="360"/>
      </w:pPr>
      <w:r>
        <w:rPr>
          <w:rFonts w:ascii="微软雅黑" w:hAnsi="微软雅黑" w:eastAsia="微软雅黑"/>
          <w:b w:val="0"/>
          <w:sz w:val="21"/>
        </w:rPr>
        <w:t>D. 未配置SSH用户</w:t>
      </w:r>
    </w:p>
    <w:p w14:paraId="20FCEAB8">
      <w:pPr>
        <w:spacing w:after="40"/>
      </w:pPr>
      <w:r>
        <w:rPr>
          <w:rFonts w:ascii="微软雅黑" w:hAnsi="微软雅黑" w:eastAsia="微软雅黑"/>
          <w:b/>
          <w:color w:val="C00000"/>
          <w:sz w:val="21"/>
        </w:rPr>
        <w:t>正确答案：ACD</w:t>
      </w:r>
    </w:p>
    <w:p w14:paraId="27B2D9E6">
      <w:pPr>
        <w:spacing w:after="40"/>
      </w:pPr>
      <w:r>
        <w:rPr>
          <w:rFonts w:ascii="微软雅黑" w:hAnsi="微软雅黑" w:eastAsia="微软雅黑"/>
          <w:b/>
          <w:color w:val="2E75B6"/>
          <w:sz w:val="20"/>
        </w:rPr>
        <w:t>解析（AI生成）：</w:t>
      </w:r>
      <w:r>
        <w:rPr>
          <w:rFonts w:ascii="微软雅黑" w:hAnsi="微软雅黑" w:eastAsia="微软雅黑"/>
          <w:color w:val="404040"/>
          <w:sz w:val="20"/>
        </w:rPr>
        <w:t>设备无法通过STelnet登录，原因包括：设备未启用STelnet服务，此时无法建立STelnet连接，A选项正确；Console接口主要用于本地管理，其未配置认证方式不影响STelnet登录，B选项错误；VTY接口用于远程登录，若未配置认证方式，会导致STelnet等远程登录失败，C选项正确；未配置SSH用户，则无法通过SSH相关方式（包括STelnet）登录，D选项正确。易错提醒：注意区分Console接口和VTY接口的作用，Console接口不影响STelnet登录。</w:t>
      </w:r>
    </w:p>
    <w:p w14:paraId="39BB2926">
      <w:pPr>
        <w:pBdr>
          <w:bottom w:val="single" w:color="D9D9D9" w:sz="6" w:space="1"/>
        </w:pBdr>
        <w:spacing w:before="80" w:after="160"/>
      </w:pPr>
    </w:p>
    <w:p w14:paraId="60948A1B">
      <w:pPr>
        <w:spacing w:after="40"/>
      </w:pPr>
      <w:r>
        <w:rPr>
          <w:rFonts w:ascii="微软雅黑" w:hAnsi="微软雅黑" w:eastAsia="微软雅黑"/>
          <w:b/>
          <w:color w:val="1F4E79"/>
          <w:sz w:val="21"/>
        </w:rPr>
        <w:t>3.【多选题】</w:t>
      </w:r>
      <w:r>
        <w:rPr>
          <w:rFonts w:ascii="微软雅黑" w:hAnsi="微软雅黑" w:eastAsia="微软雅黑"/>
          <w:sz w:val="21"/>
        </w:rPr>
        <w:t>在华为CloudWAN解决方案中， BGP-LS(BGP Link State)用于收集链路状态信息及正信息并上送给iMaster NCE-IP控制器。BGP-LS特性产生前，路由器使用IGP(OSPEv3或IS-IS)协议将各个域的拓扑信息单独上送给iMaster NCE-IP控制器。相比于使用IGP协议收集拓扑信息，使用BGP-LS有哪些优势？</w:t>
      </w:r>
    </w:p>
    <w:p w14:paraId="335FDC22">
      <w:pPr>
        <w:spacing w:after="40"/>
        <w:ind w:left="360"/>
      </w:pPr>
      <w:r>
        <w:rPr>
          <w:rFonts w:ascii="微软雅黑" w:hAnsi="微软雅黑" w:eastAsia="微软雅黑"/>
          <w:b w:val="0"/>
          <w:sz w:val="21"/>
        </w:rPr>
        <w:t>A. 所有拓扑信息均迅过BGP-LS上送控制器，使拓扑上送协议归一化</w:t>
      </w:r>
    </w:p>
    <w:p w14:paraId="30BD9E03">
      <w:pPr>
        <w:spacing w:after="40"/>
        <w:ind w:left="360"/>
      </w:pPr>
      <w:r>
        <w:rPr>
          <w:rFonts w:ascii="微软雅黑" w:hAnsi="微软雅黑" w:eastAsia="微软雅黑"/>
          <w:b w:val="0"/>
          <w:sz w:val="21"/>
        </w:rPr>
        <w:t>B. 控制器不用保存完整的拓扑信息，降低了对控制器存储能力的要求</w:t>
      </w:r>
    </w:p>
    <w:p w14:paraId="6047F14D">
      <w:pPr>
        <w:spacing w:after="40"/>
        <w:ind w:left="360"/>
      </w:pPr>
      <w:r>
        <w:rPr>
          <w:rFonts w:ascii="微软雅黑" w:hAnsi="微软雅黑" w:eastAsia="微软雅黑"/>
          <w:b w:val="0"/>
          <w:sz w:val="21"/>
        </w:rPr>
        <w:t>C. 汇总各个进程或各个AS的拓扑信息，有利于路径选择和计算</w:t>
      </w:r>
    </w:p>
    <w:p w14:paraId="2A170669">
      <w:pPr>
        <w:spacing w:after="40"/>
        <w:ind w:left="360"/>
      </w:pPr>
      <w:r>
        <w:rPr>
          <w:rFonts w:ascii="微软雅黑" w:hAnsi="微软雅黑" w:eastAsia="微软雅黑"/>
          <w:b w:val="0"/>
          <w:sz w:val="21"/>
        </w:rPr>
        <w:t>D. 控制器不需要运行IGP，降低了对控制器计算能力的要求</w:t>
      </w:r>
    </w:p>
    <w:p w14:paraId="6BCE31B3">
      <w:pPr>
        <w:spacing w:after="40"/>
      </w:pPr>
      <w:r>
        <w:rPr>
          <w:rFonts w:ascii="微软雅黑" w:hAnsi="微软雅黑" w:eastAsia="微软雅黑"/>
          <w:b/>
          <w:color w:val="C00000"/>
          <w:sz w:val="21"/>
        </w:rPr>
        <w:t>正确答案：ACD</w:t>
      </w:r>
    </w:p>
    <w:p w14:paraId="5DC8095C">
      <w:pPr>
        <w:spacing w:after="40"/>
      </w:pPr>
      <w:r>
        <w:rPr>
          <w:rFonts w:ascii="微软雅黑" w:hAnsi="微软雅黑" w:eastAsia="微软雅黑"/>
          <w:b/>
          <w:color w:val="2E75B6"/>
          <w:sz w:val="20"/>
        </w:rPr>
        <w:t>解析（AI生成）：</w:t>
      </w:r>
      <w:r>
        <w:rPr>
          <w:rFonts w:ascii="微软雅黑" w:hAnsi="微软雅黑" w:eastAsia="微软雅黑"/>
          <w:color w:val="404040"/>
          <w:sz w:val="20"/>
        </w:rPr>
        <w:t>选项A，BGP-LS将所有拓扑信息统一上送，使拓扑上送协议归一化，避免了IGP协议下各域拓扑信息单独上送的复杂性，此说法正确。选项B，控制器仍需保存完整拓扑信息以进行路径计算等，该选项说法错误。选项C，BGP-LS能汇总各进程或各AS的拓扑信息，利于路径选择和计算，此说法正确。选项D，使用BGP-LS后，控制器无需运行IGP，降低了对控制器计算能力的要求，此说法正确。综上，答案选ACD。易错点在于对BGP-LS作用理解不透彻，需明确其对拓扑信息处理及控制器要求的影响。</w:t>
      </w:r>
    </w:p>
    <w:p w14:paraId="4281AA67">
      <w:pPr>
        <w:pBdr>
          <w:bottom w:val="single" w:color="D9D9D9" w:sz="6" w:space="1"/>
        </w:pBdr>
        <w:spacing w:before="80" w:after="160"/>
      </w:pPr>
    </w:p>
    <w:p w14:paraId="043CAABD">
      <w:pPr>
        <w:spacing w:after="40"/>
      </w:pPr>
      <w:r>
        <w:rPr>
          <w:rFonts w:ascii="微软雅黑" w:hAnsi="微软雅黑" w:eastAsia="微软雅黑"/>
          <w:b/>
          <w:color w:val="1F4E79"/>
          <w:sz w:val="21"/>
        </w:rPr>
        <w:t>4.【多选题】</w:t>
      </w:r>
      <w:r>
        <w:rPr>
          <w:rFonts w:ascii="微软雅黑" w:hAnsi="微软雅黑" w:eastAsia="微软雅黑"/>
          <w:sz w:val="21"/>
        </w:rPr>
        <w:t>流量监管可以对进出网络的流量进行控制，那么以下对流量监管功能的描述，错误的有哪些项？</w:t>
      </w:r>
    </w:p>
    <w:p w14:paraId="262551FF">
      <w:pPr>
        <w:spacing w:after="40"/>
        <w:ind w:left="360"/>
      </w:pPr>
      <w:r>
        <w:rPr>
          <w:rFonts w:ascii="微软雅黑" w:hAnsi="微软雅黑" w:eastAsia="微软雅黑"/>
          <w:b w:val="0"/>
          <w:sz w:val="21"/>
        </w:rPr>
        <w:t>A. 通过对超额流量进行缓存和延迟发送，确保流量平滑</w:t>
      </w:r>
    </w:p>
    <w:p w14:paraId="57B2A5DD">
      <w:pPr>
        <w:spacing w:after="40"/>
        <w:ind w:left="360"/>
      </w:pPr>
      <w:r>
        <w:rPr>
          <w:rFonts w:ascii="微软雅黑" w:hAnsi="微软雅黑" w:eastAsia="微软雅黑"/>
          <w:b w:val="0"/>
          <w:sz w:val="21"/>
        </w:rPr>
        <w:t>B. 可以依据承诺信息速率(CIR)和承诺突发容量(CBS)丢弃或降级超出速率的流量</w:t>
      </w:r>
    </w:p>
    <w:p w14:paraId="2942122B">
      <w:pPr>
        <w:spacing w:after="40"/>
        <w:ind w:left="360"/>
      </w:pPr>
      <w:r>
        <w:rPr>
          <w:rFonts w:ascii="微软雅黑" w:hAnsi="微软雅黑" w:eastAsia="微软雅黑"/>
          <w:b w:val="0"/>
          <w:sz w:val="21"/>
        </w:rPr>
        <w:t>C. 不适用于对延迟敏感的业务，因其会引入额外缓存延迟</w:t>
      </w:r>
    </w:p>
    <w:p w14:paraId="2B0B6B78">
      <w:pPr>
        <w:spacing w:after="40"/>
        <w:ind w:left="360"/>
      </w:pPr>
      <w:r>
        <w:rPr>
          <w:rFonts w:ascii="微软雅黑" w:hAnsi="微软雅黑" w:eastAsia="微软雅黑"/>
          <w:b w:val="0"/>
          <w:sz w:val="21"/>
        </w:rPr>
        <w:t>D. 通常使用令牌桶算法实现速率监控，但不支持重标记流量优先级</w:t>
      </w:r>
    </w:p>
    <w:p w14:paraId="348CED14">
      <w:pPr>
        <w:spacing w:after="40"/>
      </w:pPr>
      <w:r>
        <w:rPr>
          <w:rFonts w:ascii="微软雅黑" w:hAnsi="微软雅黑" w:eastAsia="微软雅黑"/>
          <w:b/>
          <w:color w:val="C00000"/>
          <w:sz w:val="21"/>
        </w:rPr>
        <w:t>正确答案：ACD</w:t>
      </w:r>
    </w:p>
    <w:p w14:paraId="6F09CE8E">
      <w:pPr>
        <w:spacing w:after="40"/>
      </w:pPr>
      <w:r>
        <w:rPr>
          <w:rFonts w:ascii="微软雅黑" w:hAnsi="微软雅黑" w:eastAsia="微软雅黑"/>
          <w:b/>
          <w:color w:val="2E75B6"/>
          <w:sz w:val="20"/>
        </w:rPr>
        <w:t>解析（AI生成）：</w:t>
      </w:r>
      <w:r>
        <w:rPr>
          <w:rFonts w:ascii="微软雅黑" w:hAnsi="微软雅黑" w:eastAsia="微软雅黑"/>
          <w:color w:val="404040"/>
          <w:sz w:val="20"/>
        </w:rPr>
        <w:t>流量监管通常使用令牌桶算法实现速率监控，且支持重标记流量优先级，故A错误；流量监管直接丢弃或降级超速流量，不引入额外缓存延迟，适合延迟敏感业务，B错误描述为适用；流量监管可依据承诺信息速率（$$CIR$$）和承诺突发容量（$$CBS$$）丢弃或降级超速流量，C正确；流量监管不缓存超额流量，而是直接处理，确保流量平滑是流量整形功能，D错误。综上，答案选ABD。</w:t>
      </w:r>
    </w:p>
    <w:p w14:paraId="188B11D1">
      <w:pPr>
        <w:pBdr>
          <w:bottom w:val="single" w:color="D9D9D9" w:sz="6" w:space="1"/>
        </w:pBdr>
        <w:spacing w:before="80" w:after="160"/>
      </w:pPr>
    </w:p>
    <w:p w14:paraId="13257CAB">
      <w:pPr>
        <w:spacing w:after="40"/>
      </w:pPr>
      <w:r>
        <w:rPr>
          <w:rFonts w:ascii="微软雅黑" w:hAnsi="微软雅黑" w:eastAsia="微软雅黑"/>
          <w:b/>
          <w:color w:val="1F4E79"/>
          <w:sz w:val="21"/>
        </w:rPr>
        <w:t>5.【多选题】</w:t>
      </w:r>
      <w:r>
        <w:rPr>
          <w:rFonts w:ascii="微软雅黑" w:hAnsi="微软雅黑" w:eastAsia="微软雅黑"/>
          <w:sz w:val="21"/>
        </w:rPr>
        <w:t>网络流量优化通过一系列行为解决网络拥塞，主要包含以下哪些阶段？</w:t>
      </w:r>
    </w:p>
    <w:p w14:paraId="1BA97823">
      <w:pPr>
        <w:spacing w:after="40"/>
        <w:ind w:left="360"/>
      </w:pPr>
      <w:r>
        <w:rPr>
          <w:rFonts w:ascii="微软雅黑" w:hAnsi="微软雅黑" w:eastAsia="微软雅黑"/>
          <w:b w:val="0"/>
          <w:sz w:val="21"/>
        </w:rPr>
        <w:t>A. 网络流量调优计算</w:t>
      </w:r>
    </w:p>
    <w:p w14:paraId="57EDFDB8">
      <w:pPr>
        <w:spacing w:after="40"/>
        <w:ind w:left="360"/>
      </w:pPr>
      <w:r>
        <w:rPr>
          <w:rFonts w:ascii="微软雅黑" w:hAnsi="微软雅黑" w:eastAsia="微软雅黑"/>
          <w:b w:val="0"/>
          <w:sz w:val="21"/>
        </w:rPr>
        <w:t>B. 网络信息采集</w:t>
      </w:r>
    </w:p>
    <w:p w14:paraId="0DB1D168">
      <w:pPr>
        <w:spacing w:after="40"/>
        <w:ind w:left="360"/>
      </w:pPr>
      <w:r>
        <w:rPr>
          <w:rFonts w:ascii="微软雅黑" w:hAnsi="微软雅黑" w:eastAsia="微软雅黑"/>
          <w:b w:val="0"/>
          <w:sz w:val="21"/>
        </w:rPr>
        <w:t>C. 调优结果下发</w:t>
      </w:r>
    </w:p>
    <w:p w14:paraId="02A663F4">
      <w:pPr>
        <w:spacing w:after="40"/>
        <w:ind w:left="360"/>
      </w:pPr>
      <w:r>
        <w:rPr>
          <w:rFonts w:ascii="微软雅黑" w:hAnsi="微软雅黑" w:eastAsia="微软雅黑"/>
          <w:b w:val="0"/>
          <w:sz w:val="21"/>
        </w:rPr>
        <w:t>D. 网络带宽预留</w:t>
      </w:r>
    </w:p>
    <w:p w14:paraId="679B8CF4">
      <w:pPr>
        <w:spacing w:after="40"/>
      </w:pPr>
      <w:r>
        <w:rPr>
          <w:rFonts w:ascii="微软雅黑" w:hAnsi="微软雅黑" w:eastAsia="微软雅黑"/>
          <w:b/>
          <w:color w:val="C00000"/>
          <w:sz w:val="21"/>
        </w:rPr>
        <w:t>正确答案：ABCD</w:t>
      </w:r>
    </w:p>
    <w:p w14:paraId="6BADA2BE">
      <w:pPr>
        <w:spacing w:after="40"/>
      </w:pPr>
      <w:r>
        <w:rPr>
          <w:rFonts w:ascii="微软雅黑" w:hAnsi="微软雅黑" w:eastAsia="微软雅黑"/>
          <w:b/>
          <w:color w:val="2E75B6"/>
          <w:sz w:val="20"/>
        </w:rPr>
        <w:t>解析（AI生成）：</w:t>
      </w:r>
      <w:r>
        <w:rPr>
          <w:rFonts w:ascii="微软雅黑" w:hAnsi="微软雅黑" w:eastAsia="微软雅黑"/>
          <w:color w:val="404040"/>
          <w:sz w:val="20"/>
        </w:rPr>
        <w:t>网络流量优化的核心流程通常分为几个关键步骤。网络带宽预留（A）属于预先分配资源的行为，确保关键业务有足够的传输通道；网络信息采集（B）涉及实时或周期性地收集流量、设备状态等数据，为后续分析提供基础；网络流量调优计算（C）基于采集的数据进行算法分析，生成优化策略；调优结果下发（D）将计算后的策略部署到网络设备执行。这四个阶段在传统网络管理模型（如FCAPS中的性能管理）中被广泛提及，对应主动优化的完整生命周期。</w:t>
      </w:r>
    </w:p>
    <w:p w14:paraId="69BEAD38">
      <w:pPr>
        <w:pBdr>
          <w:bottom w:val="single" w:color="D9D9D9" w:sz="6" w:space="1"/>
        </w:pBdr>
        <w:spacing w:before="80" w:after="160"/>
      </w:pPr>
    </w:p>
    <w:p w14:paraId="6FD44CC1">
      <w:pPr>
        <w:spacing w:after="40"/>
      </w:pPr>
      <w:r>
        <w:rPr>
          <w:rFonts w:ascii="微软雅黑" w:hAnsi="微软雅黑" w:eastAsia="微软雅黑"/>
          <w:b/>
          <w:color w:val="1F4E79"/>
          <w:sz w:val="21"/>
        </w:rPr>
        <w:t>6.【多选题】</w:t>
      </w:r>
      <w:r>
        <w:rPr>
          <w:rFonts w:ascii="微软雅黑" w:hAnsi="微软雅黑" w:eastAsia="微软雅黑"/>
          <w:sz w:val="21"/>
        </w:rPr>
        <w:t>华为SD-WAN解决方案中的Overlay网络拓扑，包含以下哪些项？</w:t>
      </w:r>
    </w:p>
    <w:p w14:paraId="09E4B163">
      <w:pPr>
        <w:spacing w:after="40"/>
        <w:ind w:left="360"/>
      </w:pPr>
      <w:r>
        <w:rPr>
          <w:rFonts w:ascii="微软雅黑" w:hAnsi="微软雅黑" w:eastAsia="微软雅黑"/>
          <w:b w:val="0"/>
          <w:sz w:val="21"/>
        </w:rPr>
        <w:t>A. Full-Mesh</w:t>
      </w:r>
    </w:p>
    <w:p w14:paraId="280D8F70">
      <w:pPr>
        <w:spacing w:after="40"/>
        <w:ind w:left="360"/>
      </w:pPr>
      <w:r>
        <w:rPr>
          <w:rFonts w:ascii="微软雅黑" w:hAnsi="微软雅黑" w:eastAsia="微软雅黑"/>
          <w:b w:val="0"/>
          <w:sz w:val="21"/>
        </w:rPr>
        <w:t>B. Hub-Spoke</w:t>
      </w:r>
    </w:p>
    <w:p w14:paraId="5B90DEB5">
      <w:pPr>
        <w:spacing w:after="40"/>
        <w:ind w:left="360"/>
      </w:pPr>
      <w:r>
        <w:rPr>
          <w:rFonts w:ascii="微软雅黑" w:hAnsi="微软雅黑" w:eastAsia="微软雅黑"/>
          <w:b w:val="0"/>
          <w:sz w:val="21"/>
        </w:rPr>
        <w:t>C. 分层拓扑</w:t>
      </w:r>
    </w:p>
    <w:p w14:paraId="4ECAF74C">
      <w:pPr>
        <w:spacing w:after="40"/>
        <w:ind w:left="360"/>
      </w:pPr>
      <w:r>
        <w:rPr>
          <w:rFonts w:ascii="微软雅黑" w:hAnsi="微软雅黑" w:eastAsia="微软雅黑"/>
          <w:b w:val="0"/>
          <w:sz w:val="21"/>
        </w:rPr>
        <w:t>D. Partial-Mesh</w:t>
      </w:r>
    </w:p>
    <w:p w14:paraId="4517916B">
      <w:pPr>
        <w:spacing w:after="40"/>
      </w:pPr>
      <w:r>
        <w:rPr>
          <w:rFonts w:ascii="微软雅黑" w:hAnsi="微软雅黑" w:eastAsia="微软雅黑"/>
          <w:b/>
          <w:color w:val="C00000"/>
          <w:sz w:val="21"/>
        </w:rPr>
        <w:t>正确答案：ABCD</w:t>
      </w:r>
    </w:p>
    <w:p w14:paraId="66CE609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【购买题库薇信：est258258】根据RR对路由的控制，可以形成以上4中网络拓扑</w:t>
      </w:r>
    </w:p>
    <w:p w14:paraId="4F7E3FAA">
      <w:pPr>
        <w:pBdr>
          <w:bottom w:val="single" w:color="D9D9D9" w:sz="6" w:space="1"/>
        </w:pBdr>
        <w:spacing w:before="80" w:after="160"/>
      </w:pPr>
    </w:p>
    <w:p w14:paraId="7F280170">
      <w:pPr>
        <w:spacing w:after="40"/>
      </w:pPr>
      <w:r>
        <w:rPr>
          <w:rFonts w:ascii="微软雅黑" w:hAnsi="微软雅黑" w:eastAsia="微软雅黑"/>
          <w:b/>
          <w:color w:val="1F4E79"/>
          <w:sz w:val="21"/>
        </w:rPr>
        <w:t>7.【多选题】</w:t>
      </w:r>
      <w:r>
        <w:rPr>
          <w:rFonts w:ascii="微软雅黑" w:hAnsi="微软雅黑" w:eastAsia="微软雅黑"/>
          <w:sz w:val="21"/>
        </w:rPr>
        <w:t>以下关于Portal认证过程中所使用的认证协议的描述中，正确的有哪些项？</w:t>
      </w:r>
    </w:p>
    <w:p w14:paraId="2550C8EF">
      <w:pPr>
        <w:spacing w:after="40"/>
        <w:ind w:left="360"/>
      </w:pPr>
      <w:r>
        <w:rPr>
          <w:rFonts w:ascii="微软雅黑" w:hAnsi="微软雅黑" w:eastAsia="微软雅黑"/>
          <w:b w:val="0"/>
          <w:sz w:val="21"/>
        </w:rPr>
        <w:t>A. 当采用Portal协议作为认证协议时，Portal服务器和接入设备仅需支持Portal协议，不需要支持HTTP/HTTPs协议</w:t>
      </w:r>
    </w:p>
    <w:p w14:paraId="430AC91E">
      <w:pPr>
        <w:spacing w:after="40"/>
        <w:ind w:left="360"/>
      </w:pPr>
      <w:r>
        <w:rPr>
          <w:rFonts w:ascii="微软雅黑" w:hAnsi="微软雅黑" w:eastAsia="微软雅黑"/>
          <w:b w:val="0"/>
          <w:sz w:val="21"/>
        </w:rPr>
        <w:t>B. 当采用HTTP/HTTPS协议作为认证协议时，所有认证过程中涉及的设备均不需要支持Portal协议</w:t>
      </w:r>
    </w:p>
    <w:p w14:paraId="24C439B8">
      <w:pPr>
        <w:spacing w:after="40"/>
        <w:ind w:left="360"/>
      </w:pPr>
      <w:r>
        <w:rPr>
          <w:rFonts w:ascii="微软雅黑" w:hAnsi="微软雅黑" w:eastAsia="微软雅黑"/>
          <w:b w:val="0"/>
          <w:sz w:val="21"/>
        </w:rPr>
        <w:t>C. 当采用Portal协议作为认证协议时，Portal服务器需要与接入设备交互认证信息，再由接入设备将这部分信息发送到认证服务器进行身份认证</w:t>
      </w:r>
    </w:p>
    <w:p w14:paraId="06D4C708">
      <w:pPr>
        <w:spacing w:after="40"/>
        <w:ind w:left="360"/>
      </w:pPr>
      <w:r>
        <w:rPr>
          <w:rFonts w:ascii="微软雅黑" w:hAnsi="微软雅黑" w:eastAsia="微软雅黑"/>
          <w:b w:val="0"/>
          <w:sz w:val="21"/>
        </w:rPr>
        <w:t>D. 当采用HTTP/HTTPs协议作为认证协议时，客户端需要将认证信息发送给接入设备，再由接入设备将这部分信息发送到认证服务器进行身份认证</w:t>
      </w:r>
    </w:p>
    <w:p w14:paraId="7AC35D87">
      <w:pPr>
        <w:spacing w:after="40"/>
      </w:pPr>
      <w:r>
        <w:rPr>
          <w:rFonts w:ascii="微软雅黑" w:hAnsi="微软雅黑" w:eastAsia="微软雅黑"/>
          <w:b/>
          <w:color w:val="C00000"/>
          <w:sz w:val="21"/>
        </w:rPr>
        <w:t>正确答案：CD</w:t>
      </w:r>
    </w:p>
    <w:p w14:paraId="060339E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【购买题库薇信：est258258】portal认证，portal服务器如果支持portal协议，那么不需要使用HTTP和HTTPS，如果不支持，那么客户端必须支持HTTP和HTTPS</w:t>
      </w:r>
    </w:p>
    <w:p w14:paraId="0F622377">
      <w:pPr>
        <w:pBdr>
          <w:bottom w:val="single" w:color="D9D9D9" w:sz="6" w:space="1"/>
        </w:pBdr>
        <w:spacing w:before="80" w:after="160"/>
      </w:pPr>
    </w:p>
    <w:p w14:paraId="072FA3A9">
      <w:pPr>
        <w:spacing w:after="40"/>
      </w:pPr>
      <w:r>
        <w:rPr>
          <w:rFonts w:ascii="微软雅黑" w:hAnsi="微软雅黑" w:eastAsia="微软雅黑"/>
          <w:b/>
          <w:color w:val="1F4E79"/>
          <w:sz w:val="21"/>
        </w:rPr>
        <w:t>8.【多选题】</w:t>
      </w:r>
      <w:r>
        <w:rPr>
          <w:rFonts w:ascii="微软雅黑" w:hAnsi="微软雅黑" w:eastAsia="微软雅黑"/>
          <w:sz w:val="21"/>
        </w:rPr>
        <w:t>以下关于802.1X认证的描述中，正确的有哪些项？</w:t>
      </w:r>
    </w:p>
    <w:p w14:paraId="663E36D1">
      <w:pPr>
        <w:spacing w:after="40"/>
        <w:ind w:left="360"/>
      </w:pPr>
      <w:r>
        <w:rPr>
          <w:rFonts w:ascii="微软雅黑" w:hAnsi="微软雅黑" w:eastAsia="微软雅黑"/>
          <w:b w:val="0"/>
          <w:sz w:val="21"/>
        </w:rPr>
        <w:t>A. 当使用EAP中继方式时，EAP报文被网络接入设备直接封装到RADIUS报文中(EAP over RADIUS， 简称为EAPoR) ，网络接入设备通过EAPoR与AAA服务器进行认证、授权和计费</w:t>
      </w:r>
    </w:p>
    <w:p w14:paraId="684ABF8C">
      <w:pPr>
        <w:spacing w:after="40"/>
        <w:ind w:left="360"/>
      </w:pPr>
      <w:r>
        <w:rPr>
          <w:rFonts w:ascii="微软雅黑" w:hAnsi="微软雅黑" w:eastAsia="微软雅黑"/>
          <w:b w:val="0"/>
          <w:sz w:val="21"/>
        </w:rPr>
        <w:t>B. 当使用EAP终结方式时，EAP报文在网络接入设备端终结并重新封装到RADIUS报文中，网络接入设备和AAA服务器之间利用标准RADIUS协议完成认证、授权和计费</w:t>
      </w:r>
    </w:p>
    <w:p w14:paraId="64195651">
      <w:pPr>
        <w:spacing w:after="40"/>
        <w:ind w:left="360"/>
      </w:pPr>
      <w:r>
        <w:rPr>
          <w:rFonts w:ascii="微软雅黑" w:hAnsi="微软雅黑" w:eastAsia="微软雅黑"/>
          <w:b w:val="0"/>
          <w:sz w:val="21"/>
        </w:rPr>
        <w:t>C. 802.1X认证使用EAPoL (Extensible Authentication Protocol over LAN，局域网可扩展认证协议)实现客户端、设备端和认证服务器之间认证信息的交换</w:t>
      </w:r>
    </w:p>
    <w:p w14:paraId="1C718002">
      <w:pPr>
        <w:spacing w:after="40"/>
        <w:ind w:left="360"/>
      </w:pPr>
      <w:r>
        <w:rPr>
          <w:rFonts w:ascii="微软雅黑" w:hAnsi="微软雅黑" w:eastAsia="微软雅黑"/>
          <w:b w:val="0"/>
          <w:sz w:val="21"/>
        </w:rPr>
        <w:t>D. EAPoL定义了在使用IEEE 802.3协议网络上的EAP封装，在使用IEE 802.11协议的网络上需要使用EAPoW来实现EAP封装</w:t>
      </w:r>
    </w:p>
    <w:p w14:paraId="4964C088">
      <w:pPr>
        <w:spacing w:after="40"/>
      </w:pPr>
      <w:r>
        <w:rPr>
          <w:rFonts w:ascii="微软雅黑" w:hAnsi="微软雅黑" w:eastAsia="微软雅黑"/>
          <w:b/>
          <w:color w:val="C00000"/>
          <w:sz w:val="21"/>
        </w:rPr>
        <w:t>正确答案：ABCD</w:t>
      </w:r>
    </w:p>
    <w:p w14:paraId="75EA1EA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【购买题库薇信：est258258】EAP终结是把EAP的内容转变成radius报文传递，EAP中继模式，是将EAP直接封装在radius报文中传递。EAPOL是在以太链路上传递，EAPOW是在无线802.11上传递。</w:t>
      </w:r>
    </w:p>
    <w:p w14:paraId="74983F85">
      <w:pPr>
        <w:pBdr>
          <w:bottom w:val="single" w:color="D9D9D9" w:sz="6" w:space="1"/>
        </w:pBdr>
        <w:spacing w:before="80" w:after="160"/>
      </w:pPr>
    </w:p>
    <w:p w14:paraId="1890FBE8">
      <w:pPr>
        <w:spacing w:after="40"/>
      </w:pPr>
      <w:r>
        <w:rPr>
          <w:rFonts w:ascii="微软雅黑" w:hAnsi="微软雅黑" w:eastAsia="微软雅黑"/>
          <w:b/>
          <w:color w:val="1F4E79"/>
          <w:sz w:val="21"/>
        </w:rPr>
        <w:t>9.【多选题】</w:t>
      </w:r>
      <w:r>
        <w:rPr>
          <w:rFonts w:ascii="微软雅黑" w:hAnsi="微软雅黑" w:eastAsia="微软雅黑"/>
          <w:sz w:val="21"/>
        </w:rPr>
        <w:t>在华为云园区网络解决方案中，华为交换机支持的开局方式包括以下哪些项？</w:t>
      </w:r>
    </w:p>
    <w:p w14:paraId="3FF8A299">
      <w:pPr>
        <w:spacing w:after="40"/>
        <w:ind w:left="360"/>
      </w:pPr>
      <w:r>
        <w:rPr>
          <w:rFonts w:ascii="微软雅黑" w:hAnsi="微软雅黑" w:eastAsia="微软雅黑"/>
          <w:b w:val="0"/>
          <w:sz w:val="21"/>
        </w:rPr>
        <w:t>A. 命令行界面(CLI)</w:t>
      </w:r>
    </w:p>
    <w:p w14:paraId="5326BDA8">
      <w:pPr>
        <w:spacing w:after="40"/>
        <w:ind w:left="360"/>
      </w:pPr>
      <w:r>
        <w:rPr>
          <w:rFonts w:ascii="微软雅黑" w:hAnsi="微软雅黑" w:eastAsia="微软雅黑"/>
          <w:b w:val="0"/>
          <w:sz w:val="21"/>
        </w:rPr>
        <w:t>B. WEB界面</w:t>
      </w:r>
    </w:p>
    <w:p w14:paraId="7FDFC855">
      <w:pPr>
        <w:spacing w:after="40"/>
        <w:ind w:left="360"/>
      </w:pPr>
      <w:r>
        <w:rPr>
          <w:rFonts w:ascii="微软雅黑" w:hAnsi="微软雅黑" w:eastAsia="微软雅黑"/>
          <w:b w:val="0"/>
          <w:sz w:val="21"/>
        </w:rPr>
        <w:t>C. 基于华为注册查询中心</w:t>
      </w:r>
    </w:p>
    <w:p w14:paraId="2A1AD40B">
      <w:pPr>
        <w:spacing w:after="40"/>
        <w:ind w:left="360"/>
      </w:pPr>
      <w:r>
        <w:rPr>
          <w:rFonts w:ascii="微软雅黑" w:hAnsi="微软雅黑" w:eastAsia="微软雅黑"/>
          <w:b w:val="0"/>
          <w:sz w:val="21"/>
        </w:rPr>
        <w:t>D. 基于DHCP Option148</w:t>
      </w:r>
    </w:p>
    <w:p w14:paraId="5F3B183A">
      <w:pPr>
        <w:spacing w:after="40"/>
      </w:pPr>
      <w:r>
        <w:rPr>
          <w:rFonts w:ascii="微软雅黑" w:hAnsi="微软雅黑" w:eastAsia="微软雅黑"/>
          <w:b/>
          <w:color w:val="C00000"/>
          <w:sz w:val="21"/>
        </w:rPr>
        <w:t>正确答案：ABCD</w:t>
      </w:r>
    </w:p>
    <w:p w14:paraId="254F7C9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【购买题库薇信：est258258】华为交换机开局方式灵活多样，所以以上都能够让交换机上线</w:t>
      </w:r>
    </w:p>
    <w:p w14:paraId="5D26E19D">
      <w:pPr>
        <w:pBdr>
          <w:bottom w:val="single" w:color="D9D9D9" w:sz="6" w:space="1"/>
        </w:pBdr>
        <w:spacing w:before="80" w:after="160"/>
      </w:pPr>
    </w:p>
    <w:p w14:paraId="268A6643">
      <w:pPr>
        <w:spacing w:after="40"/>
      </w:pPr>
      <w:r>
        <w:rPr>
          <w:rFonts w:ascii="微软雅黑" w:hAnsi="微软雅黑" w:eastAsia="微软雅黑"/>
          <w:b/>
          <w:color w:val="1F4E79"/>
          <w:sz w:val="21"/>
        </w:rPr>
        <w:t>10.【多选题】</w:t>
      </w:r>
      <w:r>
        <w:rPr>
          <w:rFonts w:ascii="微软雅黑" w:hAnsi="微软雅黑" w:eastAsia="微软雅黑"/>
          <w:sz w:val="21"/>
        </w:rPr>
        <w:t>以下哪些项是区分服务模型的常用技术？</w:t>
      </w:r>
    </w:p>
    <w:p w14:paraId="4E4343EC">
      <w:pPr>
        <w:spacing w:after="40"/>
        <w:ind w:left="360"/>
      </w:pPr>
      <w:r>
        <w:rPr>
          <w:rFonts w:ascii="微软雅黑" w:hAnsi="微软雅黑" w:eastAsia="微软雅黑"/>
          <w:b w:val="0"/>
          <w:sz w:val="21"/>
        </w:rPr>
        <w:t>A. 流量限速技术</w:t>
      </w:r>
    </w:p>
    <w:p w14:paraId="13E91902">
      <w:pPr>
        <w:spacing w:after="40"/>
        <w:ind w:left="360"/>
      </w:pPr>
      <w:r>
        <w:rPr>
          <w:rFonts w:ascii="微软雅黑" w:hAnsi="微软雅黑" w:eastAsia="微软雅黑"/>
          <w:b w:val="0"/>
          <w:sz w:val="21"/>
        </w:rPr>
        <w:t>B. 广域网加速技术</w:t>
      </w:r>
    </w:p>
    <w:p w14:paraId="11013F72">
      <w:pPr>
        <w:spacing w:after="40"/>
        <w:ind w:left="360"/>
      </w:pPr>
      <w:r>
        <w:rPr>
          <w:rFonts w:ascii="微软雅黑" w:hAnsi="微软雅黑" w:eastAsia="微软雅黑"/>
          <w:b w:val="0"/>
          <w:sz w:val="21"/>
        </w:rPr>
        <w:t>C. 拥塞避免技术</w:t>
      </w:r>
    </w:p>
    <w:p w14:paraId="6F20F83A">
      <w:pPr>
        <w:spacing w:after="40"/>
        <w:ind w:left="360"/>
      </w:pPr>
      <w:r>
        <w:rPr>
          <w:rFonts w:ascii="微软雅黑" w:hAnsi="微软雅黑" w:eastAsia="微软雅黑"/>
          <w:b w:val="0"/>
          <w:sz w:val="21"/>
        </w:rPr>
        <w:t>D. 拥塞管理技术</w:t>
      </w:r>
    </w:p>
    <w:p w14:paraId="1DAC43DF">
      <w:pPr>
        <w:spacing w:after="40"/>
      </w:pPr>
      <w:r>
        <w:rPr>
          <w:rFonts w:ascii="微软雅黑" w:hAnsi="微软雅黑" w:eastAsia="微软雅黑"/>
          <w:b/>
          <w:color w:val="C00000"/>
          <w:sz w:val="21"/>
        </w:rPr>
        <w:t>正确答案：ACD</w:t>
      </w:r>
    </w:p>
    <w:p w14:paraId="7F699502">
      <w:pPr>
        <w:spacing w:after="40"/>
      </w:pPr>
      <w:r>
        <w:rPr>
          <w:rFonts w:ascii="微软雅黑" w:hAnsi="微软雅黑" w:eastAsia="微软雅黑"/>
          <w:b/>
          <w:color w:val="2E75B6"/>
          <w:sz w:val="20"/>
        </w:rPr>
        <w:t>解析（AI生成）：</w:t>
      </w:r>
      <w:r>
        <w:rPr>
          <w:rFonts w:ascii="微软雅黑" w:hAnsi="微软雅黑" w:eastAsia="微软雅黑"/>
          <w:color w:val="404040"/>
          <w:sz w:val="20"/>
        </w:rPr>
        <w:t>区分服务模型（DiffServ）通过流量分类、标记、流量调节等机制实现服务质量保障。RFC 2475等标准定义了其架构。流量限速技术属于流量调节中的速率限制，用于控制带宽；拥塞避免技术通过随机早期检测（RED）等算法预防网络拥塞；拥塞管理技术采用队列调度（如优先级队列）处理已发生的拥塞。广域网加速技术侧重优化传输效率，与DiffServ的QoS机制无直接关联。</w:t>
      </w:r>
    </w:p>
    <w:p w14:paraId="218F9ED1">
      <w:pPr>
        <w:pBdr>
          <w:bottom w:val="single" w:color="D9D9D9" w:sz="6" w:space="1"/>
        </w:pBdr>
        <w:spacing w:before="80" w:after="160"/>
      </w:pPr>
    </w:p>
    <w:p w14:paraId="13E5E33B">
      <w:pPr>
        <w:spacing w:after="40"/>
      </w:pPr>
      <w:r>
        <w:rPr>
          <w:rFonts w:ascii="微软雅黑" w:hAnsi="微软雅黑" w:eastAsia="微软雅黑"/>
          <w:b/>
          <w:color w:val="1F4E79"/>
          <w:sz w:val="21"/>
        </w:rPr>
        <w:t>11.【多选题】</w:t>
      </w:r>
      <w:r>
        <w:rPr>
          <w:rFonts w:ascii="微软雅黑" w:hAnsi="微软雅黑" w:eastAsia="微软雅黑"/>
          <w:sz w:val="21"/>
        </w:rPr>
        <w:t>HTTP请求行由以下哪些字段组成？</w:t>
      </w:r>
    </w:p>
    <w:p w14:paraId="01990D14">
      <w:pPr>
        <w:spacing w:after="40"/>
        <w:ind w:left="360"/>
      </w:pPr>
      <w:r>
        <w:rPr>
          <w:rFonts w:ascii="微软雅黑" w:hAnsi="微软雅黑" w:eastAsia="微软雅黑"/>
          <w:b w:val="0"/>
          <w:sz w:val="21"/>
        </w:rPr>
        <w:t>A. 请求方法</w:t>
      </w:r>
    </w:p>
    <w:p w14:paraId="0FFD29E2">
      <w:pPr>
        <w:spacing w:after="40"/>
        <w:ind w:left="360"/>
      </w:pPr>
      <w:r>
        <w:rPr>
          <w:rFonts w:ascii="微软雅黑" w:hAnsi="微软雅黑" w:eastAsia="微软雅黑"/>
          <w:b w:val="0"/>
          <w:sz w:val="21"/>
        </w:rPr>
        <w:t>B. URI</w:t>
      </w:r>
    </w:p>
    <w:p w14:paraId="0BE8672C">
      <w:pPr>
        <w:spacing w:after="40"/>
        <w:ind w:left="360"/>
      </w:pPr>
      <w:r>
        <w:rPr>
          <w:rFonts w:ascii="微软雅黑" w:hAnsi="微软雅黑" w:eastAsia="微软雅黑"/>
          <w:b w:val="0"/>
          <w:sz w:val="21"/>
        </w:rPr>
        <w:t>C. 协议版本</w:t>
      </w:r>
    </w:p>
    <w:p w14:paraId="1D4348A3">
      <w:pPr>
        <w:spacing w:after="40"/>
        <w:ind w:left="360"/>
      </w:pPr>
      <w:r>
        <w:rPr>
          <w:rFonts w:ascii="微软雅黑" w:hAnsi="微软雅黑" w:eastAsia="微软雅黑"/>
          <w:b w:val="0"/>
          <w:sz w:val="21"/>
        </w:rPr>
        <w:t>D. Cookie</w:t>
      </w:r>
    </w:p>
    <w:p w14:paraId="7A3583BD">
      <w:pPr>
        <w:spacing w:after="40"/>
      </w:pPr>
      <w:r>
        <w:rPr>
          <w:rFonts w:ascii="微软雅黑" w:hAnsi="微软雅黑" w:eastAsia="微软雅黑"/>
          <w:b/>
          <w:color w:val="C00000"/>
          <w:sz w:val="21"/>
        </w:rPr>
        <w:t>正确答案：ABC</w:t>
      </w:r>
    </w:p>
    <w:p w14:paraId="6F02542E">
      <w:pPr>
        <w:spacing w:after="40"/>
      </w:pPr>
      <w:r>
        <w:rPr>
          <w:rFonts w:ascii="微软雅黑" w:hAnsi="微软雅黑" w:eastAsia="微软雅黑"/>
          <w:b/>
          <w:color w:val="2E75B6"/>
          <w:sz w:val="20"/>
        </w:rPr>
        <w:t>解析（AI生成）：</w:t>
      </w:r>
      <w:r>
        <w:rPr>
          <w:rFonts w:ascii="微软雅黑" w:hAnsi="微软雅黑" w:eastAsia="微软雅黑"/>
          <w:color w:val="404040"/>
          <w:sz w:val="20"/>
        </w:rPr>
        <w:t>HTTP请求行由请求方法、URI和协议版本三个字段组成。选项A表示请求方法，如GET、POST等；选项B表示URI，即请求的资源标识符；选项C表示协议版本，如HTTP/1.1。选项D的Cookie属于HTTP请求头字段，不属于请求行。因此，正确答案为ABC。</w:t>
      </w:r>
    </w:p>
    <w:p w14:paraId="60505736">
      <w:pPr>
        <w:pBdr>
          <w:bottom w:val="single" w:color="D9D9D9" w:sz="6" w:space="1"/>
        </w:pBdr>
        <w:spacing w:before="80" w:after="160"/>
      </w:pPr>
    </w:p>
    <w:p w14:paraId="5CFFEF6B">
      <w:pPr>
        <w:spacing w:after="40"/>
      </w:pPr>
      <w:r>
        <w:rPr>
          <w:rFonts w:ascii="微软雅黑" w:hAnsi="微软雅黑" w:eastAsia="微软雅黑"/>
          <w:b/>
          <w:color w:val="1F4E79"/>
          <w:sz w:val="21"/>
        </w:rPr>
        <w:t>12.【多选题】</w:t>
      </w:r>
      <w:r>
        <w:rPr>
          <w:rFonts w:ascii="微软雅黑" w:hAnsi="微软雅黑" w:eastAsia="微软雅黑"/>
          <w:sz w:val="21"/>
        </w:rPr>
        <w:t>以下哪些操作可能会影响客户网络的正常运行？</w:t>
      </w:r>
    </w:p>
    <w:p w14:paraId="5AB75881">
      <w:pPr>
        <w:spacing w:after="40"/>
        <w:ind w:left="360"/>
      </w:pPr>
      <w:r>
        <w:rPr>
          <w:rFonts w:ascii="微软雅黑" w:hAnsi="微软雅黑" w:eastAsia="微软雅黑"/>
          <w:b w:val="0"/>
          <w:sz w:val="21"/>
        </w:rPr>
        <w:t>A. 软件升级</w:t>
      </w:r>
    </w:p>
    <w:p w14:paraId="3658C02A">
      <w:pPr>
        <w:spacing w:after="40"/>
        <w:ind w:left="360"/>
      </w:pPr>
      <w:r>
        <w:rPr>
          <w:rFonts w:ascii="微软雅黑" w:hAnsi="微软雅黑" w:eastAsia="微软雅黑"/>
          <w:b w:val="0"/>
          <w:sz w:val="21"/>
        </w:rPr>
        <w:t>B. 路由协议配置变更</w:t>
      </w:r>
    </w:p>
    <w:p w14:paraId="1CF70B01">
      <w:pPr>
        <w:spacing w:after="40"/>
        <w:ind w:left="360"/>
      </w:pPr>
      <w:r>
        <w:rPr>
          <w:rFonts w:ascii="微软雅黑" w:hAnsi="微软雅黑" w:eastAsia="微软雅黑"/>
          <w:b w:val="0"/>
          <w:sz w:val="21"/>
        </w:rPr>
        <w:t>C. 设备命名</w:t>
      </w:r>
    </w:p>
    <w:p w14:paraId="06FDC6B2">
      <w:pPr>
        <w:spacing w:after="40"/>
        <w:ind w:left="360"/>
      </w:pPr>
      <w:r>
        <w:rPr>
          <w:rFonts w:ascii="微软雅黑" w:hAnsi="微软雅黑" w:eastAsia="微软雅黑"/>
          <w:b w:val="0"/>
          <w:sz w:val="21"/>
        </w:rPr>
        <w:t>D. 硬件扩容</w:t>
      </w:r>
    </w:p>
    <w:p w14:paraId="20189459">
      <w:pPr>
        <w:spacing w:after="40"/>
      </w:pPr>
      <w:r>
        <w:rPr>
          <w:rFonts w:ascii="微软雅黑" w:hAnsi="微软雅黑" w:eastAsia="微软雅黑"/>
          <w:b/>
          <w:color w:val="C00000"/>
          <w:sz w:val="21"/>
        </w:rPr>
        <w:t>正确答案：ABD</w:t>
      </w:r>
    </w:p>
    <w:p w14:paraId="448636D4">
      <w:pPr>
        <w:spacing w:after="40"/>
      </w:pPr>
      <w:r>
        <w:rPr>
          <w:rFonts w:ascii="微软雅黑" w:hAnsi="微软雅黑" w:eastAsia="微软雅黑"/>
          <w:b/>
          <w:color w:val="2E75B6"/>
          <w:sz w:val="20"/>
        </w:rPr>
        <w:t>解析（AI生成）：</w:t>
      </w:r>
      <w:r>
        <w:rPr>
          <w:rFonts w:ascii="微软雅黑" w:hAnsi="微软雅黑" w:eastAsia="微软雅黑"/>
          <w:color w:val="404040"/>
          <w:sz w:val="20"/>
        </w:rPr>
        <w:t>设备命名通常只是对网络设备进行标识，不会影响客户网络的正常运行。而软件升级过程中可能出现兼容性问题、升级失败等情况，影响网络功能；硬件扩容若操作不当，可能导致设备故障或网络拓扑变化，影响网络运行；路由协议配置变更会改变网络中数据包的转发路径，若配置错误，可能造成网络中断或通信异常。所以软件升级、硬件扩容、路由协议配置变更可能会影响客户网络正常运行，答案选BCD。易错提醒：设备命名看似简单，但不会对网络运行产生实质影响。</w:t>
      </w:r>
    </w:p>
    <w:p w14:paraId="1EAAF85D">
      <w:pPr>
        <w:pBdr>
          <w:bottom w:val="single" w:color="D9D9D9" w:sz="6" w:space="1"/>
        </w:pBdr>
        <w:spacing w:before="80" w:after="160"/>
      </w:pPr>
    </w:p>
    <w:p w14:paraId="70E86463">
      <w:pPr>
        <w:spacing w:after="40"/>
      </w:pPr>
      <w:r>
        <w:rPr>
          <w:rFonts w:ascii="微软雅黑" w:hAnsi="微软雅黑" w:eastAsia="微软雅黑"/>
          <w:b/>
          <w:color w:val="1F4E79"/>
          <w:sz w:val="21"/>
        </w:rPr>
        <w:t>13.【多选题】</w:t>
      </w:r>
      <w:r>
        <w:rPr>
          <w:rFonts w:ascii="微软雅黑" w:hAnsi="微软雅黑" w:eastAsia="微软雅黑"/>
          <w:sz w:val="21"/>
        </w:rPr>
        <w:t>HTTP/1.1是现今的主流标准，关于HTTP/1.1请求报文，包含以下哪些请求方法？</w:t>
      </w:r>
    </w:p>
    <w:p w14:paraId="569FFEAC">
      <w:pPr>
        <w:spacing w:after="40"/>
        <w:ind w:left="360"/>
      </w:pPr>
      <w:r>
        <w:rPr>
          <w:rFonts w:ascii="微软雅黑" w:hAnsi="微软雅黑" w:eastAsia="微软雅黑"/>
          <w:b w:val="0"/>
          <w:sz w:val="21"/>
        </w:rPr>
        <w:t>A. DELETE</w:t>
      </w:r>
    </w:p>
    <w:p w14:paraId="669C8EDA">
      <w:pPr>
        <w:spacing w:after="40"/>
        <w:ind w:left="360"/>
      </w:pPr>
      <w:r>
        <w:rPr>
          <w:rFonts w:ascii="微软雅黑" w:hAnsi="微软雅黑" w:eastAsia="微软雅黑"/>
          <w:b w:val="0"/>
          <w:sz w:val="21"/>
        </w:rPr>
        <w:t>B. POST</w:t>
      </w:r>
    </w:p>
    <w:p w14:paraId="58503DAD">
      <w:pPr>
        <w:spacing w:after="40"/>
        <w:ind w:left="360"/>
      </w:pPr>
      <w:r>
        <w:rPr>
          <w:rFonts w:ascii="微软雅黑" w:hAnsi="微软雅黑" w:eastAsia="微软雅黑"/>
          <w:b w:val="0"/>
          <w:sz w:val="21"/>
        </w:rPr>
        <w:t>C. GET</w:t>
      </w:r>
    </w:p>
    <w:p w14:paraId="290F8869">
      <w:pPr>
        <w:spacing w:after="40"/>
        <w:ind w:left="360"/>
      </w:pPr>
      <w:r>
        <w:rPr>
          <w:rFonts w:ascii="微软雅黑" w:hAnsi="微软雅黑" w:eastAsia="微软雅黑"/>
          <w:b w:val="0"/>
          <w:sz w:val="21"/>
        </w:rPr>
        <w:t>D. PATCH</w:t>
      </w:r>
    </w:p>
    <w:p w14:paraId="3525A2A8">
      <w:pPr>
        <w:spacing w:after="40"/>
      </w:pPr>
      <w:r>
        <w:rPr>
          <w:rFonts w:ascii="微软雅黑" w:hAnsi="微软雅黑" w:eastAsia="微软雅黑"/>
          <w:b/>
          <w:color w:val="C00000"/>
          <w:sz w:val="21"/>
        </w:rPr>
        <w:t>正确答案：ABCD</w:t>
      </w:r>
    </w:p>
    <w:p w14:paraId="214FB4D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【购买题库薇信：est258258】请参考以下内容，http 1.1 支持1.0版本的方法的同时，又支持新增的方法。HTTP/1.1 定义的请求方法有8种：GET(完整请求一个资源)、POST(提交表单)、PUT(上传文件)、DELETE(删除)、PATCH、HEAD(仅请求响应首部)、OPTIONS(返回请求的资源所支持的方法)、TRACE(追求一个资源请求中间所经过的代理)。最常的两种GET和POST，如果是RESTful接口的话一般会用到GET、POST、DELETE、PUT。</w:t>
      </w:r>
    </w:p>
    <w:p w14:paraId="6814C62E">
      <w:pPr>
        <w:pBdr>
          <w:bottom w:val="single" w:color="D9D9D9" w:sz="6" w:space="1"/>
        </w:pBdr>
        <w:spacing w:before="80" w:after="160"/>
      </w:pPr>
    </w:p>
    <w:p w14:paraId="2F402D83">
      <w:pPr>
        <w:spacing w:after="40"/>
      </w:pPr>
      <w:r>
        <w:rPr>
          <w:rFonts w:ascii="微软雅黑" w:hAnsi="微软雅黑" w:eastAsia="微软雅黑"/>
          <w:b/>
          <w:color w:val="1F4E79"/>
          <w:sz w:val="21"/>
        </w:rPr>
        <w:t>14.【多选题】</w:t>
      </w:r>
      <w:r>
        <w:rPr>
          <w:rFonts w:ascii="微软雅黑" w:hAnsi="微软雅黑" w:eastAsia="微软雅黑"/>
          <w:sz w:val="21"/>
        </w:rPr>
        <w:t>HTTP协议的通信过程中具有哪些风险？</w:t>
      </w:r>
    </w:p>
    <w:p w14:paraId="591C03E1">
      <w:pPr>
        <w:spacing w:after="40"/>
        <w:ind w:left="360"/>
      </w:pPr>
      <w:r>
        <w:rPr>
          <w:rFonts w:ascii="微软雅黑" w:hAnsi="微软雅黑" w:eastAsia="微软雅黑"/>
          <w:b w:val="0"/>
          <w:sz w:val="21"/>
        </w:rPr>
        <w:t>A. 窃听风险(eavesdropping)：第三方可以获知通信内容</w:t>
      </w:r>
    </w:p>
    <w:p w14:paraId="212FB0A2">
      <w:pPr>
        <w:spacing w:after="40"/>
        <w:ind w:left="360"/>
      </w:pPr>
      <w:r>
        <w:rPr>
          <w:rFonts w:ascii="微软雅黑" w:hAnsi="微软雅黑" w:eastAsia="微软雅黑"/>
          <w:b w:val="0"/>
          <w:sz w:val="21"/>
        </w:rPr>
        <w:t>B. 冒充风险(pretending)：第三方可以冒充他人身份参与通信</w:t>
      </w:r>
    </w:p>
    <w:p w14:paraId="38E3A36D">
      <w:pPr>
        <w:spacing w:after="40"/>
        <w:ind w:left="360"/>
      </w:pPr>
      <w:r>
        <w:rPr>
          <w:rFonts w:ascii="微软雅黑" w:hAnsi="微软雅黑" w:eastAsia="微软雅黑"/>
          <w:b w:val="0"/>
          <w:sz w:val="21"/>
        </w:rPr>
        <w:t>C. 丢失风险(Losting)：通信内容可能在传输过程中小概率丢失</w:t>
      </w:r>
    </w:p>
    <w:p w14:paraId="547C3A11">
      <w:pPr>
        <w:spacing w:after="40"/>
        <w:ind w:left="360"/>
      </w:pPr>
      <w:r>
        <w:rPr>
          <w:rFonts w:ascii="微软雅黑" w:hAnsi="微软雅黑" w:eastAsia="微软雅黑"/>
          <w:b w:val="0"/>
          <w:sz w:val="21"/>
        </w:rPr>
        <w:t>D. 篡改风险(tampering)：第三方可以修改通信内容</w:t>
      </w:r>
    </w:p>
    <w:p w14:paraId="756B8B1D">
      <w:pPr>
        <w:spacing w:after="40"/>
      </w:pPr>
      <w:r>
        <w:rPr>
          <w:rFonts w:ascii="微软雅黑" w:hAnsi="微软雅黑" w:eastAsia="微软雅黑"/>
          <w:b/>
          <w:color w:val="C00000"/>
          <w:sz w:val="21"/>
        </w:rPr>
        <w:t>正确答案：ABD</w:t>
      </w:r>
    </w:p>
    <w:p w14:paraId="4CA8604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【购买题库薇信：est258258】不使用TLS带来以下风险： 窃听风险(eavesdropping)： HTTP报文明文传输，第三方可以获知通信数据。 篡改风险(tampering)：第三方可以修改通信内容。 冒充风险(pretending)：第三方可以冒充他人身份参与通信。 丢失风险不存在，因为是使用可靠的tcp来传递的。 [图片]</w:t>
      </w:r>
    </w:p>
    <w:p w14:paraId="26D6A192">
      <w:pPr>
        <w:pBdr>
          <w:bottom w:val="single" w:color="D9D9D9" w:sz="6" w:space="1"/>
        </w:pBdr>
        <w:spacing w:before="80" w:after="160"/>
      </w:pPr>
    </w:p>
    <w:p w14:paraId="17247415">
      <w:pPr>
        <w:spacing w:after="40"/>
      </w:pPr>
      <w:r>
        <w:rPr>
          <w:rFonts w:ascii="微软雅黑" w:hAnsi="微软雅黑" w:eastAsia="微软雅黑"/>
          <w:b/>
          <w:color w:val="1F4E79"/>
          <w:sz w:val="21"/>
        </w:rPr>
        <w:t>15.【多选题】</w:t>
      </w:r>
      <w:r>
        <w:rPr>
          <w:rFonts w:ascii="微软雅黑" w:hAnsi="微软雅黑" w:eastAsia="微软雅黑"/>
          <w:sz w:val="21"/>
        </w:rPr>
        <w:t>YANG是NETCONF的数据建模语言，以下哪些顶属于YANG基础数据模型？</w:t>
      </w:r>
    </w:p>
    <w:p w14:paraId="220F4299">
      <w:pPr>
        <w:spacing w:after="40"/>
        <w:ind w:left="360"/>
      </w:pPr>
      <w:r>
        <w:rPr>
          <w:rFonts w:ascii="微软雅黑" w:hAnsi="微软雅黑" w:eastAsia="微软雅黑"/>
          <w:b w:val="0"/>
          <w:sz w:val="21"/>
        </w:rPr>
        <w:t>A. Leaf(叶)节点</w:t>
      </w:r>
    </w:p>
    <w:p w14:paraId="0FB6C593">
      <w:pPr>
        <w:spacing w:after="40"/>
        <w:ind w:left="360"/>
      </w:pPr>
      <w:r>
        <w:rPr>
          <w:rFonts w:ascii="微软雅黑" w:hAnsi="微软雅黑" w:eastAsia="微软雅黑"/>
          <w:b w:val="0"/>
          <w:sz w:val="21"/>
        </w:rPr>
        <w:t>B. Tree(树)节点</w:t>
      </w:r>
    </w:p>
    <w:p w14:paraId="47B0EA3D">
      <w:pPr>
        <w:spacing w:after="40"/>
        <w:ind w:left="360"/>
      </w:pPr>
      <w:r>
        <w:rPr>
          <w:rFonts w:ascii="微软雅黑" w:hAnsi="微软雅黑" w:eastAsia="微软雅黑"/>
          <w:b w:val="0"/>
          <w:sz w:val="21"/>
        </w:rPr>
        <w:t>C. Set(集合)节点</w:t>
      </w:r>
    </w:p>
    <w:p w14:paraId="4394750B">
      <w:pPr>
        <w:spacing w:after="40"/>
        <w:ind w:left="360"/>
      </w:pPr>
      <w:r>
        <w:rPr>
          <w:rFonts w:ascii="微软雅黑" w:hAnsi="微软雅黑" w:eastAsia="微软雅黑"/>
          <w:b w:val="0"/>
          <w:sz w:val="21"/>
        </w:rPr>
        <w:t>D. List(列表)节点</w:t>
      </w:r>
    </w:p>
    <w:p w14:paraId="102CD26F">
      <w:pPr>
        <w:spacing w:after="40"/>
      </w:pPr>
      <w:r>
        <w:rPr>
          <w:rFonts w:ascii="微软雅黑" w:hAnsi="微软雅黑" w:eastAsia="微软雅黑"/>
          <w:b/>
          <w:color w:val="C00000"/>
          <w:sz w:val="21"/>
        </w:rPr>
        <w:t>正确答案：AD</w:t>
      </w:r>
    </w:p>
    <w:p w14:paraId="3813885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【购买题库薇信：est258258】Yang数据模型中，没有tree和set类型的节点。</w:t>
      </w:r>
    </w:p>
    <w:p w14:paraId="448ED46A">
      <w:pPr>
        <w:pBdr>
          <w:bottom w:val="single" w:color="D9D9D9" w:sz="6" w:space="1"/>
        </w:pBdr>
        <w:spacing w:before="80" w:after="160"/>
      </w:pPr>
    </w:p>
    <w:p w14:paraId="5D78184E">
      <w:pPr>
        <w:spacing w:after="40"/>
      </w:pPr>
      <w:r>
        <w:rPr>
          <w:rFonts w:ascii="微软雅黑" w:hAnsi="微软雅黑" w:eastAsia="微软雅黑"/>
          <w:b/>
          <w:color w:val="1F4E79"/>
          <w:sz w:val="21"/>
        </w:rPr>
        <w:t>16.【多选题】</w:t>
      </w:r>
      <w:r>
        <w:rPr>
          <w:rFonts w:ascii="微软雅黑" w:hAnsi="微软雅黑" w:eastAsia="微软雅黑"/>
          <w:sz w:val="21"/>
        </w:rPr>
        <w:t>业务包(Specific Service Plugin， SSP) 是iMaster NCE业务开放可编程软件包的一种，它定义了完成条网络级业务配置对应的数据型。业务包包含以下哪些内容？</w:t>
      </w:r>
    </w:p>
    <w:p w14:paraId="567C1119">
      <w:pPr>
        <w:spacing w:after="40"/>
        <w:ind w:left="360"/>
      </w:pPr>
      <w:r>
        <w:rPr>
          <w:rFonts w:ascii="微软雅黑" w:hAnsi="微软雅黑" w:eastAsia="微软雅黑"/>
          <w:b w:val="0"/>
          <w:sz w:val="21"/>
        </w:rPr>
        <w:t>A. Python映射脚本</w:t>
      </w:r>
    </w:p>
    <w:p w14:paraId="7F7CEEA9">
      <w:pPr>
        <w:spacing w:after="40"/>
        <w:ind w:left="360"/>
      </w:pPr>
      <w:r>
        <w:rPr>
          <w:rFonts w:ascii="微软雅黑" w:hAnsi="微软雅黑" w:eastAsia="微软雅黑"/>
          <w:b w:val="0"/>
          <w:sz w:val="21"/>
        </w:rPr>
        <w:t>B. 公钥</w:t>
      </w:r>
    </w:p>
    <w:p w14:paraId="4E1308F8">
      <w:pPr>
        <w:spacing w:after="40"/>
        <w:ind w:left="360"/>
      </w:pPr>
      <w:r>
        <w:rPr>
          <w:rFonts w:ascii="微软雅黑" w:hAnsi="微软雅黑" w:eastAsia="微软雅黑"/>
          <w:b w:val="0"/>
          <w:sz w:val="21"/>
        </w:rPr>
        <w:t>C. jijia2模板</w:t>
      </w:r>
    </w:p>
    <w:p w14:paraId="05D0A762">
      <w:pPr>
        <w:spacing w:after="40"/>
        <w:ind w:left="360"/>
      </w:pPr>
      <w:r>
        <w:rPr>
          <w:rFonts w:ascii="微软雅黑" w:hAnsi="微软雅黑" w:eastAsia="微软雅黑"/>
          <w:b w:val="0"/>
          <w:sz w:val="21"/>
        </w:rPr>
        <w:t>D. 业务YANG模型</w:t>
      </w:r>
    </w:p>
    <w:p w14:paraId="2ABF8B82">
      <w:pPr>
        <w:spacing w:after="40"/>
      </w:pPr>
      <w:r>
        <w:rPr>
          <w:rFonts w:ascii="微软雅黑" w:hAnsi="微软雅黑" w:eastAsia="微软雅黑"/>
          <w:b/>
          <w:color w:val="C00000"/>
          <w:sz w:val="21"/>
        </w:rPr>
        <w:t>正确答案：AD</w:t>
      </w:r>
    </w:p>
    <w:p w14:paraId="6986F5A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【购买题库薇信：est258258】请参考以下胶片，jijia2模板不同于jinja2模板。C选项需注意。 [图片]</w:t>
      </w:r>
    </w:p>
    <w:p w14:paraId="0144E759">
      <w:pPr>
        <w:pBdr>
          <w:bottom w:val="single" w:color="D9D9D9" w:sz="6" w:space="1"/>
        </w:pBdr>
        <w:spacing w:before="80" w:after="160"/>
      </w:pPr>
    </w:p>
    <w:p w14:paraId="487A9A8C">
      <w:pPr>
        <w:spacing w:after="40"/>
      </w:pPr>
      <w:r>
        <w:rPr>
          <w:rFonts w:ascii="微软雅黑" w:hAnsi="微软雅黑" w:eastAsia="微软雅黑"/>
          <w:b/>
          <w:color w:val="1F4E79"/>
          <w:sz w:val="21"/>
        </w:rPr>
        <w:t>17.【多选题】</w:t>
      </w:r>
      <w:r>
        <w:rPr>
          <w:rFonts w:ascii="微软雅黑" w:hAnsi="微软雅黑" w:eastAsia="微软雅黑"/>
          <w:sz w:val="21"/>
        </w:rPr>
        <w:t>以"两地三中心"典型组网为例，一般将广域承载网络分为以下哪些层次？</w:t>
      </w:r>
    </w:p>
    <w:p w14:paraId="74CE5A25">
      <w:pPr>
        <w:spacing w:after="40"/>
        <w:ind w:left="360"/>
      </w:pPr>
      <w:r>
        <w:rPr>
          <w:rFonts w:ascii="微软雅黑" w:hAnsi="微软雅黑" w:eastAsia="微软雅黑"/>
          <w:b w:val="0"/>
          <w:sz w:val="21"/>
        </w:rPr>
        <w:t>A. 核心层</w:t>
      </w:r>
    </w:p>
    <w:p w14:paraId="3EE6E663">
      <w:pPr>
        <w:spacing w:after="40"/>
        <w:ind w:left="360"/>
      </w:pPr>
      <w:r>
        <w:rPr>
          <w:rFonts w:ascii="微软雅黑" w:hAnsi="微软雅黑" w:eastAsia="微软雅黑"/>
          <w:b w:val="0"/>
          <w:sz w:val="21"/>
        </w:rPr>
        <w:t>B. 接入层</w:t>
      </w:r>
    </w:p>
    <w:p w14:paraId="4521411B">
      <w:pPr>
        <w:spacing w:after="40"/>
        <w:ind w:left="360"/>
      </w:pPr>
      <w:r>
        <w:rPr>
          <w:rFonts w:ascii="微软雅黑" w:hAnsi="微软雅黑" w:eastAsia="微软雅黑"/>
          <w:b w:val="0"/>
          <w:sz w:val="21"/>
        </w:rPr>
        <w:t>C. 控制层</w:t>
      </w:r>
    </w:p>
    <w:p w14:paraId="2E85998B">
      <w:pPr>
        <w:spacing w:after="40"/>
        <w:ind w:left="360"/>
      </w:pPr>
      <w:r>
        <w:rPr>
          <w:rFonts w:ascii="微软雅黑" w:hAnsi="微软雅黑" w:eastAsia="微软雅黑"/>
          <w:b w:val="0"/>
          <w:sz w:val="21"/>
        </w:rPr>
        <w:t>D. 汇聚层</w:t>
      </w:r>
    </w:p>
    <w:p w14:paraId="07E32AE7">
      <w:pPr>
        <w:spacing w:after="40"/>
      </w:pPr>
      <w:r>
        <w:rPr>
          <w:rFonts w:ascii="微软雅黑" w:hAnsi="微软雅黑" w:eastAsia="微软雅黑"/>
          <w:b/>
          <w:color w:val="C00000"/>
          <w:sz w:val="21"/>
        </w:rPr>
        <w:t>正确答案：ABD</w:t>
      </w:r>
    </w:p>
    <w:p w14:paraId="0A470854">
      <w:pPr>
        <w:spacing w:after="40"/>
      </w:pPr>
      <w:r>
        <w:rPr>
          <w:rFonts w:ascii="微软雅黑" w:hAnsi="微软雅黑" w:eastAsia="微软雅黑"/>
          <w:b/>
          <w:color w:val="2E75B6"/>
          <w:sz w:val="20"/>
        </w:rPr>
        <w:t>解析（AI生成）：</w:t>
      </w:r>
      <w:r>
        <w:rPr>
          <w:rFonts w:ascii="微软雅黑" w:hAnsi="微软雅黑" w:eastAsia="微软雅黑"/>
          <w:color w:val="404040"/>
          <w:sz w:val="20"/>
        </w:rPr>
        <w:t>“两地三中心”典型组网中，广域承载网络分为核心层、汇聚层和接入层。核心层是网络高速交换主干，负责数据快速准确传输；汇聚层作为汇聚点，连接接入层设备并执行策略控制；接入层是用户直接访问网络的层级，提供网络连接给终端设备。控制层不属于广域承载网络划分的层次。</w:t>
      </w:r>
    </w:p>
    <w:p w14:paraId="10AEDB4E">
      <w:pPr>
        <w:pBdr>
          <w:bottom w:val="single" w:color="D9D9D9" w:sz="6" w:space="1"/>
        </w:pBdr>
        <w:spacing w:before="80" w:after="160"/>
      </w:pPr>
    </w:p>
    <w:p w14:paraId="1E8D72FD">
      <w:pPr>
        <w:spacing w:after="40"/>
      </w:pPr>
      <w:r>
        <w:rPr>
          <w:rFonts w:ascii="微软雅黑" w:hAnsi="微软雅黑" w:eastAsia="微软雅黑"/>
          <w:b/>
          <w:color w:val="1F4E79"/>
          <w:sz w:val="21"/>
        </w:rPr>
        <w:t>18.【多选题】</w:t>
      </w:r>
      <w:r>
        <w:rPr>
          <w:rFonts w:ascii="微软雅黑" w:hAnsi="微软雅黑" w:eastAsia="微软雅黑"/>
          <w:sz w:val="21"/>
        </w:rPr>
        <w:t>华为云园区网络解决方案的中小型园区场景中，支持的限速方案包括以下哪些项？</w:t>
      </w:r>
    </w:p>
    <w:p w14:paraId="1B473649">
      <w:pPr>
        <w:spacing w:after="40"/>
        <w:ind w:left="360"/>
      </w:pPr>
      <w:r>
        <w:rPr>
          <w:rFonts w:ascii="微软雅黑" w:hAnsi="微软雅黑" w:eastAsia="微软雅黑"/>
          <w:b w:val="0"/>
          <w:sz w:val="21"/>
        </w:rPr>
        <w:t>A. 基于射频的限速</w:t>
      </w:r>
    </w:p>
    <w:p w14:paraId="76E97392">
      <w:pPr>
        <w:spacing w:after="40"/>
        <w:ind w:left="360"/>
      </w:pPr>
      <w:r>
        <w:rPr>
          <w:rFonts w:ascii="微软雅黑" w:hAnsi="微软雅黑" w:eastAsia="微软雅黑"/>
          <w:b w:val="0"/>
          <w:sz w:val="21"/>
        </w:rPr>
        <w:t>B. 基于用户的限速</w:t>
      </w:r>
    </w:p>
    <w:p w14:paraId="567C39F6">
      <w:pPr>
        <w:spacing w:after="40"/>
        <w:ind w:left="360"/>
      </w:pPr>
      <w:r>
        <w:rPr>
          <w:rFonts w:ascii="微软雅黑" w:hAnsi="微软雅黑" w:eastAsia="微软雅黑"/>
          <w:b w:val="0"/>
          <w:sz w:val="21"/>
        </w:rPr>
        <w:t>C. 基于SSID的限速</w:t>
      </w:r>
    </w:p>
    <w:p w14:paraId="7A1DDCEF">
      <w:pPr>
        <w:spacing w:after="40"/>
        <w:ind w:left="360"/>
      </w:pPr>
      <w:r>
        <w:rPr>
          <w:rFonts w:ascii="微软雅黑" w:hAnsi="微软雅黑" w:eastAsia="微软雅黑"/>
          <w:b w:val="0"/>
          <w:sz w:val="21"/>
        </w:rPr>
        <w:t>D. 基于ACL的限速</w:t>
      </w:r>
    </w:p>
    <w:p w14:paraId="537190B0">
      <w:pPr>
        <w:spacing w:after="40"/>
      </w:pPr>
      <w:r>
        <w:rPr>
          <w:rFonts w:ascii="微软雅黑" w:hAnsi="微软雅黑" w:eastAsia="微软雅黑"/>
          <w:b/>
          <w:color w:val="C00000"/>
          <w:sz w:val="21"/>
        </w:rPr>
        <w:t>正确答案：BCD</w:t>
      </w:r>
    </w:p>
    <w:p w14:paraId="087325C5">
      <w:pPr>
        <w:spacing w:after="40"/>
      </w:pPr>
      <w:r>
        <w:rPr>
          <w:rFonts w:ascii="微软雅黑" w:hAnsi="微软雅黑" w:eastAsia="微软雅黑"/>
          <w:b/>
          <w:color w:val="2E75B6"/>
          <w:sz w:val="20"/>
        </w:rPr>
        <w:t>解析（AI生成）：</w:t>
      </w:r>
      <w:r>
        <w:rPr>
          <w:rFonts w:ascii="微软雅黑" w:hAnsi="微软雅黑" w:eastAsia="微软雅黑"/>
          <w:color w:val="404040"/>
          <w:sz w:val="20"/>
        </w:rPr>
        <w:t>根据华为云园区网络解决方案的技术文档和常见配置实践，在中小型园区场景中，网络设备需要根据业务需求提供灵活的限速策略，以保证不同用户或业务的带宽公平性和服务质量。</w:t>
      </w:r>
    </w:p>
    <w:p w14:paraId="6AAA1F6C">
      <w:pPr>
        <w:spacing w:after="40"/>
      </w:pPr>
      <w:r>
        <w:rPr>
          <w:rFonts w:ascii="微软雅黑" w:hAnsi="微软雅黑" w:eastAsia="微软雅黑"/>
          <w:color w:val="404040"/>
          <w:sz w:val="20"/>
        </w:rPr>
        <w:t>- **A选项（基于ACL的限速）正确**：访问控制列表（ACL）可以基于源IP、目的IP、协议等条件匹配流量，从而对特定数据流实施限速，这是华为园区网络设备（如交换机、路由器）支持的基础功能。</w:t>
      </w:r>
    </w:p>
    <w:p w14:paraId="56450A8D">
      <w:pPr>
        <w:spacing w:after="40"/>
      </w:pPr>
      <w:r>
        <w:rPr>
          <w:rFonts w:ascii="微软雅黑" w:hAnsi="微软雅黑" w:eastAsia="微软雅黑"/>
          <w:color w:val="404040"/>
          <w:sz w:val="20"/>
        </w:rPr>
        <w:t>- **B选项（基于用户的限速）正确**：华为云园区网络解决方案中支持对单个用户或用户组进行带宽限制，例如通过用户认证后的策略下发，实现每用户级别的流量控制，常用于区分不同角色（如员工、访客）的带宽使用。</w:t>
      </w:r>
    </w:p>
    <w:p w14:paraId="7223111E">
      <w:pPr>
        <w:spacing w:after="40"/>
      </w:pPr>
      <w:r>
        <w:rPr>
          <w:rFonts w:ascii="微软雅黑" w:hAnsi="微软雅黑" w:eastAsia="微软雅黑"/>
          <w:color w:val="404040"/>
          <w:sz w:val="20"/>
        </w:rPr>
        <w:t>- **D选项（基于SSID的限速）正确**：在无线网络中，SSID（服务集标识符）用于区分不同的无线服务。华为园区网络方案支持按SSID设置总带宽上限，例如对访客SSID限制总带宽，而员工SSID则不限或限制较高。</w:t>
      </w:r>
    </w:p>
    <w:p w14:paraId="0DCC69FA">
      <w:pPr>
        <w:spacing w:after="40"/>
      </w:pPr>
      <w:r>
        <w:rPr>
          <w:rFonts w:ascii="微软雅黑" w:hAnsi="微软雅黑" w:eastAsia="微软雅黑"/>
          <w:color w:val="404040"/>
          <w:sz w:val="20"/>
        </w:rPr>
        <w:t>- **C选项（基于射频的限速）不正确**：射频（Radio Frequency）限速通常指对无线信道的物理层速率进行调节或限制，但这更多属于无线网络规划和优化范畴，不是华为园区网络解决方案中面向中小型园区直接推荐的标准限速方案。在实际配置中，无线限速一般通过SSID或用户级别实现，而非直接基于射频参数进行限速。</w:t>
      </w:r>
    </w:p>
    <w:p w14:paraId="198A7BD4">
      <w:pPr>
        <w:spacing w:after="40"/>
      </w:pPr>
      <w:r>
        <w:rPr>
          <w:rFonts w:ascii="微软雅黑" w:hAnsi="微软雅黑" w:eastAsia="微软雅黑"/>
          <w:color w:val="404040"/>
          <w:sz w:val="20"/>
        </w:rPr>
        <w:t>因此，正确答案是ABD。</w:t>
      </w:r>
    </w:p>
    <w:p w14:paraId="79FA2BC5">
      <w:pPr>
        <w:pBdr>
          <w:bottom w:val="single" w:color="D9D9D9" w:sz="6" w:space="1"/>
        </w:pBdr>
        <w:spacing w:before="80" w:after="160"/>
      </w:pPr>
    </w:p>
    <w:p w14:paraId="3735F837">
      <w:pPr>
        <w:spacing w:after="40"/>
      </w:pPr>
      <w:r>
        <w:rPr>
          <w:rFonts w:ascii="微软雅黑" w:hAnsi="微软雅黑" w:eastAsia="微软雅黑"/>
          <w:b/>
          <w:color w:val="1F4E79"/>
          <w:sz w:val="21"/>
        </w:rPr>
        <w:t>19.【多选题】</w:t>
      </w:r>
      <w:r>
        <w:rPr>
          <w:rFonts w:ascii="微软雅黑" w:hAnsi="微软雅黑" w:eastAsia="微软雅黑"/>
          <w:sz w:val="21"/>
        </w:rPr>
        <w:t>某办公园区中，管理员准备部署准入认证实现全网用户的接入管控，请问以下哪些场景推荐采用802.1X认证方式？</w:t>
      </w:r>
    </w:p>
    <w:p w14:paraId="60AB4714">
      <w:pPr>
        <w:spacing w:after="40"/>
        <w:ind w:left="360"/>
      </w:pPr>
      <w:r>
        <w:rPr>
          <w:rFonts w:ascii="微软雅黑" w:hAnsi="微软雅黑" w:eastAsia="微软雅黑"/>
          <w:b w:val="0"/>
          <w:sz w:val="21"/>
        </w:rPr>
        <w:t>A. 访客通过园区提供的免费Wi-Fi接入公共网络</w:t>
      </w:r>
    </w:p>
    <w:p w14:paraId="1A9F8232">
      <w:pPr>
        <w:spacing w:after="40"/>
        <w:ind w:left="360"/>
      </w:pPr>
      <w:r>
        <w:rPr>
          <w:rFonts w:ascii="微软雅黑" w:hAnsi="微软雅黑" w:eastAsia="微软雅黑"/>
          <w:b w:val="0"/>
          <w:sz w:val="21"/>
        </w:rPr>
        <w:t>B. 打印机通过园区的网线接入网络供办公入员访问</w:t>
      </w:r>
    </w:p>
    <w:p w14:paraId="5A112D32">
      <w:pPr>
        <w:spacing w:after="40"/>
        <w:ind w:left="360"/>
      </w:pPr>
      <w:r>
        <w:rPr>
          <w:rFonts w:ascii="微软雅黑" w:hAnsi="微软雅黑" w:eastAsia="微软雅黑"/>
          <w:b w:val="0"/>
          <w:sz w:val="21"/>
        </w:rPr>
        <w:t>C. 销售人员通过园区提供的员工作Wi-Fi接入办公网络</w:t>
      </w:r>
    </w:p>
    <w:p w14:paraId="6B2DC48E">
      <w:pPr>
        <w:spacing w:after="40"/>
        <w:ind w:left="360"/>
      </w:pPr>
      <w:r>
        <w:rPr>
          <w:rFonts w:ascii="微软雅黑" w:hAnsi="微软雅黑" w:eastAsia="微软雅黑"/>
          <w:b w:val="0"/>
          <w:sz w:val="21"/>
        </w:rPr>
        <w:t>D. 研发人员通过园区的网线接入办公内网</w:t>
      </w:r>
    </w:p>
    <w:p w14:paraId="7852C943">
      <w:pPr>
        <w:spacing w:after="40"/>
      </w:pPr>
      <w:r>
        <w:rPr>
          <w:rFonts w:ascii="微软雅黑" w:hAnsi="微软雅黑" w:eastAsia="微软雅黑"/>
          <w:b/>
          <w:color w:val="C00000"/>
          <w:sz w:val="21"/>
        </w:rPr>
        <w:t>正确答案：CD</w:t>
      </w:r>
    </w:p>
    <w:p w14:paraId="4FABAFBC">
      <w:pPr>
        <w:spacing w:after="40"/>
      </w:pPr>
      <w:r>
        <w:rPr>
          <w:rFonts w:ascii="微软雅黑" w:hAnsi="微软雅黑" w:eastAsia="微软雅黑"/>
          <w:b/>
          <w:color w:val="2E75B6"/>
          <w:sz w:val="20"/>
        </w:rPr>
        <w:t>解析（AI生成）：</w:t>
      </w:r>
      <w:r>
        <w:rPr>
          <w:rFonts w:ascii="微软雅黑" w:hAnsi="微软雅黑" w:eastAsia="微软雅黑"/>
          <w:color w:val="404040"/>
          <w:sz w:val="20"/>
        </w:rPr>
        <w:t>802.1X认证是一种基于端口的网络接入控制协议，适用于需要较高安全性的场景。选项A中，访客通过免费Wi-Fi接入公共网络，通常采用开放或简单认证方式，不适用802.1X；选项B中，打印机通过网线接入网络供办公人员访问，设备无复杂认证需求，不适用802.1X；选项C中，销售人员通过员工Wi-Fi接入办公网络，需身份验证，适用802.1X；选项D中，研发人员通过网线接入办公内网，涉及敏感数据，需严格认证，适用802.1X。故推荐采用802.1X认证的场景为CD。易错提醒：802.1X认证多用于需严格身份验证的场景。</w:t>
      </w:r>
    </w:p>
    <w:p w14:paraId="196905E7">
      <w:pPr>
        <w:pBdr>
          <w:bottom w:val="single" w:color="D9D9D9" w:sz="6" w:space="1"/>
        </w:pBdr>
        <w:spacing w:before="80" w:after="160"/>
      </w:pPr>
    </w:p>
    <w:p w14:paraId="482A2421">
      <w:pPr>
        <w:spacing w:after="40"/>
      </w:pPr>
      <w:r>
        <w:rPr>
          <w:rFonts w:ascii="微软雅黑" w:hAnsi="微软雅黑" w:eastAsia="微软雅黑"/>
          <w:b/>
          <w:color w:val="1F4E79"/>
          <w:sz w:val="21"/>
        </w:rPr>
        <w:t>20.【多选题】</w:t>
      </w:r>
      <w:r>
        <w:rPr>
          <w:rFonts w:ascii="微软雅黑" w:hAnsi="微软雅黑" w:eastAsia="微软雅黑"/>
          <w:sz w:val="21"/>
        </w:rPr>
        <w:t>在办公网络中，为了有效防控广播报文肆虐导致的上网慢、信息丢失等问题，管理员推备在关键交换机上部署一些安全防控技术。那么以下哪些安全技术可以预防广播报文肆虐？</w:t>
      </w:r>
    </w:p>
    <w:p w14:paraId="7B322C1D">
      <w:pPr>
        <w:spacing w:after="40"/>
        <w:ind w:left="360"/>
      </w:pPr>
      <w:r>
        <w:rPr>
          <w:rFonts w:ascii="微软雅黑" w:hAnsi="微软雅黑" w:eastAsia="微软雅黑"/>
          <w:b w:val="0"/>
          <w:sz w:val="21"/>
        </w:rPr>
        <w:t>A. 风暴控制</w:t>
      </w:r>
    </w:p>
    <w:p w14:paraId="1CDECABC">
      <w:pPr>
        <w:spacing w:after="40"/>
        <w:ind w:left="360"/>
      </w:pPr>
      <w:r>
        <w:rPr>
          <w:rFonts w:ascii="微软雅黑" w:hAnsi="微软雅黑" w:eastAsia="微软雅黑"/>
          <w:b w:val="0"/>
          <w:sz w:val="21"/>
        </w:rPr>
        <w:t>B. 流量抑制</w:t>
      </w:r>
    </w:p>
    <w:p w14:paraId="45FE543E">
      <w:pPr>
        <w:spacing w:after="40"/>
        <w:ind w:left="360"/>
      </w:pPr>
      <w:r>
        <w:rPr>
          <w:rFonts w:ascii="微软雅黑" w:hAnsi="微软雅黑" w:eastAsia="微软雅黑"/>
          <w:b w:val="0"/>
          <w:sz w:val="21"/>
        </w:rPr>
        <w:t>C. DHCP Snooping</w:t>
      </w:r>
    </w:p>
    <w:p w14:paraId="65558D40">
      <w:pPr>
        <w:spacing w:after="40"/>
        <w:ind w:left="360"/>
      </w:pPr>
      <w:r>
        <w:rPr>
          <w:rFonts w:ascii="微软雅黑" w:hAnsi="微软雅黑" w:eastAsia="微软雅黑"/>
          <w:b w:val="0"/>
          <w:sz w:val="21"/>
        </w:rPr>
        <w:t>D. MAC地址认证</w:t>
      </w:r>
    </w:p>
    <w:p w14:paraId="55C0D735">
      <w:pPr>
        <w:spacing w:after="40"/>
      </w:pPr>
      <w:r>
        <w:rPr>
          <w:rFonts w:ascii="微软雅黑" w:hAnsi="微软雅黑" w:eastAsia="微软雅黑"/>
          <w:b/>
          <w:color w:val="C00000"/>
          <w:sz w:val="21"/>
        </w:rPr>
        <w:t>正确答案：AB</w:t>
      </w:r>
    </w:p>
    <w:p w14:paraId="3C020A80">
      <w:pPr>
        <w:spacing w:after="40"/>
      </w:pPr>
      <w:r>
        <w:rPr>
          <w:rFonts w:ascii="微软雅黑" w:hAnsi="微软雅黑" w:eastAsia="微软雅黑"/>
          <w:b/>
          <w:color w:val="2E75B6"/>
          <w:sz w:val="20"/>
        </w:rPr>
        <w:t>解析（AI生成）：</w:t>
      </w:r>
      <w:r>
        <w:rPr>
          <w:rFonts w:ascii="微软雅黑" w:hAnsi="微软雅黑" w:eastAsia="微软雅黑"/>
          <w:color w:val="404040"/>
          <w:sz w:val="20"/>
        </w:rPr>
        <w:t>广播报文肆虐会占用大量网络带宽，导致上网慢、信息丢失。风暴控制（A选项）可限制广播流量，防止其泛滥；流量抑制（B选项）能对特定流量进行限速，减少广播报文对网络的影响。而DHCP Snooping（C选项）主要用于防止DHCP欺骗；MAC地址认证（D选项）用于用户身份认证，二者均不能预防广播报文肆虐。故答案选AB。易错提醒：需明确各安全技术功能，避免混淆。</w:t>
      </w:r>
    </w:p>
    <w:p w14:paraId="3313F526">
      <w:pPr>
        <w:pBdr>
          <w:bottom w:val="single" w:color="D9D9D9" w:sz="6" w:space="1"/>
        </w:pBdr>
        <w:spacing w:before="80" w:after="160"/>
      </w:pPr>
    </w:p>
    <w:p w14:paraId="467EC92A">
      <w:pPr>
        <w:spacing w:after="40"/>
      </w:pPr>
      <w:r>
        <w:rPr>
          <w:rFonts w:ascii="微软雅黑" w:hAnsi="微软雅黑" w:eastAsia="微软雅黑"/>
          <w:b/>
          <w:color w:val="1F4E79"/>
          <w:sz w:val="21"/>
        </w:rPr>
        <w:t>21.【多选题】</w:t>
      </w:r>
      <w:r>
        <w:rPr>
          <w:rFonts w:ascii="微软雅黑" w:hAnsi="微软雅黑" w:eastAsia="微软雅黑"/>
          <w:sz w:val="21"/>
        </w:rPr>
        <w:t>某小型门店基于华为中小型云管理园区网络方案部署，管理员新采购了2个AP，那么这2个AP可以通过以下哪些方式将工作模式切换为云模式？</w:t>
      </w:r>
    </w:p>
    <w:p w14:paraId="5717914F">
      <w:pPr>
        <w:spacing w:after="40"/>
        <w:ind w:left="360"/>
      </w:pPr>
      <w:r>
        <w:rPr>
          <w:rFonts w:ascii="微软雅黑" w:hAnsi="微软雅黑" w:eastAsia="微软雅黑"/>
          <w:b w:val="0"/>
          <w:sz w:val="21"/>
        </w:rPr>
        <w:t>A. 当AP获得管理IP之后，管理员登录AP通过命令行手动进行模式切换</w:t>
      </w:r>
    </w:p>
    <w:p w14:paraId="35D27318">
      <w:pPr>
        <w:spacing w:after="40"/>
        <w:ind w:left="360"/>
      </w:pPr>
      <w:r>
        <w:rPr>
          <w:rFonts w:ascii="微软雅黑" w:hAnsi="微软雅黑" w:eastAsia="微软雅黑"/>
          <w:b w:val="0"/>
          <w:sz w:val="21"/>
        </w:rPr>
        <w:t>B. 通过CloudCampus APP扫码关联管理SSID的方式将AP切换到云模式</w:t>
      </w:r>
    </w:p>
    <w:p w14:paraId="6F097E9C">
      <w:pPr>
        <w:spacing w:after="40"/>
        <w:ind w:left="360"/>
      </w:pPr>
      <w:r>
        <w:rPr>
          <w:rFonts w:ascii="微软雅黑" w:hAnsi="微软雅黑" w:eastAsia="微软雅黑"/>
          <w:b w:val="0"/>
          <w:sz w:val="21"/>
        </w:rPr>
        <w:t>C. AP通过DHCP获取管理IP的同时，获得Option43信息，从而进行模式切换</w:t>
      </w:r>
    </w:p>
    <w:p w14:paraId="36CF7B7B">
      <w:pPr>
        <w:spacing w:after="40"/>
        <w:ind w:left="360"/>
      </w:pPr>
      <w:r>
        <w:rPr>
          <w:rFonts w:ascii="微软雅黑" w:hAnsi="微软雅黑" w:eastAsia="微软雅黑"/>
          <w:b w:val="0"/>
          <w:sz w:val="21"/>
        </w:rPr>
        <w:t>D. AP通过预置信息访问注册查询中心，再根据AP的ESN获取设备的工作模式</w:t>
      </w:r>
    </w:p>
    <w:p w14:paraId="0B1A9565">
      <w:pPr>
        <w:spacing w:after="40"/>
      </w:pPr>
      <w:r>
        <w:rPr>
          <w:rFonts w:ascii="微软雅黑" w:hAnsi="微软雅黑" w:eastAsia="微软雅黑"/>
          <w:b/>
          <w:color w:val="C00000"/>
          <w:sz w:val="21"/>
        </w:rPr>
        <w:t>正确答案：ABD</w:t>
      </w:r>
    </w:p>
    <w:p w14:paraId="6CA80CB6">
      <w:pPr>
        <w:spacing w:after="40"/>
      </w:pPr>
      <w:r>
        <w:rPr>
          <w:rFonts w:ascii="微软雅黑" w:hAnsi="微软雅黑" w:eastAsia="微软雅黑"/>
          <w:b/>
          <w:color w:val="2E75B6"/>
          <w:sz w:val="20"/>
        </w:rPr>
        <w:t>解析（AI生成）：</w:t>
      </w:r>
      <w:r>
        <w:rPr>
          <w:rFonts w:ascii="微软雅黑" w:hAnsi="微软雅黑" w:eastAsia="微软雅黑"/>
          <w:color w:val="404040"/>
          <w:sz w:val="20"/>
        </w:rPr>
        <w:t>对于华为中小型云管理园区网络方案中AP（无线接入点）工作模式切换为云模式的方式，我们可以根据华为的相关技术文档和实际操作经验来进行分析：</w:t>
      </w:r>
    </w:p>
    <w:p w14:paraId="366253E5">
      <w:pPr>
        <w:spacing w:after="40"/>
      </w:pPr>
      <w:r>
        <w:rPr>
          <w:rFonts w:ascii="微软雅黑" w:hAnsi="微软雅黑" w:eastAsia="微软雅黑"/>
          <w:color w:val="404040"/>
          <w:sz w:val="20"/>
        </w:rPr>
        <w:t>A选项正确。在AP获得管理IP之后，管理员确实可以通过登录AP并使用命令行手动进行模式切换。这是华为设备常见的一种配置方式，管理员可以根据需要灵活调整AP的工作模式。</w:t>
      </w:r>
    </w:p>
    <w:p w14:paraId="7F3D4881">
      <w:pPr>
        <w:spacing w:after="40"/>
      </w:pPr>
      <w:r>
        <w:rPr>
          <w:rFonts w:ascii="微软雅黑" w:hAnsi="微软雅黑" w:eastAsia="微软雅黑"/>
          <w:color w:val="404040"/>
          <w:sz w:val="20"/>
        </w:rPr>
        <w:t>B选项正确。CloudCampus APP是华为提供的一款用于管理园区网络的移动应用，通过扫码关联管理SSID的方式，可以方便地将AP切换到云模式。这种方式简化了配置流程，提高了管理效率。</w:t>
      </w:r>
    </w:p>
    <w:p w14:paraId="5BF0E683">
      <w:pPr>
        <w:spacing w:after="40"/>
      </w:pPr>
      <w:r>
        <w:rPr>
          <w:rFonts w:ascii="微软雅黑" w:hAnsi="微软雅黑" w:eastAsia="微软雅黑"/>
          <w:color w:val="404040"/>
          <w:sz w:val="20"/>
        </w:rPr>
        <w:t>C选项错误。虽然DHCP和Option43信息在华为网络设备中常用于自动配置和发现，但它们通常不用于直接切换AP的工作模式。AP的工作模式切换通常需要更明确的配置指令或操作，而不是仅仅通过DHCP获取的信息。</w:t>
      </w:r>
    </w:p>
    <w:p w14:paraId="2B5A1BEB">
      <w:pPr>
        <w:spacing w:after="40"/>
      </w:pPr>
      <w:r>
        <w:rPr>
          <w:rFonts w:ascii="微软雅黑" w:hAnsi="微软雅黑" w:eastAsia="微软雅黑"/>
          <w:color w:val="404040"/>
          <w:sz w:val="20"/>
        </w:rPr>
        <w:t>D选项正确。AP可以通过预置信息（如注册查询中心的URL）访问注册查询中心，然后根据AP的ESN（电子序列号）获取设备的工作模式。这是华为云管理园区网络方案中的一种自动配置方式，可以确保AP在加入网络时自动切换到正确的工作模式。</w:t>
      </w:r>
    </w:p>
    <w:p w14:paraId="127C6DA0">
      <w:pPr>
        <w:spacing w:after="40"/>
      </w:pPr>
      <w:r>
        <w:rPr>
          <w:rFonts w:ascii="微软雅黑" w:hAnsi="微软雅黑" w:eastAsia="微软雅黑"/>
          <w:color w:val="404040"/>
          <w:sz w:val="20"/>
        </w:rPr>
        <w:t>综上所述，正确答案是ABD。</w:t>
      </w:r>
    </w:p>
    <w:p w14:paraId="6991D66C">
      <w:pPr>
        <w:pBdr>
          <w:bottom w:val="single" w:color="D9D9D9" w:sz="6" w:space="1"/>
        </w:pBdr>
        <w:spacing w:before="80" w:after="160"/>
      </w:pPr>
    </w:p>
    <w:p w14:paraId="33B71983">
      <w:pPr>
        <w:spacing w:after="40"/>
      </w:pPr>
      <w:r>
        <w:rPr>
          <w:rFonts w:ascii="微软雅黑" w:hAnsi="微软雅黑" w:eastAsia="微软雅黑"/>
          <w:b/>
          <w:color w:val="1F4E79"/>
          <w:sz w:val="21"/>
        </w:rPr>
        <w:t>22.【多选题】</w:t>
      </w:r>
      <w:r>
        <w:rPr>
          <w:rFonts w:ascii="微软雅黑" w:hAnsi="微软雅黑" w:eastAsia="微软雅黑"/>
          <w:sz w:val="21"/>
        </w:rPr>
        <w:t>Telemetry网络模型分广义和狭义两种，其中广义Telemetry包含哪些模块？</w:t>
      </w:r>
    </w:p>
    <w:p w14:paraId="25AEEAF6">
      <w:pPr>
        <w:spacing w:after="40"/>
        <w:ind w:left="360"/>
      </w:pPr>
      <w:r>
        <w:rPr>
          <w:rFonts w:ascii="微软雅黑" w:hAnsi="微软雅黑" w:eastAsia="微软雅黑"/>
          <w:b w:val="0"/>
          <w:sz w:val="21"/>
        </w:rPr>
        <w:t>A. 设备</w:t>
      </w:r>
    </w:p>
    <w:p w14:paraId="196AB4AC">
      <w:pPr>
        <w:spacing w:after="40"/>
        <w:ind w:left="360"/>
      </w:pPr>
      <w:r>
        <w:rPr>
          <w:rFonts w:ascii="微软雅黑" w:hAnsi="微软雅黑" w:eastAsia="微软雅黑"/>
          <w:b w:val="0"/>
          <w:sz w:val="21"/>
        </w:rPr>
        <w:t>B. 分析器</w:t>
      </w:r>
    </w:p>
    <w:p w14:paraId="2C52A0EF">
      <w:pPr>
        <w:spacing w:after="40"/>
        <w:ind w:left="360"/>
      </w:pPr>
      <w:r>
        <w:rPr>
          <w:rFonts w:ascii="微软雅黑" w:hAnsi="微软雅黑" w:eastAsia="微软雅黑"/>
          <w:b w:val="0"/>
          <w:sz w:val="21"/>
        </w:rPr>
        <w:t>C. 控制器</w:t>
      </w:r>
    </w:p>
    <w:p w14:paraId="6D711499">
      <w:pPr>
        <w:spacing w:after="40"/>
        <w:ind w:left="360"/>
      </w:pPr>
      <w:r>
        <w:rPr>
          <w:rFonts w:ascii="微软雅黑" w:hAnsi="微软雅黑" w:eastAsia="微软雅黑"/>
          <w:b w:val="0"/>
          <w:sz w:val="21"/>
        </w:rPr>
        <w:t>D. 采集器</w:t>
      </w:r>
    </w:p>
    <w:p w14:paraId="67BEA979">
      <w:pPr>
        <w:spacing w:after="40"/>
      </w:pPr>
      <w:r>
        <w:rPr>
          <w:rFonts w:ascii="微软雅黑" w:hAnsi="微软雅黑" w:eastAsia="微软雅黑"/>
          <w:b/>
          <w:color w:val="C00000"/>
          <w:sz w:val="21"/>
        </w:rPr>
        <w:t>正确答案：ABCD</w:t>
      </w:r>
    </w:p>
    <w:p w14:paraId="0CEE6C0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【购买题库薇信：est258258】Telemetry网络模型分广义和狭义两种： 广义Telemetry：包括采集器、分析器、控制器和设备共同构成的一个自闭环系统。 狭义Telemetry：指设备采样数据上送给采集器的功能。</w:t>
      </w:r>
    </w:p>
    <w:p w14:paraId="1DD5C5AA">
      <w:pPr>
        <w:pBdr>
          <w:bottom w:val="single" w:color="D9D9D9" w:sz="6" w:space="1"/>
        </w:pBdr>
        <w:spacing w:before="80" w:after="160"/>
      </w:pPr>
    </w:p>
    <w:p w14:paraId="327477F2">
      <w:pPr>
        <w:spacing w:after="40"/>
      </w:pPr>
      <w:r>
        <w:rPr>
          <w:rFonts w:ascii="微软雅黑" w:hAnsi="微软雅黑" w:eastAsia="微软雅黑"/>
          <w:b/>
          <w:color w:val="1F4E79"/>
          <w:sz w:val="21"/>
        </w:rPr>
        <w:t>23.【多选题】</w:t>
      </w:r>
      <w:r>
        <w:rPr>
          <w:rFonts w:ascii="微软雅黑" w:hAnsi="微软雅黑" w:eastAsia="微软雅黑"/>
          <w:sz w:val="21"/>
        </w:rPr>
        <w:t>NETCONF内容层为设备配置数据。配置数据需要有建模语言，当前华为设备支持的内容层包括以下哪些项？</w:t>
      </w:r>
    </w:p>
    <w:p w14:paraId="59C2362C">
      <w:pPr>
        <w:spacing w:after="40"/>
        <w:ind w:left="360"/>
      </w:pPr>
      <w:r>
        <w:rPr>
          <w:rFonts w:ascii="微软雅黑" w:hAnsi="微软雅黑" w:eastAsia="微软雅黑"/>
          <w:b w:val="0"/>
          <w:sz w:val="21"/>
        </w:rPr>
        <w:t>A. IETF-YANG</w:t>
      </w:r>
    </w:p>
    <w:p w14:paraId="68FAA27E">
      <w:pPr>
        <w:spacing w:after="40"/>
        <w:ind w:left="360"/>
      </w:pPr>
      <w:r>
        <w:rPr>
          <w:rFonts w:ascii="微软雅黑" w:hAnsi="微软雅黑" w:eastAsia="微软雅黑"/>
          <w:b w:val="0"/>
          <w:sz w:val="21"/>
        </w:rPr>
        <w:t>B. ONF-YANG</w:t>
      </w:r>
    </w:p>
    <w:p w14:paraId="2266B3F8">
      <w:pPr>
        <w:spacing w:after="40"/>
        <w:ind w:left="360"/>
      </w:pPr>
      <w:r>
        <w:rPr>
          <w:rFonts w:ascii="微软雅黑" w:hAnsi="微软雅黑" w:eastAsia="微软雅黑"/>
          <w:b w:val="0"/>
          <w:sz w:val="21"/>
        </w:rPr>
        <w:t>C. OpenConfig-YANG</w:t>
      </w:r>
    </w:p>
    <w:p w14:paraId="4BA85EB0">
      <w:pPr>
        <w:spacing w:after="40"/>
        <w:ind w:left="360"/>
      </w:pPr>
      <w:r>
        <w:rPr>
          <w:rFonts w:ascii="微软雅黑" w:hAnsi="微软雅黑" w:eastAsia="微软雅黑"/>
          <w:b w:val="0"/>
          <w:sz w:val="21"/>
        </w:rPr>
        <w:t>D. Huawei-YANG</w:t>
      </w:r>
    </w:p>
    <w:p w14:paraId="3FF6C3DA">
      <w:pPr>
        <w:spacing w:after="40"/>
      </w:pPr>
      <w:r>
        <w:rPr>
          <w:rFonts w:ascii="微软雅黑" w:hAnsi="微软雅黑" w:eastAsia="微软雅黑"/>
          <w:b/>
          <w:color w:val="C00000"/>
          <w:sz w:val="21"/>
        </w:rPr>
        <w:t>正确答案：ACD</w:t>
      </w:r>
    </w:p>
    <w:p w14:paraId="56655E8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【购买题库薇信：est258258】NETCONF当前有两种建模语言，Schema和YANG： • Schema是为了描述XML文档而定义的一套规则。Schema文件中定义了设备所有管理对象，以及管理对象的层次关系、读写属性和约束条件。 • YANG是专门为NETCONF协议设计的数据建模语言，用来为NETCONF协议设计可操作的配置数据、状态数据模型、远程调用(RPCs)模型和通知机制等。 • 当前华为设备支持的内容层建模语言有： ▫ Huawei-YANG ▫ NETCONF Schema ▫ IETF-YANG ▫ OpenConfig-YANG</w:t>
      </w:r>
    </w:p>
    <w:p w14:paraId="1D444D24">
      <w:pPr>
        <w:pBdr>
          <w:bottom w:val="single" w:color="D9D9D9" w:sz="6" w:space="1"/>
        </w:pBdr>
        <w:spacing w:before="80" w:after="160"/>
      </w:pPr>
    </w:p>
    <w:p w14:paraId="6D5A46FD">
      <w:pPr>
        <w:spacing w:after="40"/>
      </w:pPr>
      <w:r>
        <w:rPr>
          <w:rFonts w:ascii="微软雅黑" w:hAnsi="微软雅黑" w:eastAsia="微软雅黑"/>
          <w:b/>
          <w:color w:val="1F4E79"/>
          <w:sz w:val="21"/>
        </w:rPr>
        <w:t>24.【多选题】</w:t>
      </w:r>
      <w:r>
        <w:rPr>
          <w:rFonts w:ascii="微软雅黑" w:hAnsi="微软雅黑" w:eastAsia="微软雅黑"/>
          <w:sz w:val="21"/>
        </w:rPr>
        <w:t>以下关于如图所示拓扑的描述中，正确的有哪些项？ [图片]</w:t>
      </w:r>
    </w:p>
    <w:p w14:paraId="68C14B28">
      <w:pPr>
        <w:spacing w:after="40"/>
        <w:ind w:left="360"/>
      </w:pPr>
      <w:r>
        <w:rPr>
          <w:rFonts w:ascii="微软雅黑" w:hAnsi="微软雅黑" w:eastAsia="微软雅黑"/>
          <w:b w:val="0"/>
          <w:sz w:val="21"/>
        </w:rPr>
        <w:t>A. PC1、PC2关联在相同的BD域中，因此两者可以相互通信</w:t>
      </w:r>
    </w:p>
    <w:p w14:paraId="43660231">
      <w:pPr>
        <w:spacing w:after="40"/>
        <w:ind w:left="360"/>
      </w:pPr>
      <w:r>
        <w:rPr>
          <w:rFonts w:ascii="微软雅黑" w:hAnsi="微软雅黑" w:eastAsia="微软雅黑"/>
          <w:b w:val="0"/>
          <w:sz w:val="21"/>
        </w:rPr>
        <w:t>B. PC1、PC2所关联的BD相同，但VNI值不同，所以两者无法通信</w:t>
      </w:r>
    </w:p>
    <w:p w14:paraId="52D545D3">
      <w:pPr>
        <w:spacing w:after="40"/>
        <w:ind w:left="360"/>
      </w:pPr>
      <w:r>
        <w:rPr>
          <w:rFonts w:ascii="微软雅黑" w:hAnsi="微软雅黑" w:eastAsia="微软雅黑"/>
          <w:b w:val="0"/>
          <w:sz w:val="21"/>
        </w:rPr>
        <w:t>C. PC1、PC2的掩码不同，因此两者无法相互通信</w:t>
      </w:r>
    </w:p>
    <w:p w14:paraId="0241B9D8">
      <w:pPr>
        <w:spacing w:after="40"/>
        <w:ind w:left="360"/>
      </w:pPr>
      <w:r>
        <w:rPr>
          <w:rFonts w:ascii="微软雅黑" w:hAnsi="微软雅黑" w:eastAsia="微软雅黑"/>
          <w:b w:val="0"/>
          <w:sz w:val="21"/>
        </w:rPr>
        <w:t>D. PC1、PC2的掩码不同，但这不是两者无法通信的根本原因</w:t>
      </w:r>
    </w:p>
    <w:p w14:paraId="417D4A06">
      <w:pPr>
        <w:spacing w:after="40"/>
      </w:pPr>
      <w:r>
        <w:rPr>
          <w:rFonts w:ascii="微软雅黑" w:hAnsi="微软雅黑" w:eastAsia="微软雅黑"/>
          <w:b/>
          <w:color w:val="C00000"/>
          <w:sz w:val="21"/>
        </w:rPr>
        <w:t>正确答案：BD</w:t>
      </w:r>
    </w:p>
    <w:p w14:paraId="7B84573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【购买题库薇信：est258258】在VXLAN中，通过一个VN关联一个VNI，多个节点之间的L2 VNI需要一致才能通信。 PC1、PC2的IP掩码不同，但分析IP地址之后，并不影响通信。</w:t>
      </w:r>
    </w:p>
    <w:p w14:paraId="733D131E">
      <w:pPr>
        <w:pBdr>
          <w:bottom w:val="single" w:color="D9D9D9" w:sz="6" w:space="1"/>
        </w:pBdr>
        <w:spacing w:before="80" w:after="160"/>
      </w:pPr>
    </w:p>
    <w:p w14:paraId="73CD67E1">
      <w:pPr>
        <w:spacing w:after="40"/>
      </w:pPr>
      <w:r>
        <w:rPr>
          <w:rFonts w:ascii="微软雅黑" w:hAnsi="微软雅黑" w:eastAsia="微软雅黑"/>
          <w:b/>
          <w:color w:val="1F4E79"/>
          <w:sz w:val="21"/>
        </w:rPr>
        <w:t>25.【多选题】</w:t>
      </w:r>
      <w:r>
        <w:rPr>
          <w:rFonts w:ascii="微软雅黑" w:hAnsi="微软雅黑" w:eastAsia="微软雅黑"/>
          <w:sz w:val="21"/>
        </w:rPr>
        <w:t>以太网是一个支持广播的网络，一旦网络中有环路，这种简单的广播机制就会引发灾难性后果。以下哪些现象可能是环路导致的？</w:t>
      </w:r>
    </w:p>
    <w:p w14:paraId="4EE3EB8A">
      <w:pPr>
        <w:spacing w:after="40"/>
        <w:ind w:left="360"/>
      </w:pPr>
      <w:r>
        <w:rPr>
          <w:rFonts w:ascii="微软雅黑" w:hAnsi="微软雅黑" w:eastAsia="微软雅黑"/>
          <w:b w:val="0"/>
          <w:sz w:val="21"/>
        </w:rPr>
        <w:t>A. 通过ping命令进行网络测试时丢包严重</w:t>
      </w:r>
    </w:p>
    <w:p w14:paraId="0C7CC210">
      <w:pPr>
        <w:spacing w:after="40"/>
        <w:ind w:left="360"/>
      </w:pPr>
      <w:r>
        <w:rPr>
          <w:rFonts w:ascii="微软雅黑" w:hAnsi="微软雅黑" w:eastAsia="微软雅黑"/>
          <w:b w:val="0"/>
          <w:sz w:val="21"/>
        </w:rPr>
        <w:t>B. 在设备上使用display interface命令查看接口统计信息时发现接口收到大量广播报文</w:t>
      </w:r>
    </w:p>
    <w:p w14:paraId="297C5F5E">
      <w:pPr>
        <w:spacing w:after="40"/>
        <w:ind w:left="360"/>
      </w:pPr>
      <w:r>
        <w:rPr>
          <w:rFonts w:ascii="微软雅黑" w:hAnsi="微软雅黑" w:eastAsia="微软雅黑"/>
          <w:b w:val="0"/>
          <w:sz w:val="21"/>
        </w:rPr>
        <w:t>C. 设备无法远程登录</w:t>
      </w:r>
    </w:p>
    <w:p w14:paraId="2BB6E455">
      <w:pPr>
        <w:spacing w:after="40"/>
        <w:ind w:left="360"/>
      </w:pPr>
      <w:r>
        <w:rPr>
          <w:rFonts w:ascii="微软雅黑" w:hAnsi="微软雅黑" w:eastAsia="微软雅黑"/>
          <w:b w:val="0"/>
          <w:sz w:val="21"/>
        </w:rPr>
        <w:t>D. CPU占用率超过70%</w:t>
      </w:r>
    </w:p>
    <w:p w14:paraId="59D29CB7">
      <w:pPr>
        <w:spacing w:after="40"/>
      </w:pPr>
      <w:r>
        <w:rPr>
          <w:rFonts w:ascii="微软雅黑" w:hAnsi="微软雅黑" w:eastAsia="微软雅黑"/>
          <w:b/>
          <w:color w:val="C00000"/>
          <w:sz w:val="21"/>
        </w:rPr>
        <w:t>正确答案：ABCD</w:t>
      </w:r>
    </w:p>
    <w:p w14:paraId="73281FC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【购买题库薇信：est258258】环路会导致网络拥塞，设备CPU占用率高，正常流量丢包甚至不能访问等现象。</w:t>
      </w:r>
    </w:p>
    <w:p w14:paraId="23D999D7">
      <w:pPr>
        <w:pBdr>
          <w:bottom w:val="single" w:color="D9D9D9" w:sz="6" w:space="1"/>
        </w:pBdr>
        <w:spacing w:before="80" w:after="160"/>
      </w:pPr>
    </w:p>
    <w:p w14:paraId="2399DE82">
      <w:pPr>
        <w:spacing w:after="40"/>
      </w:pPr>
      <w:r>
        <w:rPr>
          <w:rFonts w:ascii="微软雅黑" w:hAnsi="微软雅黑" w:eastAsia="微软雅黑"/>
          <w:b/>
          <w:color w:val="1F4E79"/>
          <w:sz w:val="21"/>
        </w:rPr>
        <w:t>26.【多选题】</w:t>
      </w:r>
      <w:r>
        <w:rPr>
          <w:rFonts w:ascii="微软雅黑" w:hAnsi="微软雅黑" w:eastAsia="微软雅黑"/>
          <w:sz w:val="21"/>
        </w:rPr>
        <w:t>某中小型园区网络出口设备为AR路由器，该设备对接™AN侧网络的物理接口可以通过以下哪些方式获得IPv4地址？</w:t>
      </w:r>
    </w:p>
    <w:p w14:paraId="0BA5A0AB">
      <w:pPr>
        <w:spacing w:after="40"/>
        <w:ind w:left="360"/>
      </w:pPr>
      <w:r>
        <w:rPr>
          <w:rFonts w:ascii="微软雅黑" w:hAnsi="微软雅黑" w:eastAsia="微软雅黑"/>
          <w:b w:val="0"/>
          <w:sz w:val="21"/>
        </w:rPr>
        <w:t>A. SLAAC无状态自动获取IPv4地址</w:t>
      </w:r>
    </w:p>
    <w:p w14:paraId="35B63DA8">
      <w:pPr>
        <w:spacing w:after="40"/>
        <w:ind w:left="360"/>
      </w:pPr>
      <w:r>
        <w:rPr>
          <w:rFonts w:ascii="微软雅黑" w:hAnsi="微软雅黑" w:eastAsia="微软雅黑"/>
          <w:b w:val="0"/>
          <w:sz w:val="21"/>
        </w:rPr>
        <w:t>B. 管理员配置静态IPv4地址</w:t>
      </w:r>
    </w:p>
    <w:p w14:paraId="6119541E">
      <w:pPr>
        <w:spacing w:after="40"/>
        <w:ind w:left="360"/>
      </w:pPr>
      <w:r>
        <w:rPr>
          <w:rFonts w:ascii="微软雅黑" w:hAnsi="微软雅黑" w:eastAsia="微软雅黑"/>
          <w:b w:val="0"/>
          <w:sz w:val="21"/>
        </w:rPr>
        <w:t>C. DHCP动态获取IPv4地址</w:t>
      </w:r>
    </w:p>
    <w:p w14:paraId="378E4AA1">
      <w:pPr>
        <w:spacing w:after="40"/>
        <w:ind w:left="360"/>
      </w:pPr>
      <w:r>
        <w:rPr>
          <w:rFonts w:ascii="微软雅黑" w:hAnsi="微软雅黑" w:eastAsia="微软雅黑"/>
          <w:b w:val="0"/>
          <w:sz w:val="21"/>
        </w:rPr>
        <w:t>D. PPPoE动态获取IPv4地址</w:t>
      </w:r>
    </w:p>
    <w:p w14:paraId="1BA0A6A0">
      <w:pPr>
        <w:spacing w:after="40"/>
      </w:pPr>
      <w:r>
        <w:rPr>
          <w:rFonts w:ascii="微软雅黑" w:hAnsi="微软雅黑" w:eastAsia="微软雅黑"/>
          <w:b/>
          <w:color w:val="C00000"/>
          <w:sz w:val="21"/>
        </w:rPr>
        <w:t>正确答案：BCD</w:t>
      </w:r>
    </w:p>
    <w:p w14:paraId="31747CD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【购买题库薇信：est258258】SLAAC是IPv6机制，不适用于IPv4</w:t>
      </w:r>
    </w:p>
    <w:p w14:paraId="6133B52C">
      <w:pPr>
        <w:pBdr>
          <w:bottom w:val="single" w:color="D9D9D9" w:sz="6" w:space="1"/>
        </w:pBdr>
        <w:spacing w:before="80" w:after="160"/>
      </w:pPr>
    </w:p>
    <w:p w14:paraId="2DAF8599">
      <w:pPr>
        <w:spacing w:after="40"/>
      </w:pPr>
      <w:r>
        <w:rPr>
          <w:rFonts w:ascii="微软雅黑" w:hAnsi="微软雅黑" w:eastAsia="微软雅黑"/>
          <w:b/>
          <w:color w:val="1F4E79"/>
          <w:sz w:val="21"/>
        </w:rPr>
        <w:t>27.【多选题】</w:t>
      </w:r>
      <w:r>
        <w:rPr>
          <w:rFonts w:ascii="微软雅黑" w:hAnsi="微软雅黑" w:eastAsia="微软雅黑"/>
          <w:sz w:val="21"/>
        </w:rPr>
        <w:t>以下关于NETCONF协议与SNMP的描述，正确的有哪些项？</w:t>
      </w:r>
    </w:p>
    <w:p w14:paraId="09FB58A2">
      <w:pPr>
        <w:spacing w:after="40"/>
        <w:ind w:left="360"/>
      </w:pPr>
      <w:r>
        <w:rPr>
          <w:rFonts w:ascii="微软雅黑" w:hAnsi="微软雅黑" w:eastAsia="微软雅黑"/>
          <w:b w:val="0"/>
          <w:sz w:val="21"/>
        </w:rPr>
        <w:t>A. SNMP在进行设备数据操作时，如果多个用户对同一个配置进行操作，协议没有提供保护锁定机制</w:t>
      </w:r>
    </w:p>
    <w:p w14:paraId="1028DDD2">
      <w:pPr>
        <w:spacing w:after="40"/>
        <w:ind w:left="360"/>
      </w:pPr>
      <w:r>
        <w:rPr>
          <w:rFonts w:ascii="微软雅黑" w:hAnsi="微软雅黑" w:eastAsia="微软雅黑"/>
          <w:b w:val="0"/>
          <w:sz w:val="21"/>
        </w:rPr>
        <w:t>B. NETCONF采用了XIL编码，使得协议在管理能力上和系统兼容性方面也具有一定的可扩展性</w:t>
      </w:r>
    </w:p>
    <w:p w14:paraId="1ECC3B9B">
      <w:pPr>
        <w:spacing w:after="40"/>
        <w:ind w:left="360"/>
      </w:pPr>
      <w:r>
        <w:rPr>
          <w:rFonts w:ascii="微软雅黑" w:hAnsi="微软雅黑" w:eastAsia="微软雅黑"/>
          <w:b w:val="0"/>
          <w:sz w:val="21"/>
        </w:rPr>
        <w:t>C. SNMP报文使用UDP或TCP作为运载协议</w:t>
      </w:r>
    </w:p>
    <w:p w14:paraId="5389C68B">
      <w:pPr>
        <w:spacing w:after="40"/>
        <w:ind w:left="360"/>
      </w:pPr>
      <w:r>
        <w:rPr>
          <w:rFonts w:ascii="微软雅黑" w:hAnsi="微软雅黑" w:eastAsia="微软雅黑"/>
          <w:b w:val="0"/>
          <w:sz w:val="21"/>
        </w:rPr>
        <w:t>D. NETCONF提供保护锁定机制，防止多用户操作产生冲突</w:t>
      </w:r>
    </w:p>
    <w:p w14:paraId="4E7EF800">
      <w:pPr>
        <w:spacing w:after="40"/>
      </w:pPr>
      <w:r>
        <w:rPr>
          <w:rFonts w:ascii="微软雅黑" w:hAnsi="微软雅黑" w:eastAsia="微软雅黑"/>
          <w:b/>
          <w:color w:val="C00000"/>
          <w:sz w:val="21"/>
        </w:rPr>
        <w:t>正确答案：ABD</w:t>
      </w:r>
    </w:p>
    <w:p w14:paraId="6044FD7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【购买题库薇信：est258258】C：SNMPv3可使用TCP，但v1/v2c只用UDP，表述不严谨</w:t>
      </w:r>
    </w:p>
    <w:p w14:paraId="6176F965">
      <w:pPr>
        <w:pBdr>
          <w:bottom w:val="single" w:color="D9D9D9" w:sz="6" w:space="1"/>
        </w:pBdr>
        <w:spacing w:before="80" w:after="160"/>
      </w:pPr>
    </w:p>
    <w:p w14:paraId="415813AD">
      <w:pPr>
        <w:spacing w:after="40"/>
      </w:pPr>
      <w:r>
        <w:rPr>
          <w:rFonts w:ascii="微软雅黑" w:hAnsi="微软雅黑" w:eastAsia="微软雅黑"/>
          <w:b/>
          <w:color w:val="1F4E79"/>
          <w:sz w:val="21"/>
        </w:rPr>
        <w:t>28.【多选题】</w:t>
      </w:r>
      <w:r>
        <w:rPr>
          <w:rFonts w:ascii="微软雅黑" w:hAnsi="微软雅黑" w:eastAsia="微软雅黑"/>
          <w:sz w:val="21"/>
        </w:rPr>
        <w:t>NATSTUN可以用于检查网络中NAT设备的存在，并确定两个通信端点被NAT设备分配的IP地址和端口号。STUN标准中，根据私网IP地址和端口到NAT出口的公网IP地址和端口的映射方式，把NAT分为四种类型。Edge_1和Edge_2是两个分支站点的出口路由器，它们都使用私网地址。以下每个选项中的两种NAT类型分别为Edge_1和Edge_2使用的NAT类型，则使用NATSTUN技术能够实现Edge_1和Edge_2相互通信的有哪些项？</w:t>
      </w:r>
    </w:p>
    <w:p w14:paraId="2AD4A116">
      <w:pPr>
        <w:spacing w:after="40"/>
        <w:ind w:left="360"/>
      </w:pPr>
      <w:r>
        <w:rPr>
          <w:rFonts w:ascii="微软雅黑" w:hAnsi="微软雅黑" w:eastAsia="微软雅黑"/>
          <w:b w:val="0"/>
          <w:sz w:val="21"/>
        </w:rPr>
        <w:t>A. Symmetric NAT + Symmetric NAT</w:t>
      </w:r>
    </w:p>
    <w:p w14:paraId="7DB2A456">
      <w:pPr>
        <w:spacing w:after="40"/>
        <w:ind w:left="360"/>
      </w:pPr>
      <w:r>
        <w:rPr>
          <w:rFonts w:ascii="微软雅黑" w:hAnsi="微软雅黑" w:eastAsia="微软雅黑"/>
          <w:b w:val="0"/>
          <w:sz w:val="21"/>
        </w:rPr>
        <w:t>B. Full Cone NAT + Full Cone NAT</w:t>
      </w:r>
    </w:p>
    <w:p w14:paraId="73FC224B">
      <w:pPr>
        <w:spacing w:after="40"/>
        <w:ind w:left="360"/>
      </w:pPr>
      <w:r>
        <w:rPr>
          <w:rFonts w:ascii="微软雅黑" w:hAnsi="微软雅黑" w:eastAsia="微软雅黑"/>
          <w:b w:val="0"/>
          <w:sz w:val="21"/>
        </w:rPr>
        <w:t>C. Full Cone NAT + Restricted Cone NAT</w:t>
      </w:r>
    </w:p>
    <w:p w14:paraId="2204B5C0">
      <w:pPr>
        <w:spacing w:after="40"/>
        <w:ind w:left="360"/>
      </w:pPr>
      <w:r>
        <w:rPr>
          <w:rFonts w:ascii="微软雅黑" w:hAnsi="微软雅黑" w:eastAsia="微软雅黑"/>
          <w:b w:val="0"/>
          <w:sz w:val="21"/>
        </w:rPr>
        <w:t>D. Full Cone NAT + Port Restricted Cone NAT</w:t>
      </w:r>
    </w:p>
    <w:p w14:paraId="725F6324">
      <w:pPr>
        <w:spacing w:after="40"/>
      </w:pPr>
      <w:r>
        <w:rPr>
          <w:rFonts w:ascii="微软雅黑" w:hAnsi="微软雅黑" w:eastAsia="微软雅黑"/>
          <w:b/>
          <w:color w:val="C00000"/>
          <w:sz w:val="21"/>
        </w:rPr>
        <w:t>正确答案：BCD</w:t>
      </w:r>
    </w:p>
    <w:p w14:paraId="1B0F567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【购买题库薇信：est258258】对称NAT + 对称NAT 导致无法通信(映射不一致)</w:t>
      </w:r>
    </w:p>
    <w:p w14:paraId="53933064">
      <w:pPr>
        <w:pBdr>
          <w:bottom w:val="single" w:color="D9D9D9" w:sz="6" w:space="1"/>
        </w:pBdr>
        <w:spacing w:before="80" w:after="160"/>
      </w:pPr>
    </w:p>
    <w:p w14:paraId="1AC2564F">
      <w:pPr>
        <w:spacing w:after="40"/>
      </w:pPr>
      <w:r>
        <w:rPr>
          <w:rFonts w:ascii="微软雅黑" w:hAnsi="微软雅黑" w:eastAsia="微软雅黑"/>
          <w:b/>
          <w:color w:val="1F4E79"/>
          <w:sz w:val="21"/>
        </w:rPr>
        <w:t>29.【多选题】</w:t>
      </w:r>
      <w:r>
        <w:rPr>
          <w:rFonts w:ascii="微软雅黑" w:hAnsi="微软雅黑" w:eastAsia="微软雅黑"/>
          <w:sz w:val="21"/>
        </w:rPr>
        <w:t>Telemetry模型通过gRPC协议或UDP协议将经过编码格式封装的数据上报给采集器进行接收和存储。gRPC协议栈包括以下哪些层？</w:t>
      </w:r>
    </w:p>
    <w:p w14:paraId="489FCC29">
      <w:pPr>
        <w:spacing w:after="40"/>
        <w:ind w:left="360"/>
      </w:pPr>
      <w:r>
        <w:rPr>
          <w:rFonts w:ascii="微软雅黑" w:hAnsi="微软雅黑" w:eastAsia="微软雅黑"/>
          <w:b w:val="0"/>
          <w:sz w:val="21"/>
        </w:rPr>
        <w:t>A. TCP层</w:t>
      </w:r>
    </w:p>
    <w:p w14:paraId="624FD6CC">
      <w:pPr>
        <w:spacing w:after="40"/>
        <w:ind w:left="360"/>
      </w:pPr>
      <w:r>
        <w:rPr>
          <w:rFonts w:ascii="微软雅黑" w:hAnsi="微软雅黑" w:eastAsia="微软雅黑"/>
          <w:b w:val="0"/>
          <w:sz w:val="21"/>
        </w:rPr>
        <w:t>B. LLS层</w:t>
      </w:r>
    </w:p>
    <w:p w14:paraId="1176A586">
      <w:pPr>
        <w:spacing w:after="40"/>
        <w:ind w:left="360"/>
      </w:pPr>
      <w:r>
        <w:rPr>
          <w:rFonts w:ascii="微软雅黑" w:hAnsi="微软雅黑" w:eastAsia="微软雅黑"/>
          <w:b w:val="0"/>
          <w:sz w:val="21"/>
        </w:rPr>
        <w:t>C. gRPC层</w:t>
      </w:r>
    </w:p>
    <w:p w14:paraId="4930B543">
      <w:pPr>
        <w:spacing w:after="40"/>
        <w:ind w:left="360"/>
      </w:pPr>
      <w:r>
        <w:rPr>
          <w:rFonts w:ascii="微软雅黑" w:hAnsi="微软雅黑" w:eastAsia="微软雅黑"/>
          <w:b w:val="0"/>
          <w:sz w:val="21"/>
        </w:rPr>
        <w:t>D. HTTP1. 1层</w:t>
      </w:r>
    </w:p>
    <w:p w14:paraId="43159EAC">
      <w:pPr>
        <w:spacing w:after="40"/>
      </w:pPr>
      <w:r>
        <w:rPr>
          <w:rFonts w:ascii="微软雅黑" w:hAnsi="微软雅黑" w:eastAsia="微软雅黑"/>
          <w:b/>
          <w:color w:val="C00000"/>
          <w:sz w:val="21"/>
        </w:rPr>
        <w:t>正确答案：ABC</w:t>
      </w:r>
    </w:p>
    <w:p w14:paraId="1D79BFE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【购买题库薇信：est258258】gRPC基于 HTTP/2，但协议栈中包括： TCP层(A) TLS层(B，题中写为LLS，应为TLS) gRPC层(C) D错误：gRPC使用HTTP/2，不是HTTP/1.1</w:t>
      </w:r>
    </w:p>
    <w:p w14:paraId="19810F5B">
      <w:pPr>
        <w:pBdr>
          <w:bottom w:val="single" w:color="D9D9D9" w:sz="6" w:space="1"/>
        </w:pBdr>
        <w:spacing w:before="80" w:after="160"/>
      </w:pPr>
    </w:p>
    <w:p w14:paraId="2476519E">
      <w:pPr>
        <w:spacing w:after="40"/>
      </w:pPr>
      <w:r>
        <w:rPr>
          <w:rFonts w:ascii="微软雅黑" w:hAnsi="微软雅黑" w:eastAsia="微软雅黑"/>
          <w:b/>
          <w:color w:val="1F4E79"/>
          <w:sz w:val="21"/>
        </w:rPr>
        <w:t>30.【多选题】</w:t>
      </w:r>
      <w:r>
        <w:rPr>
          <w:rFonts w:ascii="微软雅黑" w:hAnsi="微软雅黑" w:eastAsia="微软雅黑"/>
          <w:sz w:val="21"/>
        </w:rPr>
        <w:t>拥塞管理使用调度技术保证重要流量能够优先转发，以下哪些选项是拥塞管理能够用到的调度算法？</w:t>
      </w:r>
    </w:p>
    <w:p w14:paraId="6971E68E">
      <w:pPr>
        <w:spacing w:after="40"/>
        <w:ind w:left="360"/>
      </w:pPr>
      <w:r>
        <w:rPr>
          <w:rFonts w:ascii="微软雅黑" w:hAnsi="微软雅黑" w:eastAsia="微软雅黑"/>
          <w:b w:val="0"/>
          <w:sz w:val="21"/>
        </w:rPr>
        <w:t>A. WFQ</w:t>
      </w:r>
    </w:p>
    <w:p w14:paraId="5D494496">
      <w:pPr>
        <w:spacing w:after="40"/>
        <w:ind w:left="360"/>
      </w:pPr>
      <w:r>
        <w:rPr>
          <w:rFonts w:ascii="微软雅黑" w:hAnsi="微软雅黑" w:eastAsia="微软雅黑"/>
          <w:b w:val="0"/>
          <w:sz w:val="21"/>
        </w:rPr>
        <w:t>B. SP</w:t>
      </w:r>
    </w:p>
    <w:p w14:paraId="590BEE37">
      <w:pPr>
        <w:spacing w:after="40"/>
        <w:ind w:left="360"/>
      </w:pPr>
      <w:r>
        <w:rPr>
          <w:rFonts w:ascii="微软雅黑" w:hAnsi="微软雅黑" w:eastAsia="微软雅黑"/>
          <w:b w:val="0"/>
          <w:sz w:val="21"/>
        </w:rPr>
        <w:t>C. FIFO</w:t>
      </w:r>
    </w:p>
    <w:p w14:paraId="181B9852">
      <w:pPr>
        <w:spacing w:after="40"/>
        <w:ind w:left="360"/>
      </w:pPr>
      <w:r>
        <w:rPr>
          <w:rFonts w:ascii="微软雅黑" w:hAnsi="微软雅黑" w:eastAsia="微软雅黑"/>
          <w:b w:val="0"/>
          <w:sz w:val="21"/>
        </w:rPr>
        <w:t>D. WRED</w:t>
      </w:r>
    </w:p>
    <w:p w14:paraId="4CEC5574">
      <w:pPr>
        <w:spacing w:after="40"/>
      </w:pPr>
      <w:r>
        <w:rPr>
          <w:rFonts w:ascii="微软雅黑" w:hAnsi="微软雅黑" w:eastAsia="微软雅黑"/>
          <w:b/>
          <w:color w:val="C00000"/>
          <w:sz w:val="21"/>
        </w:rPr>
        <w:t>正确答案：ABC</w:t>
      </w:r>
    </w:p>
    <w:p w14:paraId="2D9F33F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【购买题库薇信：est258258】WRED是丢弃技术，属于拥塞避免的技术。</w:t>
      </w:r>
    </w:p>
    <w:p w14:paraId="56D54A4A">
      <w:pPr>
        <w:pBdr>
          <w:bottom w:val="single" w:color="D9D9D9" w:sz="6" w:space="1"/>
        </w:pBdr>
        <w:spacing w:before="80" w:after="160"/>
      </w:pPr>
    </w:p>
    <w:p w14:paraId="34A8D8E4">
      <w:pPr>
        <w:spacing w:after="40"/>
      </w:pPr>
      <w:r>
        <w:rPr>
          <w:rFonts w:ascii="微软雅黑" w:hAnsi="微软雅黑" w:eastAsia="微软雅黑"/>
          <w:b/>
          <w:color w:val="1F4E79"/>
          <w:sz w:val="21"/>
        </w:rPr>
        <w:t>31.【多选题】</w:t>
      </w:r>
      <w:r>
        <w:rPr>
          <w:rFonts w:ascii="微软雅黑" w:hAnsi="微软雅黑" w:eastAsia="微软雅黑"/>
          <w:sz w:val="21"/>
        </w:rPr>
        <w:t>MPLS中有转发等价类FEC的概念。以下关于FEC的描述，错误的是哪些项？</w:t>
      </w:r>
    </w:p>
    <w:p w14:paraId="15351F8F">
      <w:pPr>
        <w:spacing w:after="40"/>
        <w:ind w:left="360"/>
      </w:pPr>
      <w:r>
        <w:rPr>
          <w:rFonts w:ascii="微软雅黑" w:hAnsi="微软雅黑" w:eastAsia="微软雅黑"/>
          <w:b w:val="0"/>
          <w:sz w:val="21"/>
        </w:rPr>
        <w:t>A. MPLS将具有相同转发处理方式的分组归为一类，称为FEC</w:t>
      </w:r>
    </w:p>
    <w:p w14:paraId="775DFB85">
      <w:pPr>
        <w:spacing w:after="40"/>
        <w:ind w:left="360"/>
      </w:pPr>
      <w:r>
        <w:rPr>
          <w:rFonts w:ascii="微软雅黑" w:hAnsi="微软雅黑" w:eastAsia="微软雅黑"/>
          <w:b w:val="0"/>
          <w:sz w:val="21"/>
        </w:rPr>
        <w:t>B. 一个转发等价类FEC在所有路由器上会分配唯一的标签值</w:t>
      </w:r>
    </w:p>
    <w:p w14:paraId="56907937">
      <w:pPr>
        <w:spacing w:after="40"/>
        <w:ind w:left="360"/>
      </w:pPr>
      <w:r>
        <w:rPr>
          <w:rFonts w:ascii="微软雅黑" w:hAnsi="微软雅黑" w:eastAsia="微软雅黑"/>
          <w:b w:val="0"/>
          <w:sz w:val="21"/>
        </w:rPr>
        <w:t>C. 相同FEC的分组在MPLS网络中会有不同的处理</w:t>
      </w:r>
    </w:p>
    <w:p w14:paraId="01C3A3CF">
      <w:pPr>
        <w:spacing w:after="40"/>
        <w:ind w:left="360"/>
      </w:pPr>
      <w:r>
        <w:rPr>
          <w:rFonts w:ascii="微软雅黑" w:hAnsi="微软雅黑" w:eastAsia="微软雅黑"/>
          <w:b w:val="0"/>
          <w:sz w:val="21"/>
        </w:rPr>
        <w:t>D. FEC的划分很灵活，可以是以源地址、目的地址、源端口、目的端口、协议类型或VPN等为划分依据的任意组合</w:t>
      </w:r>
    </w:p>
    <w:p w14:paraId="32D7EFC7">
      <w:pPr>
        <w:spacing w:after="40"/>
      </w:pPr>
      <w:r>
        <w:rPr>
          <w:rFonts w:ascii="微软雅黑" w:hAnsi="微软雅黑" w:eastAsia="微软雅黑"/>
          <w:b/>
          <w:color w:val="C00000"/>
          <w:sz w:val="21"/>
        </w:rPr>
        <w:t>正确答案：BC</w:t>
      </w:r>
    </w:p>
    <w:p w14:paraId="3B734A8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标签本地有意义，并不会所有一致；FEC称为转发等价类，只有相同的处理行为的才叫FEC；在MPLS网络中，FEC可以通过多种方式划分，例如基于目的IP地址及网络掩码、DSCP等特征来划分(教材原话)。D应该是对的，FEC定义的范围很广 ，可以是源端口，协议号，DSCP值等等</w:t>
      </w:r>
    </w:p>
    <w:p w14:paraId="44EE9A7C">
      <w:pPr>
        <w:pBdr>
          <w:bottom w:val="single" w:color="D9D9D9" w:sz="6" w:space="1"/>
        </w:pBdr>
        <w:spacing w:before="80" w:after="160"/>
      </w:pPr>
    </w:p>
    <w:p w14:paraId="1813BAB6">
      <w:pPr>
        <w:spacing w:after="40"/>
      </w:pPr>
      <w:r>
        <w:rPr>
          <w:rFonts w:ascii="微软雅黑" w:hAnsi="微软雅黑" w:eastAsia="微软雅黑"/>
          <w:b/>
          <w:color w:val="1F4E79"/>
          <w:sz w:val="21"/>
        </w:rPr>
        <w:t>32.【多选题】</w:t>
      </w:r>
      <w:r>
        <w:rPr>
          <w:rFonts w:ascii="微软雅黑" w:hAnsi="微软雅黑" w:eastAsia="微软雅黑"/>
          <w:sz w:val="21"/>
        </w:rPr>
        <w:t>防火墙双机热备场景下，以下哪些情况会使本端设备主动发送VGMP报文？</w:t>
      </w:r>
    </w:p>
    <w:p w14:paraId="24EDBB61">
      <w:pPr>
        <w:spacing w:after="40"/>
        <w:ind w:left="360"/>
      </w:pPr>
      <w:r>
        <w:rPr>
          <w:rFonts w:ascii="微软雅黑" w:hAnsi="微软雅黑" w:eastAsia="微软雅黑"/>
          <w:b w:val="0"/>
          <w:sz w:val="21"/>
        </w:rPr>
        <w:t>A. 优先级增加</w:t>
      </w:r>
    </w:p>
    <w:p w14:paraId="0D4AEBB3">
      <w:pPr>
        <w:spacing w:after="40"/>
        <w:ind w:left="360"/>
      </w:pPr>
      <w:r>
        <w:rPr>
          <w:rFonts w:ascii="微软雅黑" w:hAnsi="微软雅黑" w:eastAsia="微软雅黑"/>
          <w:b w:val="0"/>
          <w:sz w:val="21"/>
        </w:rPr>
        <w:t>B. 双机热备功能关闭</w:t>
      </w:r>
    </w:p>
    <w:p w14:paraId="6BB628F6">
      <w:pPr>
        <w:spacing w:after="40"/>
        <w:ind w:left="360"/>
      </w:pPr>
      <w:r>
        <w:rPr>
          <w:rFonts w:ascii="微软雅黑" w:hAnsi="微软雅黑" w:eastAsia="微软雅黑"/>
          <w:b w:val="0"/>
          <w:sz w:val="21"/>
        </w:rPr>
        <w:t>C. 双机热备功能开启</w:t>
      </w:r>
    </w:p>
    <w:p w14:paraId="65B6A493">
      <w:pPr>
        <w:spacing w:after="40"/>
        <w:ind w:left="360"/>
      </w:pPr>
      <w:r>
        <w:rPr>
          <w:rFonts w:ascii="微软雅黑" w:hAnsi="微软雅黑" w:eastAsia="微软雅黑"/>
          <w:b w:val="0"/>
          <w:sz w:val="21"/>
        </w:rPr>
        <w:t>D. 链路探测报文超时</w:t>
      </w:r>
    </w:p>
    <w:p w14:paraId="237BDBCF">
      <w:pPr>
        <w:spacing w:after="40"/>
      </w:pPr>
      <w:r>
        <w:rPr>
          <w:rFonts w:ascii="微软雅黑" w:hAnsi="微软雅黑" w:eastAsia="微软雅黑"/>
          <w:b/>
          <w:color w:val="C00000"/>
          <w:sz w:val="21"/>
        </w:rPr>
        <w:t>正确答案：ABCD</w:t>
      </w:r>
    </w:p>
    <w:p w14:paraId="478278A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两台FW的VGMP组通过定时(缺省情况下为1秒)相互发送VGMP报文，以了解并记录对端的信息。本端的VGMP组会将本端信息与对端信息进行对比，以确定设备当前状态是否稳定，是否要进行状态切换。 另外当VGMP组出现以下情况时，也会主动向对端发送VGMP报文：双机热备功能启用或关闭；优先级增加或减少；抢占超时；链路探测报文超时</w:t>
      </w:r>
    </w:p>
    <w:p w14:paraId="6DC56712">
      <w:pPr>
        <w:pBdr>
          <w:bottom w:val="single" w:color="D9D9D9" w:sz="6" w:space="1"/>
        </w:pBdr>
        <w:spacing w:before="80" w:after="160"/>
      </w:pPr>
    </w:p>
    <w:p w14:paraId="586B5524">
      <w:pPr>
        <w:spacing w:after="40"/>
      </w:pPr>
      <w:r>
        <w:rPr>
          <w:rFonts w:ascii="微软雅黑" w:hAnsi="微软雅黑" w:eastAsia="微软雅黑"/>
          <w:b/>
          <w:color w:val="1F4E79"/>
          <w:sz w:val="21"/>
        </w:rPr>
        <w:t>33.【多选题】</w:t>
      </w:r>
      <w:r>
        <w:rPr>
          <w:rFonts w:ascii="微软雅黑" w:hAnsi="微软雅黑" w:eastAsia="微软雅黑"/>
          <w:sz w:val="21"/>
        </w:rPr>
        <w:t>IS- IS支持多实例和多进程。以下关于IS- IS多实例和多进程的描述，正确的是哪些项？</w:t>
      </w:r>
    </w:p>
    <w:p w14:paraId="2B32D722">
      <w:pPr>
        <w:spacing w:after="40"/>
        <w:ind w:left="360"/>
      </w:pPr>
      <w:r>
        <w:rPr>
          <w:rFonts w:ascii="微软雅黑" w:hAnsi="微软雅黑" w:eastAsia="微软雅黑"/>
          <w:b w:val="0"/>
          <w:sz w:val="21"/>
        </w:rPr>
        <w:t>A. 1个IS-IS进程可以与多个不同的VPN实例关联</w:t>
      </w:r>
    </w:p>
    <w:p w14:paraId="36CD1483">
      <w:pPr>
        <w:spacing w:after="40"/>
        <w:ind w:left="360"/>
      </w:pPr>
      <w:r>
        <w:rPr>
          <w:rFonts w:ascii="微软雅黑" w:hAnsi="微软雅黑" w:eastAsia="微软雅黑"/>
          <w:b w:val="0"/>
          <w:sz w:val="21"/>
        </w:rPr>
        <w:t>B. 1个IS -IS进程只能与1个VPN实例关联</w:t>
      </w:r>
    </w:p>
    <w:p w14:paraId="58B7B23C">
      <w:pPr>
        <w:spacing w:after="40"/>
        <w:ind w:left="360"/>
      </w:pPr>
      <w:r>
        <w:rPr>
          <w:rFonts w:ascii="微软雅黑" w:hAnsi="微软雅黑" w:eastAsia="微软雅黑"/>
          <w:b w:val="0"/>
          <w:sz w:val="21"/>
        </w:rPr>
        <w:t>C. 若一台IS-IS路由器创建了多个IS-IS进程，每个进程之间互不影响，彼此独立</w:t>
      </w:r>
    </w:p>
    <w:p w14:paraId="22DABAD5">
      <w:pPr>
        <w:spacing w:after="40"/>
        <w:ind w:left="360"/>
      </w:pPr>
      <w:r>
        <w:rPr>
          <w:rFonts w:ascii="微软雅黑" w:hAnsi="微软雅黑" w:eastAsia="微软雅黑"/>
          <w:b w:val="0"/>
          <w:sz w:val="21"/>
        </w:rPr>
        <w:t>D. 1个VPN实例可以与多个不同的IS-IS进程关联</w:t>
      </w:r>
    </w:p>
    <w:p w14:paraId="7796F64E">
      <w:pPr>
        <w:spacing w:after="40"/>
      </w:pPr>
      <w:r>
        <w:rPr>
          <w:rFonts w:ascii="微软雅黑" w:hAnsi="微软雅黑" w:eastAsia="微软雅黑"/>
          <w:b/>
          <w:color w:val="C00000"/>
          <w:sz w:val="21"/>
        </w:rPr>
        <w:t>正确答案：BCD</w:t>
      </w:r>
    </w:p>
    <w:p w14:paraId="4BF2CBF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【购买题库薇信：est258258】一个进程只能关联一个实例，但一个实例下能关联多个进程；多个进程之间互不影响；</w:t>
      </w:r>
    </w:p>
    <w:p w14:paraId="4E2F3461">
      <w:pPr>
        <w:pBdr>
          <w:bottom w:val="single" w:color="D9D9D9" w:sz="6" w:space="1"/>
        </w:pBdr>
        <w:spacing w:before="80" w:after="160"/>
      </w:pPr>
    </w:p>
    <w:p w14:paraId="7544925B">
      <w:pPr>
        <w:spacing w:after="40"/>
      </w:pPr>
      <w:r>
        <w:rPr>
          <w:rFonts w:ascii="微软雅黑" w:hAnsi="微软雅黑" w:eastAsia="微软雅黑"/>
          <w:b/>
          <w:color w:val="1F4E79"/>
          <w:sz w:val="21"/>
        </w:rPr>
        <w:t>34.【多选题】</w:t>
      </w:r>
      <w:r>
        <w:rPr>
          <w:rFonts w:ascii="微软雅黑" w:hAnsi="微软雅黑" w:eastAsia="微软雅黑"/>
          <w:sz w:val="21"/>
        </w:rPr>
        <w:t>YANG是NETCONF的，以下哪些项属于YANG的节点类型？</w:t>
      </w:r>
    </w:p>
    <w:p w14:paraId="4BC69428">
      <w:pPr>
        <w:spacing w:after="40"/>
        <w:ind w:left="360"/>
      </w:pPr>
      <w:r>
        <w:rPr>
          <w:rFonts w:ascii="微软雅黑" w:hAnsi="微软雅黑" w:eastAsia="微软雅黑"/>
          <w:b w:val="0"/>
          <w:sz w:val="21"/>
        </w:rPr>
        <w:t>A. Leaf节点</w:t>
      </w:r>
    </w:p>
    <w:p w14:paraId="1146D5C8">
      <w:pPr>
        <w:spacing w:after="40"/>
        <w:ind w:left="360"/>
      </w:pPr>
      <w:r>
        <w:rPr>
          <w:rFonts w:ascii="微软雅黑" w:hAnsi="微软雅黑" w:eastAsia="微软雅黑"/>
          <w:b w:val="0"/>
          <w:sz w:val="21"/>
        </w:rPr>
        <w:t>B. List节点</w:t>
      </w:r>
    </w:p>
    <w:p w14:paraId="4F423580">
      <w:pPr>
        <w:spacing w:after="40"/>
        <w:ind w:left="360"/>
      </w:pPr>
      <w:r>
        <w:rPr>
          <w:rFonts w:ascii="微软雅黑" w:hAnsi="微软雅黑" w:eastAsia="微软雅黑"/>
          <w:b w:val="0"/>
          <w:sz w:val="21"/>
        </w:rPr>
        <w:t>C. Leaf List节点</w:t>
      </w:r>
    </w:p>
    <w:p w14:paraId="43D7DB25">
      <w:pPr>
        <w:spacing w:after="40"/>
        <w:ind w:left="360"/>
      </w:pPr>
      <w:r>
        <w:rPr>
          <w:rFonts w:ascii="微软雅黑" w:hAnsi="微软雅黑" w:eastAsia="微软雅黑"/>
          <w:b w:val="0"/>
          <w:sz w:val="21"/>
        </w:rPr>
        <w:t>D. Container节点</w:t>
      </w:r>
    </w:p>
    <w:p w14:paraId="0D527A13">
      <w:pPr>
        <w:spacing w:after="40"/>
      </w:pPr>
      <w:r>
        <w:rPr>
          <w:rFonts w:ascii="微软雅黑" w:hAnsi="微软雅黑" w:eastAsia="微软雅黑"/>
          <w:b/>
          <w:color w:val="C00000"/>
          <w:sz w:val="21"/>
        </w:rPr>
        <w:t>正确答案：ABCD</w:t>
      </w:r>
    </w:p>
    <w:p w14:paraId="2C7B8104">
      <w:pPr>
        <w:spacing w:after="40"/>
      </w:pPr>
      <w:r>
        <w:rPr>
          <w:rFonts w:ascii="微软雅黑" w:hAnsi="微软雅黑" w:eastAsia="微软雅黑"/>
          <w:b/>
          <w:color w:val="2E75B6"/>
          <w:sz w:val="20"/>
        </w:rPr>
        <w:t>解析（AI生成）：</w:t>
      </w:r>
      <w:r>
        <w:rPr>
          <w:rFonts w:ascii="微软雅黑" w:hAnsi="微软雅黑" w:eastAsia="微软雅黑"/>
          <w:color w:val="404040"/>
          <w:sz w:val="20"/>
        </w:rPr>
        <w:t>YANG是NETCONF的数据建模语言，其节点类型包括Leaf节点，用于表示单个值；List节点，用于表示一组重复的节点；Leaf List节点，用于表示一组重复的单值；Container节点，用于封装一组相关的节点。因此，ABCD四个选项均属于YANG的节点类型。</w:t>
      </w:r>
    </w:p>
    <w:p w14:paraId="557649FF">
      <w:pPr>
        <w:pBdr>
          <w:bottom w:val="single" w:color="D9D9D9" w:sz="6" w:space="1"/>
        </w:pBdr>
        <w:spacing w:before="80" w:after="160"/>
      </w:pPr>
    </w:p>
    <w:p w14:paraId="0A6D8411">
      <w:pPr>
        <w:spacing w:after="40"/>
      </w:pPr>
      <w:r>
        <w:rPr>
          <w:rFonts w:ascii="微软雅黑" w:hAnsi="微软雅黑" w:eastAsia="微软雅黑"/>
          <w:b/>
          <w:color w:val="1F4E79"/>
          <w:sz w:val="21"/>
        </w:rPr>
        <w:t>35.【多选题】</w:t>
      </w:r>
      <w:r>
        <w:rPr>
          <w:rFonts w:ascii="微软雅黑" w:hAnsi="微软雅黑" w:eastAsia="微软雅黑"/>
          <w:sz w:val="21"/>
        </w:rPr>
        <w:t>华为SD-WAN解决方案从架构上看可以分为管理层，控制层与网络层，则以下哪些项属于网络层的设备角色？</w:t>
      </w:r>
    </w:p>
    <w:p w14:paraId="07DED5FD">
      <w:pPr>
        <w:spacing w:after="40"/>
        <w:ind w:left="360"/>
      </w:pPr>
      <w:r>
        <w:rPr>
          <w:rFonts w:ascii="微软雅黑" w:hAnsi="微软雅黑" w:eastAsia="微软雅黑"/>
          <w:b w:val="0"/>
          <w:sz w:val="21"/>
        </w:rPr>
        <w:t>A. RR</w:t>
      </w:r>
    </w:p>
    <w:p w14:paraId="056480E3">
      <w:pPr>
        <w:spacing w:after="40"/>
        <w:ind w:left="360"/>
      </w:pPr>
      <w:r>
        <w:rPr>
          <w:rFonts w:ascii="微软雅黑" w:hAnsi="微软雅黑" w:eastAsia="微软雅黑"/>
          <w:b w:val="0"/>
          <w:sz w:val="21"/>
        </w:rPr>
        <w:t>B. FW</w:t>
      </w:r>
    </w:p>
    <w:p w14:paraId="53AC2245">
      <w:pPr>
        <w:spacing w:after="40"/>
        <w:ind w:left="360"/>
      </w:pPr>
      <w:r>
        <w:rPr>
          <w:rFonts w:ascii="微软雅黑" w:hAnsi="微软雅黑" w:eastAsia="微软雅黑"/>
          <w:b w:val="0"/>
          <w:sz w:val="21"/>
        </w:rPr>
        <w:t>C. EDGE</w:t>
      </w:r>
    </w:p>
    <w:p w14:paraId="2C90768E">
      <w:pPr>
        <w:spacing w:after="40"/>
        <w:ind w:left="360"/>
      </w:pPr>
      <w:r>
        <w:rPr>
          <w:rFonts w:ascii="微软雅黑" w:hAnsi="微软雅黑" w:eastAsia="微软雅黑"/>
          <w:b w:val="0"/>
          <w:sz w:val="21"/>
        </w:rPr>
        <w:t>D. GW</w:t>
      </w:r>
    </w:p>
    <w:p w14:paraId="23D71101">
      <w:pPr>
        <w:spacing w:after="40"/>
      </w:pPr>
      <w:r>
        <w:rPr>
          <w:rFonts w:ascii="微软雅黑" w:hAnsi="微软雅黑" w:eastAsia="微软雅黑"/>
          <w:b/>
          <w:color w:val="C00000"/>
          <w:sz w:val="21"/>
        </w:rPr>
        <w:t>正确答案：CD</w:t>
      </w:r>
    </w:p>
    <w:p w14:paraId="3E8CDAA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【购买题库薇信：est258258】网络层角色的只有EDGE和GW，RR属于控制层角色。</w:t>
      </w:r>
    </w:p>
    <w:p w14:paraId="5FE98BDB">
      <w:pPr>
        <w:pBdr>
          <w:bottom w:val="single" w:color="D9D9D9" w:sz="6" w:space="1"/>
        </w:pBdr>
        <w:spacing w:before="80" w:after="160"/>
      </w:pPr>
    </w:p>
    <w:p w14:paraId="0834C266">
      <w:pPr>
        <w:spacing w:after="40"/>
      </w:pPr>
      <w:r>
        <w:rPr>
          <w:rFonts w:ascii="微软雅黑" w:hAnsi="微软雅黑" w:eastAsia="微软雅黑"/>
          <w:b/>
          <w:color w:val="1F4E79"/>
          <w:sz w:val="21"/>
        </w:rPr>
        <w:t>36.【多选题】</w:t>
      </w:r>
      <w:r>
        <w:rPr>
          <w:rFonts w:ascii="微软雅黑" w:hAnsi="微软雅黑" w:eastAsia="微软雅黑"/>
          <w:sz w:val="21"/>
        </w:rPr>
        <w:t>华为SD-WAN解决方案支持以下哪些ZTP开局方式？</w:t>
      </w:r>
    </w:p>
    <w:p w14:paraId="5E9BFA00">
      <w:pPr>
        <w:spacing w:after="40"/>
        <w:ind w:left="360"/>
      </w:pPr>
      <w:r>
        <w:rPr>
          <w:rFonts w:ascii="微软雅黑" w:hAnsi="微软雅黑" w:eastAsia="微软雅黑"/>
          <w:b w:val="0"/>
          <w:sz w:val="21"/>
        </w:rPr>
        <w:t>A. 命令行开局</w:t>
      </w:r>
    </w:p>
    <w:p w14:paraId="2AA73AD2">
      <w:pPr>
        <w:spacing w:after="40"/>
        <w:ind w:left="360"/>
      </w:pPr>
      <w:r>
        <w:rPr>
          <w:rFonts w:ascii="微软雅黑" w:hAnsi="微软雅黑" w:eastAsia="微软雅黑"/>
          <w:b w:val="0"/>
          <w:sz w:val="21"/>
        </w:rPr>
        <w:t>B. U盘开局</w:t>
      </w:r>
    </w:p>
    <w:p w14:paraId="3CB5B27F">
      <w:pPr>
        <w:spacing w:after="40"/>
        <w:ind w:left="360"/>
      </w:pPr>
      <w:r>
        <w:rPr>
          <w:rFonts w:ascii="微软雅黑" w:hAnsi="微软雅黑" w:eastAsia="微软雅黑"/>
          <w:b w:val="0"/>
          <w:sz w:val="21"/>
        </w:rPr>
        <w:t>C. 邮件开局</w:t>
      </w:r>
    </w:p>
    <w:p w14:paraId="3D264038">
      <w:pPr>
        <w:spacing w:after="40"/>
        <w:ind w:left="360"/>
      </w:pPr>
      <w:r>
        <w:rPr>
          <w:rFonts w:ascii="微软雅黑" w:hAnsi="微软雅黑" w:eastAsia="微软雅黑"/>
          <w:b w:val="0"/>
          <w:sz w:val="21"/>
        </w:rPr>
        <w:t>D. DHCP开局</w:t>
      </w:r>
    </w:p>
    <w:p w14:paraId="748153CB">
      <w:pPr>
        <w:spacing w:after="40"/>
      </w:pPr>
      <w:r>
        <w:rPr>
          <w:rFonts w:ascii="微软雅黑" w:hAnsi="微软雅黑" w:eastAsia="微软雅黑"/>
          <w:b/>
          <w:color w:val="C00000"/>
          <w:sz w:val="21"/>
        </w:rPr>
        <w:t>正确答案：ABCD</w:t>
      </w:r>
    </w:p>
    <w:p w14:paraId="4F7A3C5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【购买题库薇信：est258258】DHCP通过下发option148，携带控制器的地址和端口号。命令行开局是手工配置上去。除此之外还支持U盘和邮件开局，其实就是告诉设备控制器的地址和端口。</w:t>
      </w:r>
    </w:p>
    <w:p w14:paraId="625D0BEB">
      <w:pPr>
        <w:pBdr>
          <w:bottom w:val="single" w:color="D9D9D9" w:sz="6" w:space="1"/>
        </w:pBdr>
        <w:spacing w:before="80" w:after="160"/>
      </w:pPr>
    </w:p>
    <w:p w14:paraId="709E06FC">
      <w:pPr>
        <w:spacing w:after="40"/>
      </w:pPr>
      <w:r>
        <w:rPr>
          <w:rFonts w:ascii="微软雅黑" w:hAnsi="微软雅黑" w:eastAsia="微软雅黑"/>
          <w:b/>
          <w:color w:val="1F4E79"/>
          <w:sz w:val="21"/>
        </w:rPr>
        <w:t>37.【多选题】</w:t>
      </w:r>
      <w:r>
        <w:rPr>
          <w:rFonts w:ascii="微软雅黑" w:hAnsi="微软雅黑" w:eastAsia="微软雅黑"/>
          <w:sz w:val="21"/>
        </w:rPr>
        <w:t>某园区网络通过iMaster NCE -Campus部署了业务随行功能，管理员需要关注以下哪些信息？</w:t>
      </w:r>
    </w:p>
    <w:p w14:paraId="79205CD1">
      <w:pPr>
        <w:spacing w:after="40"/>
        <w:ind w:left="360"/>
      </w:pPr>
      <w:r>
        <w:rPr>
          <w:rFonts w:ascii="微软雅黑" w:hAnsi="微软雅黑" w:eastAsia="微软雅黑"/>
          <w:b w:val="0"/>
          <w:sz w:val="21"/>
        </w:rPr>
        <w:t>A. 策略执行点的选择</w:t>
      </w:r>
    </w:p>
    <w:p w14:paraId="0F1A60AF">
      <w:pPr>
        <w:spacing w:after="40"/>
        <w:ind w:left="360"/>
      </w:pPr>
      <w:r>
        <w:rPr>
          <w:rFonts w:ascii="微软雅黑" w:hAnsi="微软雅黑" w:eastAsia="微软雅黑"/>
          <w:b w:val="0"/>
          <w:sz w:val="21"/>
        </w:rPr>
        <w:t>B. 策略控制矩阵的部署</w:t>
      </w:r>
    </w:p>
    <w:p w14:paraId="63BE2000">
      <w:pPr>
        <w:spacing w:after="40"/>
        <w:ind w:left="360"/>
      </w:pPr>
      <w:r>
        <w:rPr>
          <w:rFonts w:ascii="微软雅黑" w:hAnsi="微软雅黑" w:eastAsia="微软雅黑"/>
          <w:b w:val="0"/>
          <w:sz w:val="21"/>
        </w:rPr>
        <w:t>C. 安全组的定义</w:t>
      </w:r>
    </w:p>
    <w:p w14:paraId="17950A69">
      <w:pPr>
        <w:spacing w:after="40"/>
        <w:ind w:left="360"/>
      </w:pPr>
      <w:r>
        <w:rPr>
          <w:rFonts w:ascii="微软雅黑" w:hAnsi="微软雅黑" w:eastAsia="微软雅黑"/>
          <w:b w:val="0"/>
          <w:sz w:val="21"/>
        </w:rPr>
        <w:t>D. 组间策略的下发</w:t>
      </w:r>
    </w:p>
    <w:p w14:paraId="30A87D64">
      <w:pPr>
        <w:spacing w:after="40"/>
      </w:pPr>
      <w:r>
        <w:rPr>
          <w:rFonts w:ascii="微软雅黑" w:hAnsi="微软雅黑" w:eastAsia="微软雅黑"/>
          <w:b/>
          <w:color w:val="C00000"/>
          <w:sz w:val="21"/>
        </w:rPr>
        <w:t>正确答案：ABC</w:t>
      </w:r>
    </w:p>
    <w:p w14:paraId="15C3159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【购买题库薇信：est258258】组间策略下发是通过控制器根据管理员的部署进行NETCONF下发，不需要管理员关系。</w:t>
      </w:r>
    </w:p>
    <w:p w14:paraId="1D7E1725">
      <w:pPr>
        <w:pBdr>
          <w:bottom w:val="single" w:color="D9D9D9" w:sz="6" w:space="1"/>
        </w:pBdr>
        <w:spacing w:before="80" w:after="160"/>
      </w:pPr>
    </w:p>
    <w:p w14:paraId="05DED013">
      <w:pPr>
        <w:spacing w:after="40"/>
      </w:pPr>
      <w:r>
        <w:rPr>
          <w:rFonts w:ascii="微软雅黑" w:hAnsi="微软雅黑" w:eastAsia="微软雅黑"/>
          <w:b/>
          <w:color w:val="1F4E79"/>
          <w:sz w:val="21"/>
        </w:rPr>
        <w:t>38.【多选题】</w:t>
      </w:r>
      <w:r>
        <w:rPr>
          <w:rFonts w:ascii="微软雅黑" w:hAnsi="微软雅黑" w:eastAsia="微软雅黑"/>
          <w:sz w:val="21"/>
        </w:rPr>
        <w:t>以下关于配置静态VXLAN隧道的描述中，正确的有哪些项？</w:t>
      </w:r>
    </w:p>
    <w:p w14:paraId="247FE6FE">
      <w:pPr>
        <w:spacing w:after="40"/>
        <w:ind w:left="360"/>
      </w:pPr>
      <w:r>
        <w:rPr>
          <w:rFonts w:ascii="微软雅黑" w:hAnsi="微软雅黑" w:eastAsia="微软雅黑"/>
          <w:b w:val="0"/>
          <w:sz w:val="21"/>
        </w:rPr>
        <w:t>A. 一个NVE接口可以关联多个VNI， 所以存在多个BD时可以只创建一个NVE接口</w:t>
      </w:r>
    </w:p>
    <w:p w14:paraId="05B8718B">
      <w:pPr>
        <w:spacing w:after="40"/>
        <w:ind w:left="360"/>
      </w:pPr>
      <w:bookmarkStart w:id="0" w:name="_GoBack"/>
      <w:r>
        <w:rPr>
          <w:rFonts w:ascii="微软雅黑" w:hAnsi="微软雅黑" w:eastAsia="微软雅黑"/>
          <w:b w:val="0"/>
          <w:sz w:val="21"/>
        </w:rPr>
        <w:t>B. 针对一个VXLAN隧道需要创建一个对应的NVE接口，在其中明确指定源IP地址、目</w:t>
      </w:r>
      <w:bookmarkEnd w:id="0"/>
      <w:r>
        <w:rPr>
          <w:rFonts w:ascii="微软雅黑" w:hAnsi="微软雅黑" w:eastAsia="微软雅黑"/>
          <w:b w:val="0"/>
          <w:sz w:val="21"/>
        </w:rPr>
        <w:t>的IP地址， 所以VTEP上存在多个VXLAN隧道必须配置对应数量的NVE接口</w:t>
      </w:r>
    </w:p>
    <w:p w14:paraId="067D2B1C">
      <w:pPr>
        <w:spacing w:after="40"/>
        <w:ind w:left="360"/>
      </w:pPr>
      <w:r>
        <w:rPr>
          <w:rFonts w:ascii="微软雅黑" w:hAnsi="微软雅黑" w:eastAsia="微软雅黑"/>
          <w:b w:val="0"/>
          <w:sz w:val="21"/>
        </w:rPr>
        <w:t>C. 一个BD需要创建一个NVE接口， 当存在多个BD时，必须创建多个NVE接口</w:t>
      </w:r>
    </w:p>
    <w:p w14:paraId="511AC4B2">
      <w:pPr>
        <w:spacing w:after="40"/>
        <w:ind w:left="360"/>
      </w:pPr>
      <w:r>
        <w:rPr>
          <w:rFonts w:ascii="微软雅黑" w:hAnsi="微软雅黑" w:eastAsia="微软雅黑"/>
          <w:b w:val="0"/>
          <w:sz w:val="21"/>
        </w:rPr>
        <w:t>D. NVE接口中通过头端复制列表中的地址指定VXLAN隧道的目的地址，多个VXLAN隧道可以只创建一个INE接口</w:t>
      </w:r>
    </w:p>
    <w:p w14:paraId="12880FBD">
      <w:pPr>
        <w:spacing w:after="40"/>
      </w:pPr>
      <w:r>
        <w:rPr>
          <w:rFonts w:ascii="微软雅黑" w:hAnsi="微软雅黑" w:eastAsia="微软雅黑"/>
          <w:b/>
          <w:color w:val="C00000"/>
          <w:sz w:val="21"/>
        </w:rPr>
        <w:t>正确答案：AD</w:t>
      </w:r>
    </w:p>
    <w:p w14:paraId="21C9608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【购买题库薇信：est258258】一个VXLAN隧道有源VTEP地址和目的VTEP地址构成，和VNI没有关系， 所以A和D是正确的。</w:t>
      </w:r>
    </w:p>
    <w:p w14:paraId="7A0B86F0">
      <w:pPr>
        <w:pBdr>
          <w:bottom w:val="single" w:color="D9D9D9" w:sz="6" w:space="1"/>
        </w:pBdr>
        <w:spacing w:before="80" w:after="160"/>
      </w:pPr>
    </w:p>
    <w:p w14:paraId="464D0958">
      <w:pPr>
        <w:spacing w:after="40"/>
      </w:pPr>
      <w:r>
        <w:rPr>
          <w:rFonts w:ascii="微软雅黑" w:hAnsi="微软雅黑" w:eastAsia="微软雅黑"/>
          <w:b/>
          <w:color w:val="1F4E79"/>
          <w:sz w:val="21"/>
        </w:rPr>
        <w:t>39.【多选题】</w:t>
      </w:r>
      <w:r>
        <w:rPr>
          <w:rFonts w:ascii="微软雅黑" w:hAnsi="微软雅黑" w:eastAsia="微软雅黑"/>
          <w:sz w:val="21"/>
        </w:rPr>
        <w:t>一个虚拟化园区网络使用集中式网关组网， Border节点的版本为S5731 V200R021C00SPC100，网络管理员在lMaster NCE-Campus配置外部网络并选择出口类型为L3共享出口，假设配置下发成功，以下描述正确的有哪些项？</w:t>
      </w:r>
    </w:p>
    <w:p w14:paraId="5AEDD746">
      <w:pPr>
        <w:spacing w:after="40"/>
        <w:ind w:left="360"/>
      </w:pPr>
      <w:r>
        <w:rPr>
          <w:rFonts w:ascii="微软雅黑" w:hAnsi="微软雅黑" w:eastAsia="微软雅黑"/>
          <w:b w:val="0"/>
          <w:sz w:val="21"/>
        </w:rPr>
        <w:t>A. iMaster NCE-Campus操作的目标数据库是&amp;；lt；running/&amp;；gt；</w:t>
      </w:r>
    </w:p>
    <w:p w14:paraId="761F45CD">
      <w:pPr>
        <w:spacing w:after="40"/>
        <w:ind w:left="360"/>
      </w:pPr>
      <w:r>
        <w:rPr>
          <w:rFonts w:ascii="微软雅黑" w:hAnsi="微软雅黑" w:eastAsia="微软雅黑"/>
          <w:b w:val="0"/>
          <w:sz w:val="21"/>
        </w:rPr>
        <w:t>B. iMaster NCE-Campus通过NETCONF下发配置</w:t>
      </w:r>
    </w:p>
    <w:p w14:paraId="58054C20">
      <w:pPr>
        <w:spacing w:after="40"/>
        <w:ind w:left="360"/>
      </w:pPr>
      <w:r>
        <w:rPr>
          <w:rFonts w:ascii="微软雅黑" w:hAnsi="微软雅黑" w:eastAsia="微软雅黑"/>
          <w:b w:val="0"/>
          <w:sz w:val="21"/>
        </w:rPr>
        <w:t>C. Border节点一定创建了ssh用户</w:t>
      </w:r>
    </w:p>
    <w:p w14:paraId="5CD249BE">
      <w:pPr>
        <w:spacing w:after="40"/>
        <w:ind w:left="360"/>
      </w:pPr>
      <w:r>
        <w:rPr>
          <w:rFonts w:ascii="微软雅黑" w:hAnsi="微软雅黑" w:eastAsia="微软雅黑"/>
          <w:b w:val="0"/>
          <w:sz w:val="21"/>
        </w:rPr>
        <w:t>D. Border节点一定配置了ssh client first-time enable命令</w:t>
      </w:r>
    </w:p>
    <w:p w14:paraId="36435701">
      <w:pPr>
        <w:spacing w:after="40"/>
      </w:pPr>
      <w:r>
        <w:rPr>
          <w:rFonts w:ascii="微软雅黑" w:hAnsi="微软雅黑" w:eastAsia="微软雅黑"/>
          <w:b/>
          <w:color w:val="C00000"/>
          <w:sz w:val="21"/>
        </w:rPr>
        <w:t>正确答案：ABC</w:t>
      </w:r>
    </w:p>
    <w:p w14:paraId="12C68B57">
      <w:pPr>
        <w:spacing w:after="40"/>
      </w:pPr>
      <w:r>
        <w:rPr>
          <w:rFonts w:ascii="微软雅黑" w:hAnsi="微软雅黑" w:eastAsia="微软雅黑"/>
          <w:b/>
          <w:color w:val="2E75B6"/>
          <w:sz w:val="20"/>
        </w:rPr>
        <w:t>解析（AI生成）：</w:t>
      </w:r>
      <w:r>
        <w:rPr>
          <w:rFonts w:ascii="微软雅黑" w:hAnsi="微软雅黑" w:eastAsia="微软雅黑"/>
          <w:color w:val="404040"/>
          <w:sz w:val="20"/>
        </w:rPr>
        <w:t>iMaster NCE-Campus操作的目标数据库是，符合NETCONF协议标准配置下发机制。iMaster NCE-Campus通过NETCONF协议向设备下发配置，是华为网络自动化平台的标准实现方式。Border节点在接入NCE-Campus管理时，必须创建SSH用户以建立安全管理通道，这是设备与控制器通信的必要前提。Border节点无需强制配置ssh client first-time enable命令，该命令用于首次连接时自动接受主机密钥，非配置下发必需条件。</w:t>
      </w:r>
    </w:p>
    <w:p w14:paraId="50E2647B">
      <w:pPr>
        <w:pBdr>
          <w:bottom w:val="single" w:color="D9D9D9" w:sz="6" w:space="1"/>
        </w:pBdr>
        <w:spacing w:before="80" w:after="160"/>
      </w:pPr>
    </w:p>
    <w:p w14:paraId="4261CB55">
      <w:pPr>
        <w:spacing w:after="40"/>
      </w:pPr>
      <w:r>
        <w:rPr>
          <w:rFonts w:ascii="微软雅黑" w:hAnsi="微软雅黑" w:eastAsia="微软雅黑"/>
          <w:b/>
          <w:color w:val="1F4E79"/>
          <w:sz w:val="21"/>
        </w:rPr>
        <w:t>40.【多选题】</w:t>
      </w:r>
      <w:r>
        <w:rPr>
          <w:rFonts w:ascii="微软雅黑" w:hAnsi="微软雅黑" w:eastAsia="微软雅黑"/>
          <w:sz w:val="21"/>
        </w:rPr>
        <w:t>某条EBGP路由携带了AS Path属性，其AS Path=30 20 10，那么以下哪些ASPathFilter可以匹配到这一条路由？</w:t>
      </w:r>
    </w:p>
    <w:p w14:paraId="37620401">
      <w:pPr>
        <w:spacing w:after="40"/>
        <w:ind w:left="360"/>
      </w:pPr>
      <w:r>
        <w:rPr>
          <w:rFonts w:ascii="微软雅黑" w:hAnsi="微软雅黑" w:eastAsia="微软雅黑"/>
          <w:b w:val="0"/>
          <w:sz w:val="21"/>
        </w:rPr>
        <w:t>A. ip as path-filter | deny.∗</w:t>
      </w:r>
    </w:p>
    <w:p w14:paraId="017099D6">
      <w:pPr>
        <w:spacing w:after="40"/>
        <w:ind w:left="360"/>
      </w:pPr>
      <w:r>
        <w:rPr>
          <w:rFonts w:ascii="微软雅黑" w:hAnsi="微软雅黑" w:eastAsia="微软雅黑"/>
          <w:b w:val="0"/>
          <w:sz w:val="21"/>
        </w:rPr>
        <w:t>B. ip as path-filter | deny 30∗</w:t>
      </w:r>
    </w:p>
    <w:p w14:paraId="1FF91B03">
      <w:pPr>
        <w:spacing w:after="40"/>
        <w:ind w:left="360"/>
      </w:pPr>
      <w:r>
        <w:rPr>
          <w:rFonts w:ascii="微软雅黑" w:hAnsi="微软雅黑" w:eastAsia="微软雅黑"/>
          <w:b w:val="0"/>
          <w:sz w:val="21"/>
        </w:rPr>
        <w:t>C. ip as-path-filter | deny 30$</w:t>
      </w:r>
    </w:p>
    <w:p w14:paraId="7779F1A6">
      <w:pPr>
        <w:spacing w:after="40"/>
        <w:ind w:left="360"/>
      </w:pPr>
      <w:r>
        <w:rPr>
          <w:rFonts w:ascii="微软雅黑" w:hAnsi="微软雅黑" w:eastAsia="微软雅黑"/>
          <w:b w:val="0"/>
          <w:sz w:val="21"/>
        </w:rPr>
        <w:t>D. ip as-path-filter | deny 10 20 30</w:t>
      </w:r>
    </w:p>
    <w:p w14:paraId="1B4B6953">
      <w:pPr>
        <w:spacing w:after="40"/>
      </w:pPr>
      <w:r>
        <w:rPr>
          <w:rFonts w:ascii="微软雅黑" w:hAnsi="微软雅黑" w:eastAsia="微软雅黑"/>
          <w:b/>
          <w:color w:val="C00000"/>
          <w:sz w:val="21"/>
        </w:rPr>
        <w:t>正确答案：AB</w:t>
      </w:r>
    </w:p>
    <w:p w14:paraId="063C920C">
      <w:pPr>
        <w:spacing w:after="40"/>
      </w:pPr>
      <w:r>
        <w:rPr>
          <w:rFonts w:ascii="微软雅黑" w:hAnsi="微软雅黑" w:eastAsia="微软雅黑"/>
          <w:b/>
          <w:color w:val="2E75B6"/>
          <w:sz w:val="20"/>
        </w:rPr>
        <w:t>解析（AI生成）：</w:t>
      </w:r>
      <w:r>
        <w:rPr>
          <w:rFonts w:ascii="微软雅黑" w:hAnsi="微软雅黑" w:eastAsia="微软雅黑"/>
          <w:color w:val="404040"/>
          <w:sz w:val="20"/>
        </w:rPr>
        <w:t>AS Path属性用于记录路由经过的自治系统路径。在AS Path Filter中，$$".*"$$表示匹配任意字符（包括空字符）零次或多次。选项A的$$".*"$$可匹配任意AS Path，包括$$30 20 10$$；选项B的$$30.*$$表示以$$30$$开头，后跟任意字符，也能匹配$$30 20 10$$。选项C的$$30\$$$表示以$$30$$结尾，选项D的$$10 20 30$$表示顺序匹配$$10 20 30$$，均无法匹配$$30 20 10$$。易错点在于需准确理解AS Path Filter的匹配规则，特别是通配符和顺序要求。</w:t>
      </w:r>
    </w:p>
    <w:p w14:paraId="2D2C7DE2">
      <w:pPr>
        <w:pBdr>
          <w:bottom w:val="single" w:color="D9D9D9" w:sz="6" w:space="1"/>
        </w:pBdr>
        <w:spacing w:before="80" w:after="160"/>
      </w:pPr>
    </w:p>
    <w:p w14:paraId="49651373">
      <w:pPr>
        <w:spacing w:after="40"/>
      </w:pPr>
      <w:r>
        <w:rPr>
          <w:rFonts w:ascii="微软雅黑" w:hAnsi="微软雅黑" w:eastAsia="微软雅黑"/>
          <w:b/>
          <w:color w:val="1F4E79"/>
          <w:sz w:val="21"/>
        </w:rPr>
        <w:t>41.【多选题】</w:t>
      </w:r>
      <w:r>
        <w:rPr>
          <w:rFonts w:ascii="微软雅黑" w:hAnsi="微软雅黑" w:eastAsia="微软雅黑"/>
          <w:sz w:val="21"/>
        </w:rPr>
        <w:t>SR MPLS直接使用MPLS的转发平面，因此部署SR MPLS时需要使能MPLS功能。满足如下哪些项的条件时，接口将自动开启MPLS功能？</w:t>
      </w:r>
    </w:p>
    <w:p w14:paraId="18849E3D">
      <w:pPr>
        <w:spacing w:after="40"/>
        <w:ind w:left="360"/>
      </w:pPr>
      <w:r>
        <w:rPr>
          <w:rFonts w:ascii="微软雅黑" w:hAnsi="微软雅黑" w:eastAsia="微软雅黑"/>
          <w:b w:val="0"/>
          <w:sz w:val="21"/>
        </w:rPr>
        <w:t>A. 全局视图下使能Segment Routing</w:t>
      </w:r>
    </w:p>
    <w:p w14:paraId="058A937C">
      <w:pPr>
        <w:spacing w:after="40"/>
        <w:ind w:left="360"/>
      </w:pPr>
      <w:r>
        <w:rPr>
          <w:rFonts w:ascii="微软雅黑" w:hAnsi="微软雅黑" w:eastAsia="微软雅黑"/>
          <w:b w:val="0"/>
          <w:sz w:val="21"/>
        </w:rPr>
        <w:t>B. IGP进程下配置SRGB</w:t>
      </w:r>
    </w:p>
    <w:p w14:paraId="7E334A87">
      <w:pPr>
        <w:spacing w:after="40"/>
        <w:ind w:left="360"/>
      </w:pPr>
      <w:r>
        <w:rPr>
          <w:rFonts w:ascii="微软雅黑" w:hAnsi="微软雅黑" w:eastAsia="微软雅黑"/>
          <w:b w:val="0"/>
          <w:sz w:val="21"/>
        </w:rPr>
        <w:t>C. Segment Routing视图下配置对应接口的静态邻接标签</w:t>
      </w:r>
    </w:p>
    <w:p w14:paraId="678071AD">
      <w:pPr>
        <w:spacing w:after="40"/>
        <w:ind w:left="360"/>
      </w:pPr>
      <w:r>
        <w:rPr>
          <w:rFonts w:ascii="微软雅黑" w:hAnsi="微软雅黑" w:eastAsia="微软雅黑"/>
          <w:b w:val="0"/>
          <w:sz w:val="21"/>
        </w:rPr>
        <w:t>D. IGP使能Segment Routing， 接口下使能IGP</w:t>
      </w:r>
    </w:p>
    <w:p w14:paraId="73590F49">
      <w:pPr>
        <w:spacing w:after="40"/>
      </w:pPr>
      <w:r>
        <w:rPr>
          <w:rFonts w:ascii="微软雅黑" w:hAnsi="微软雅黑" w:eastAsia="微软雅黑"/>
          <w:b/>
          <w:color w:val="C00000"/>
          <w:sz w:val="21"/>
        </w:rPr>
        <w:t>正确答案：AD</w:t>
      </w:r>
    </w:p>
    <w:p w14:paraId="5273987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【购买题库薇信：est258258】全局下使能SR，然后在协议下面使能SR MPLS，并将相应的接口通告进IGP协议，接口即可以接收和传递MPLS标签报文。</w:t>
      </w:r>
    </w:p>
    <w:p w14:paraId="0C3D2774">
      <w:pPr>
        <w:pBdr>
          <w:bottom w:val="single" w:color="D9D9D9" w:sz="6" w:space="1"/>
        </w:pBdr>
        <w:spacing w:before="80" w:after="160"/>
      </w:pPr>
    </w:p>
    <w:p w14:paraId="566E8908">
      <w:pPr>
        <w:spacing w:after="40"/>
      </w:pPr>
      <w:r>
        <w:rPr>
          <w:rFonts w:ascii="微软雅黑" w:hAnsi="微软雅黑" w:eastAsia="微软雅黑"/>
          <w:b/>
          <w:color w:val="1F4E79"/>
          <w:sz w:val="21"/>
        </w:rPr>
        <w:t>42.【多选题】</w:t>
      </w:r>
      <w:r>
        <w:rPr>
          <w:rFonts w:ascii="微软雅黑" w:hAnsi="微软雅黑" w:eastAsia="微软雅黑"/>
          <w:sz w:val="21"/>
        </w:rPr>
        <w:t>iFIT通过在业务流中插入报文头做染色标记，以此实现端到端时延和丢包等数据统计。以下关于iFIT的描述， 正确的有哪些项？</w:t>
      </w:r>
    </w:p>
    <w:p w14:paraId="72548CDD">
      <w:pPr>
        <w:spacing w:after="40"/>
        <w:ind w:left="360"/>
      </w:pPr>
      <w:r>
        <w:rPr>
          <w:rFonts w:ascii="微软雅黑" w:hAnsi="微软雅黑" w:eastAsia="微软雅黑"/>
          <w:b w:val="0"/>
          <w:sz w:val="21"/>
        </w:rPr>
        <w:t>A. 网络设备通过Telemetry技术向控制器上报信息，控制器通过计算获得时延和丢包等信息</w:t>
      </w:r>
    </w:p>
    <w:p w14:paraId="065AB78D">
      <w:pPr>
        <w:spacing w:after="40"/>
        <w:ind w:left="360"/>
      </w:pPr>
      <w:r>
        <w:rPr>
          <w:rFonts w:ascii="微软雅黑" w:hAnsi="微软雅黑" w:eastAsia="微软雅黑"/>
          <w:b w:val="0"/>
          <w:sz w:val="21"/>
        </w:rPr>
        <w:t>B. 无论是MPLS场景下还是SRv6场景下， iFIT都是带内检测， 因此可实时感知业务流状态</w:t>
      </w:r>
    </w:p>
    <w:p w14:paraId="443E8271">
      <w:pPr>
        <w:spacing w:after="40"/>
        <w:ind w:left="360"/>
      </w:pPr>
      <w:r>
        <w:rPr>
          <w:rFonts w:ascii="微软雅黑" w:hAnsi="微软雅黑" w:eastAsia="微软雅黑"/>
          <w:b w:val="0"/>
          <w:sz w:val="21"/>
        </w:rPr>
        <w:t>C. iFIT for SRv6场景通过SRH拓展头部中的Option TLV携带iFIT相关信息</w:t>
      </w:r>
    </w:p>
    <w:p w14:paraId="7106E673">
      <w:pPr>
        <w:spacing w:after="40"/>
        <w:ind w:left="360"/>
      </w:pPr>
      <w:r>
        <w:rPr>
          <w:rFonts w:ascii="微软雅黑" w:hAnsi="微软雅黑" w:eastAsia="微软雅黑"/>
          <w:b w:val="0"/>
          <w:sz w:val="21"/>
        </w:rPr>
        <w:t>D. iFIT for SR/MPLS场景中，通过标签值12来指示iFIT头部</w:t>
      </w:r>
    </w:p>
    <w:p w14:paraId="5D3CC817">
      <w:pPr>
        <w:spacing w:after="40"/>
      </w:pPr>
      <w:r>
        <w:rPr>
          <w:rFonts w:ascii="微软雅黑" w:hAnsi="微软雅黑" w:eastAsia="微软雅黑"/>
          <w:b/>
          <w:color w:val="C00000"/>
          <w:sz w:val="21"/>
        </w:rPr>
        <w:t>正确答案：ABCD</w:t>
      </w:r>
    </w:p>
    <w:p w14:paraId="0D01218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【购买题库薇信：est258258】Label：20bits，同MPLS Label，使用标签值为固定的保留标签0x0c，用于标识iFIT标签头。直接携带在标签包中，所以是带内方式。 SRv6报文中新增Destination Options Header来封装iFIT的信息，并在其中新增OptionType字段来标识iFIT报文头</w:t>
      </w:r>
    </w:p>
    <w:p w14:paraId="366E7410">
      <w:pPr>
        <w:pBdr>
          <w:bottom w:val="single" w:color="D9D9D9" w:sz="6" w:space="1"/>
        </w:pBdr>
        <w:spacing w:before="80" w:after="160"/>
      </w:pPr>
    </w:p>
    <w:p w14:paraId="7BEE4128">
      <w:pPr>
        <w:spacing w:after="40"/>
      </w:pPr>
      <w:r>
        <w:rPr>
          <w:rFonts w:ascii="微软雅黑" w:hAnsi="微软雅黑" w:eastAsia="微软雅黑"/>
          <w:b/>
          <w:color w:val="1F4E79"/>
          <w:sz w:val="21"/>
        </w:rPr>
        <w:t>43.【多选题】</w:t>
      </w:r>
      <w:r>
        <w:rPr>
          <w:rFonts w:ascii="微软雅黑" w:hAnsi="微软雅黑" w:eastAsia="微软雅黑"/>
          <w:sz w:val="21"/>
        </w:rPr>
        <w:t>华为云园区网络解决方案组件包括以下哪些项？</w:t>
      </w:r>
    </w:p>
    <w:p w14:paraId="158380B0">
      <w:pPr>
        <w:spacing w:after="40"/>
        <w:ind w:left="360"/>
      </w:pPr>
      <w:r>
        <w:rPr>
          <w:rFonts w:ascii="微软雅黑" w:hAnsi="微软雅黑" w:eastAsia="微软雅黑"/>
          <w:b w:val="0"/>
          <w:sz w:val="21"/>
        </w:rPr>
        <w:t>A. iMaster NCE-Campus</w:t>
      </w:r>
    </w:p>
    <w:p w14:paraId="360FD2C2">
      <w:pPr>
        <w:spacing w:after="40"/>
        <w:ind w:left="360"/>
      </w:pPr>
      <w:r>
        <w:rPr>
          <w:rFonts w:ascii="微软雅黑" w:hAnsi="微软雅黑" w:eastAsia="微软雅黑"/>
          <w:b w:val="0"/>
          <w:sz w:val="21"/>
        </w:rPr>
        <w:t>B. NetEngine AR系列路由器</w:t>
      </w:r>
    </w:p>
    <w:p w14:paraId="5D69042D">
      <w:pPr>
        <w:spacing w:after="40"/>
        <w:ind w:left="360"/>
      </w:pPr>
      <w:r>
        <w:rPr>
          <w:rFonts w:ascii="微软雅黑" w:hAnsi="微软雅黑" w:eastAsia="微软雅黑"/>
          <w:b w:val="0"/>
          <w:sz w:val="21"/>
        </w:rPr>
        <w:t>C. iMaster NCE-CampusInsight</w:t>
      </w:r>
    </w:p>
    <w:p w14:paraId="5790AC90">
      <w:pPr>
        <w:spacing w:after="40"/>
        <w:ind w:left="360"/>
      </w:pPr>
      <w:r>
        <w:rPr>
          <w:rFonts w:ascii="微软雅黑" w:hAnsi="微软雅黑" w:eastAsia="微软雅黑"/>
          <w:b w:val="0"/>
          <w:sz w:val="21"/>
        </w:rPr>
        <w:t>D. CloudEngine S系列交换机</w:t>
      </w:r>
    </w:p>
    <w:p w14:paraId="0B27F8A7">
      <w:pPr>
        <w:spacing w:after="40"/>
      </w:pPr>
      <w:r>
        <w:rPr>
          <w:rFonts w:ascii="微软雅黑" w:hAnsi="微软雅黑" w:eastAsia="微软雅黑"/>
          <w:b/>
          <w:color w:val="C00000"/>
          <w:sz w:val="21"/>
        </w:rPr>
        <w:t>正确答案：ABCD</w:t>
      </w:r>
    </w:p>
    <w:p w14:paraId="08A2228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【购买题库薇信：est258258】园区网的解决方案包含以上4种设备，硬件设备是AR路由器和CloudEngine S交换机，控制器是NCE-campus，分析软件是campusinsight。</w:t>
      </w:r>
    </w:p>
    <w:p w14:paraId="5CAE6CD6">
      <w:pPr>
        <w:pBdr>
          <w:bottom w:val="single" w:color="D9D9D9" w:sz="6" w:space="1"/>
        </w:pBdr>
        <w:spacing w:before="80" w:after="160"/>
      </w:pPr>
    </w:p>
    <w:p w14:paraId="7FCD1FCC">
      <w:pPr>
        <w:spacing w:after="40"/>
      </w:pPr>
      <w:r>
        <w:rPr>
          <w:rFonts w:ascii="微软雅黑" w:hAnsi="微软雅黑" w:eastAsia="微软雅黑"/>
          <w:b/>
          <w:color w:val="1F4E79"/>
          <w:sz w:val="21"/>
        </w:rPr>
        <w:t>44.【多选题】</w:t>
      </w:r>
      <w:r>
        <w:rPr>
          <w:rFonts w:ascii="微软雅黑" w:hAnsi="微软雅黑" w:eastAsia="微软雅黑"/>
          <w:sz w:val="21"/>
        </w:rPr>
        <w:t>以下关于HTTP报文的描述正确的有哪些项？</w:t>
      </w:r>
    </w:p>
    <w:p w14:paraId="40FF9D0D">
      <w:pPr>
        <w:spacing w:after="40"/>
        <w:ind w:left="360"/>
      </w:pPr>
      <w:r>
        <w:rPr>
          <w:rFonts w:ascii="微软雅黑" w:hAnsi="微软雅黑" w:eastAsia="微软雅黑"/>
          <w:b w:val="0"/>
          <w:sz w:val="21"/>
        </w:rPr>
        <w:t>A. HTTP请求报文主体是客户端要发送给Web服务器的数据</w:t>
      </w:r>
    </w:p>
    <w:p w14:paraId="770FE101">
      <w:pPr>
        <w:spacing w:after="40"/>
        <w:ind w:left="360"/>
      </w:pPr>
      <w:r>
        <w:rPr>
          <w:rFonts w:ascii="微软雅黑" w:hAnsi="微软雅黑" w:eastAsia="微软雅黑"/>
          <w:b w:val="0"/>
          <w:sz w:val="21"/>
        </w:rPr>
        <w:t>B. HTTP响应报文主体是Web服务器要返回给客户端的数据</w:t>
      </w:r>
    </w:p>
    <w:p w14:paraId="3BDB3A6F">
      <w:pPr>
        <w:spacing w:after="40"/>
        <w:ind w:left="360"/>
      </w:pPr>
      <w:r>
        <w:rPr>
          <w:rFonts w:ascii="微软雅黑" w:hAnsi="微软雅黑" w:eastAsia="微软雅黑"/>
          <w:b w:val="0"/>
          <w:sz w:val="21"/>
        </w:rPr>
        <w:t>C. 起始行在HTTP请求报文中用来说明执行结果，响应报文中说明要执行的操作</w:t>
      </w:r>
    </w:p>
    <w:p w14:paraId="1E512693">
      <w:pPr>
        <w:spacing w:after="40"/>
        <w:ind w:left="360"/>
      </w:pPr>
      <w:r>
        <w:rPr>
          <w:rFonts w:ascii="微软雅黑" w:hAnsi="微软雅黑" w:eastAsia="微软雅黑"/>
          <w:b w:val="0"/>
          <w:sz w:val="21"/>
        </w:rPr>
        <w:t>D. 首部字段用于补充关于HTTP请求和响应的附加信息</w:t>
      </w:r>
    </w:p>
    <w:p w14:paraId="30D439E4">
      <w:pPr>
        <w:spacing w:after="40"/>
      </w:pPr>
      <w:r>
        <w:rPr>
          <w:rFonts w:ascii="微软雅黑" w:hAnsi="微软雅黑" w:eastAsia="微软雅黑"/>
          <w:b/>
          <w:color w:val="C00000"/>
          <w:sz w:val="21"/>
        </w:rPr>
        <w:t>正确答案：ABD</w:t>
      </w:r>
    </w:p>
    <w:p w14:paraId="6427F86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【购买题库薇信：est258258】把HTTP请求报文和响应报文中起始行的作用说反了。</w:t>
      </w:r>
    </w:p>
    <w:p w14:paraId="12DB3300">
      <w:pPr>
        <w:pBdr>
          <w:bottom w:val="single" w:color="D9D9D9" w:sz="6" w:space="1"/>
        </w:pBdr>
        <w:spacing w:before="80" w:after="160"/>
      </w:pPr>
    </w:p>
    <w:p w14:paraId="4EDA91BC">
      <w:pPr>
        <w:spacing w:after="40"/>
      </w:pPr>
      <w:r>
        <w:rPr>
          <w:rFonts w:ascii="微软雅黑" w:hAnsi="微软雅黑" w:eastAsia="微软雅黑"/>
          <w:b/>
          <w:color w:val="1F4E79"/>
          <w:sz w:val="21"/>
        </w:rPr>
        <w:t>45.【多选题】</w:t>
      </w:r>
      <w:r>
        <w:rPr>
          <w:rFonts w:ascii="微软雅黑" w:hAnsi="微软雅黑" w:eastAsia="微软雅黑"/>
          <w:sz w:val="21"/>
        </w:rPr>
        <w:t>以下关于IKEv1的描述汇总，正确的有哪些项？</w:t>
      </w:r>
    </w:p>
    <w:p w14:paraId="68656636">
      <w:pPr>
        <w:spacing w:after="40"/>
        <w:ind w:left="360"/>
      </w:pPr>
      <w:r>
        <w:rPr>
          <w:rFonts w:ascii="微软雅黑" w:hAnsi="微软雅黑" w:eastAsia="微软雅黑"/>
          <w:b w:val="0"/>
          <w:sz w:val="21"/>
        </w:rPr>
        <w:t>A. IKE第二阶段有两种协商模式：快速模式(Quick Mode)和慢速模式(SlowMode)</w:t>
      </w:r>
    </w:p>
    <w:p w14:paraId="1B93418D">
      <w:pPr>
        <w:spacing w:after="40"/>
        <w:ind w:left="360"/>
      </w:pPr>
      <w:r>
        <w:rPr>
          <w:rFonts w:ascii="微软雅黑" w:hAnsi="微软雅黑" w:eastAsia="微软雅黑"/>
          <w:b w:val="0"/>
          <w:sz w:val="21"/>
        </w:rPr>
        <w:t>B. IKE第一阶段有两种协商模式，主模式(Main Mode)和野蛮模式(AggressiveMode)</w:t>
      </w:r>
    </w:p>
    <w:p w14:paraId="19F359CF">
      <w:pPr>
        <w:spacing w:after="40"/>
        <w:ind w:left="360"/>
      </w:pPr>
      <w:r>
        <w:rPr>
          <w:rFonts w:ascii="微软雅黑" w:hAnsi="微软雅黑" w:eastAsia="微软雅黑"/>
          <w:b w:val="0"/>
          <w:sz w:val="21"/>
        </w:rPr>
        <w:t>C. IKE第二阶段协商建立IPsec SA</w:t>
      </w:r>
    </w:p>
    <w:p w14:paraId="38D2FAC1">
      <w:pPr>
        <w:spacing w:after="40"/>
        <w:ind w:left="360"/>
      </w:pPr>
      <w:r>
        <w:rPr>
          <w:rFonts w:ascii="微软雅黑" w:hAnsi="微软雅黑" w:eastAsia="微软雅黑"/>
          <w:b w:val="0"/>
          <w:sz w:val="21"/>
        </w:rPr>
        <w:t>D. IKE第一阶段协商建立IKE SA</w:t>
      </w:r>
    </w:p>
    <w:p w14:paraId="4B057000">
      <w:pPr>
        <w:spacing w:after="40"/>
      </w:pPr>
      <w:r>
        <w:rPr>
          <w:rFonts w:ascii="微软雅黑" w:hAnsi="微软雅黑" w:eastAsia="微软雅黑"/>
          <w:b/>
          <w:color w:val="C00000"/>
          <w:sz w:val="21"/>
        </w:rPr>
        <w:t>正确答案：BCD</w:t>
      </w:r>
    </w:p>
    <w:p w14:paraId="53DAAE8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【购买题库薇信：est258258】IKE第二阶段只有一种模式。</w:t>
      </w:r>
    </w:p>
    <w:p w14:paraId="4C9DCF7D">
      <w:pPr>
        <w:pBdr>
          <w:bottom w:val="single" w:color="D9D9D9" w:sz="6" w:space="1"/>
        </w:pBdr>
        <w:spacing w:before="80" w:after="160"/>
      </w:pPr>
    </w:p>
    <w:p w14:paraId="2944E2DE">
      <w:pPr>
        <w:spacing w:after="40"/>
      </w:pPr>
      <w:r>
        <w:rPr>
          <w:rFonts w:ascii="微软雅黑" w:hAnsi="微软雅黑" w:eastAsia="微软雅黑"/>
          <w:b/>
          <w:color w:val="1F4E79"/>
          <w:sz w:val="21"/>
        </w:rPr>
        <w:t>46.【多选题】</w:t>
      </w:r>
      <w:r>
        <w:rPr>
          <w:rFonts w:ascii="微软雅黑" w:hAnsi="微软雅黑" w:eastAsia="微软雅黑"/>
          <w:sz w:val="21"/>
        </w:rPr>
        <w:t>端口安全(Port Security) 通过将部分MAC地址转换为安全MAC地址，阻止除安全MAC之外的主机通过本接口和设备通信，从而增强设备的安全性。以下哪些项属于安全MAC？</w:t>
      </w:r>
    </w:p>
    <w:p w14:paraId="06ADBB0C">
      <w:pPr>
        <w:spacing w:after="40"/>
        <w:ind w:left="360"/>
      </w:pPr>
      <w:r>
        <w:rPr>
          <w:rFonts w:ascii="微软雅黑" w:hAnsi="微软雅黑" w:eastAsia="微软雅黑"/>
          <w:b w:val="0"/>
          <w:sz w:val="21"/>
        </w:rPr>
        <w:t>A. Sticky MAC地址</w:t>
      </w:r>
    </w:p>
    <w:p w14:paraId="239DF7B2">
      <w:pPr>
        <w:spacing w:after="40"/>
        <w:ind w:left="360"/>
      </w:pPr>
      <w:r>
        <w:rPr>
          <w:rFonts w:ascii="微软雅黑" w:hAnsi="微软雅黑" w:eastAsia="微软雅黑"/>
          <w:b w:val="0"/>
          <w:sz w:val="21"/>
        </w:rPr>
        <w:t>B. Protected MAC地址</w:t>
      </w:r>
    </w:p>
    <w:p w14:paraId="3755E5B7">
      <w:pPr>
        <w:spacing w:after="40"/>
        <w:ind w:left="360"/>
      </w:pPr>
      <w:r>
        <w:rPr>
          <w:rFonts w:ascii="微软雅黑" w:hAnsi="微软雅黑" w:eastAsia="微软雅黑"/>
          <w:b w:val="0"/>
          <w:sz w:val="21"/>
        </w:rPr>
        <w:t>C. 安全静态MAC地址</w:t>
      </w:r>
    </w:p>
    <w:p w14:paraId="75EF02D1">
      <w:pPr>
        <w:spacing w:after="40"/>
        <w:ind w:left="360"/>
      </w:pPr>
      <w:r>
        <w:rPr>
          <w:rFonts w:ascii="微软雅黑" w:hAnsi="微软雅黑" w:eastAsia="微软雅黑"/>
          <w:b w:val="0"/>
          <w:sz w:val="21"/>
        </w:rPr>
        <w:t>D. 安全动态MAC地址</w:t>
      </w:r>
    </w:p>
    <w:p w14:paraId="6E0248B3">
      <w:pPr>
        <w:spacing w:after="40"/>
      </w:pPr>
      <w:r>
        <w:rPr>
          <w:rFonts w:ascii="微软雅黑" w:hAnsi="微软雅黑" w:eastAsia="微软雅黑"/>
          <w:b/>
          <w:color w:val="C00000"/>
          <w:sz w:val="21"/>
        </w:rPr>
        <w:t>正确答案：ACD</w:t>
      </w:r>
    </w:p>
    <w:p w14:paraId="3F2344F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【购买题库薇信：est258258】protect是端口安全的一个保护动作</w:t>
      </w:r>
    </w:p>
    <w:p w14:paraId="75CDCA99">
      <w:pPr>
        <w:pBdr>
          <w:bottom w:val="single" w:color="D9D9D9" w:sz="6" w:space="1"/>
        </w:pBdr>
        <w:spacing w:before="80" w:after="160"/>
      </w:pPr>
    </w:p>
    <w:p w14:paraId="1383CB3D">
      <w:pPr>
        <w:spacing w:after="40"/>
      </w:pPr>
      <w:r>
        <w:rPr>
          <w:rFonts w:ascii="微软雅黑" w:hAnsi="微软雅黑" w:eastAsia="微软雅黑"/>
          <w:b/>
          <w:color w:val="1F4E79"/>
          <w:sz w:val="21"/>
        </w:rPr>
        <w:t>47.【多选题】</w:t>
      </w:r>
      <w:r>
        <w:rPr>
          <w:rFonts w:ascii="微软雅黑" w:hAnsi="微软雅黑" w:eastAsia="微软雅黑"/>
          <w:sz w:val="21"/>
        </w:rPr>
        <w:t>以下关于BGP4+的MP_REACH NLRI属性的描述，正确的是哪些项？</w:t>
      </w:r>
    </w:p>
    <w:p w14:paraId="20DC6D00">
      <w:pPr>
        <w:spacing w:after="40"/>
        <w:ind w:left="360"/>
      </w:pPr>
      <w:r>
        <w:rPr>
          <w:rFonts w:ascii="微软雅黑" w:hAnsi="微软雅黑" w:eastAsia="微软雅黑"/>
          <w:b w:val="0"/>
          <w:sz w:val="21"/>
        </w:rPr>
        <w:t>A. AFI(address family)值为2，代表IPv6</w:t>
      </w:r>
    </w:p>
    <w:p w14:paraId="1E037F10">
      <w:pPr>
        <w:spacing w:after="40"/>
        <w:ind w:left="360"/>
      </w:pPr>
      <w:r>
        <w:rPr>
          <w:rFonts w:ascii="微软雅黑" w:hAnsi="微软雅黑" w:eastAsia="微软雅黑"/>
          <w:b w:val="0"/>
          <w:sz w:val="21"/>
        </w:rPr>
        <w:t>B. NLRI字段携带IPv6路由前缀和掩码信息</w:t>
      </w:r>
    </w:p>
    <w:p w14:paraId="00584523">
      <w:pPr>
        <w:spacing w:after="40"/>
        <w:ind w:left="360"/>
      </w:pPr>
      <w:r>
        <w:rPr>
          <w:rFonts w:ascii="微软雅黑" w:hAnsi="微软雅黑" w:eastAsia="微软雅黑"/>
          <w:b w:val="0"/>
          <w:sz w:val="21"/>
        </w:rPr>
        <w:t>C. 下一跳地址长度可以为16或者32</w:t>
      </w:r>
    </w:p>
    <w:p w14:paraId="19AD9697">
      <w:pPr>
        <w:spacing w:after="40"/>
        <w:ind w:left="360"/>
      </w:pPr>
      <w:r>
        <w:rPr>
          <w:rFonts w:ascii="微软雅黑" w:hAnsi="微软雅黑" w:eastAsia="微软雅黑"/>
          <w:b w:val="0"/>
          <w:sz w:val="21"/>
        </w:rPr>
        <w:t>D. 当下一跳地址长度为16时，Network Address of Next Hop携带的是链路本地地址</w:t>
      </w:r>
    </w:p>
    <w:p w14:paraId="79BB9DC6">
      <w:pPr>
        <w:spacing w:after="40"/>
      </w:pPr>
      <w:r>
        <w:rPr>
          <w:rFonts w:ascii="微软雅黑" w:hAnsi="微软雅黑" w:eastAsia="微软雅黑"/>
          <w:b/>
          <w:color w:val="C00000"/>
          <w:sz w:val="21"/>
        </w:rPr>
        <w:t>正确答案：ABC</w:t>
      </w:r>
    </w:p>
    <w:p w14:paraId="337662D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【购买题库薇信：est258258】下一跳长度为16时，携带的是全球单播地址</w:t>
      </w:r>
    </w:p>
    <w:p w14:paraId="59D09031">
      <w:pPr>
        <w:pBdr>
          <w:bottom w:val="single" w:color="D9D9D9" w:sz="6" w:space="1"/>
        </w:pBdr>
        <w:spacing w:before="80" w:after="160"/>
      </w:pPr>
    </w:p>
    <w:p w14:paraId="2825642C">
      <w:pPr>
        <w:spacing w:after="40"/>
      </w:pPr>
      <w:r>
        <w:rPr>
          <w:rFonts w:ascii="微软雅黑" w:hAnsi="微软雅黑" w:eastAsia="微软雅黑"/>
          <w:b/>
          <w:color w:val="1F4E79"/>
          <w:sz w:val="21"/>
        </w:rPr>
        <w:t>48.【多选题】</w:t>
      </w:r>
      <w:r>
        <w:rPr>
          <w:rFonts w:ascii="微软雅黑" w:hAnsi="微软雅黑" w:eastAsia="微软雅黑"/>
          <w:sz w:val="21"/>
        </w:rPr>
        <w:t>OSPF协议的Router LSA中包含的Link Type有哪些类型？</w:t>
      </w:r>
    </w:p>
    <w:p w14:paraId="2FA4905E">
      <w:pPr>
        <w:spacing w:after="40"/>
        <w:ind w:left="360"/>
      </w:pPr>
      <w:r>
        <w:rPr>
          <w:rFonts w:ascii="微软雅黑" w:hAnsi="微软雅黑" w:eastAsia="微软雅黑"/>
          <w:b w:val="0"/>
          <w:sz w:val="21"/>
        </w:rPr>
        <w:t>A. P-2-P</w:t>
      </w:r>
    </w:p>
    <w:p w14:paraId="2C756C34">
      <w:pPr>
        <w:spacing w:after="40"/>
        <w:ind w:left="360"/>
      </w:pPr>
      <w:r>
        <w:rPr>
          <w:rFonts w:ascii="微软雅黑" w:hAnsi="微软雅黑" w:eastAsia="微软雅黑"/>
          <w:b w:val="0"/>
          <w:sz w:val="21"/>
        </w:rPr>
        <w:t>B. TransNet</w:t>
      </w:r>
    </w:p>
    <w:p w14:paraId="72B6176C">
      <w:pPr>
        <w:spacing w:after="40"/>
        <w:ind w:left="360"/>
      </w:pPr>
      <w:r>
        <w:rPr>
          <w:rFonts w:ascii="微软雅黑" w:hAnsi="微软雅黑" w:eastAsia="微软雅黑"/>
          <w:b w:val="0"/>
          <w:sz w:val="21"/>
        </w:rPr>
        <w:t>C. StubNet</w:t>
      </w:r>
    </w:p>
    <w:p w14:paraId="20E944EA">
      <w:pPr>
        <w:spacing w:after="40"/>
        <w:ind w:left="360"/>
      </w:pPr>
      <w:r>
        <w:rPr>
          <w:rFonts w:ascii="微软雅黑" w:hAnsi="微软雅黑" w:eastAsia="微软雅黑"/>
          <w:b w:val="0"/>
          <w:sz w:val="21"/>
        </w:rPr>
        <w:t>D. Vlink</w:t>
      </w:r>
    </w:p>
    <w:p w14:paraId="5CCCE712">
      <w:pPr>
        <w:spacing w:after="40"/>
      </w:pPr>
      <w:r>
        <w:rPr>
          <w:rFonts w:ascii="微软雅黑" w:hAnsi="微软雅黑" w:eastAsia="微软雅黑"/>
          <w:b/>
          <w:color w:val="C00000"/>
          <w:sz w:val="21"/>
        </w:rPr>
        <w:t>正确答案：ABCD</w:t>
      </w:r>
    </w:p>
    <w:p w14:paraId="15D3A3A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【购买题库薇信：est258258】inter-area-prifix是3类LSA，inter-area-router是4类，ASE是5类，link是8类，intra是9类。参见各类LSA工作原理。</w:t>
      </w:r>
    </w:p>
    <w:p w14:paraId="2F13CBA1">
      <w:pPr>
        <w:pBdr>
          <w:bottom w:val="single" w:color="D9D9D9" w:sz="6" w:space="1"/>
        </w:pBdr>
        <w:spacing w:before="80" w:after="160"/>
      </w:pPr>
    </w:p>
    <w:p w14:paraId="42BD98A7">
      <w:pPr>
        <w:spacing w:after="40"/>
      </w:pPr>
      <w:r>
        <w:rPr>
          <w:rFonts w:ascii="微软雅黑" w:hAnsi="微软雅黑" w:eastAsia="微软雅黑"/>
          <w:b/>
          <w:color w:val="1F4E79"/>
          <w:sz w:val="21"/>
        </w:rPr>
        <w:t>49.【多选题】</w:t>
      </w:r>
      <w:r>
        <w:rPr>
          <w:rFonts w:ascii="微软雅黑" w:hAnsi="微软雅黑" w:eastAsia="微软雅黑"/>
          <w:sz w:val="21"/>
        </w:rPr>
        <w:t>以下关于MPLS中标签封装格式的描述，正确的是哪些项？</w:t>
      </w:r>
    </w:p>
    <w:p w14:paraId="4754DFD0">
      <w:pPr>
        <w:spacing w:after="40"/>
        <w:ind w:left="360"/>
      </w:pPr>
      <w:r>
        <w:rPr>
          <w:rFonts w:ascii="微软雅黑" w:hAnsi="微软雅黑" w:eastAsia="微软雅黑"/>
          <w:b w:val="0"/>
          <w:sz w:val="21"/>
        </w:rPr>
        <w:t>A. MPLS单个标签的总长度为4个字节</w:t>
      </w:r>
    </w:p>
    <w:p w14:paraId="16FDEE32">
      <w:pPr>
        <w:spacing w:after="40"/>
        <w:ind w:left="360"/>
      </w:pPr>
      <w:r>
        <w:rPr>
          <w:rFonts w:ascii="微软雅黑" w:hAnsi="微软雅黑" w:eastAsia="微软雅黑"/>
          <w:b w:val="0"/>
          <w:sz w:val="21"/>
        </w:rPr>
        <w:t>B. 标签中的TTL字段和IP分组中的TTL (Time To Live，生存时间)意义相似，也具有防止环路的作用</w:t>
      </w:r>
    </w:p>
    <w:p w14:paraId="57CF55B4">
      <w:pPr>
        <w:spacing w:after="40"/>
        <w:ind w:left="360"/>
      </w:pPr>
      <w:r>
        <w:rPr>
          <w:rFonts w:ascii="微软雅黑" w:hAnsi="微软雅黑" w:eastAsia="微软雅黑"/>
          <w:b w:val="0"/>
          <w:sz w:val="21"/>
        </w:rPr>
        <w:t>C. 标签中的S字段长度为1bit，用于标识该标签是否是栈底标签，值为1时表明为倒数第二层标签</w:t>
      </w:r>
    </w:p>
    <w:p w14:paraId="4246120D">
      <w:pPr>
        <w:spacing w:after="40"/>
        <w:ind w:left="360"/>
      </w:pPr>
      <w:r>
        <w:rPr>
          <w:rFonts w:ascii="微软雅黑" w:hAnsi="微软雅黑" w:eastAsia="微软雅黑"/>
          <w:b w:val="0"/>
          <w:sz w:val="21"/>
        </w:rPr>
        <w:t>D. 对于以太网、PPP的分组，标签堆栈像“垫层”一样，位于二层报头与数据之间；有VLAN tag时，MPLS头放在以太头与VLAN tag之间</w:t>
      </w:r>
    </w:p>
    <w:p w14:paraId="1DC28F90">
      <w:pPr>
        <w:spacing w:after="40"/>
      </w:pPr>
      <w:r>
        <w:rPr>
          <w:rFonts w:ascii="微软雅黑" w:hAnsi="微软雅黑" w:eastAsia="微软雅黑"/>
          <w:b/>
          <w:color w:val="C00000"/>
          <w:sz w:val="21"/>
        </w:rPr>
        <w:t>正确答案：AB</w:t>
      </w:r>
    </w:p>
    <w:p w14:paraId="566A5A6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【购买题库薇信：est258258】题目解析：【购买题库薇信：est258258】S置1时代表栈底标签，是最后一个标签的意思。标签应该在L2和L3头之间，不管有没有VLAN TAG</w:t>
      </w:r>
    </w:p>
    <w:p w14:paraId="2779CCD0">
      <w:pPr>
        <w:pBdr>
          <w:bottom w:val="single" w:color="D9D9D9" w:sz="6" w:space="1"/>
        </w:pBdr>
        <w:spacing w:before="80" w:after="160"/>
      </w:pPr>
    </w:p>
    <w:p w14:paraId="1D8A1307">
      <w:pPr>
        <w:spacing w:after="40"/>
      </w:pPr>
      <w:r>
        <w:rPr>
          <w:rFonts w:ascii="微软雅黑" w:hAnsi="微软雅黑" w:eastAsia="微软雅黑"/>
          <w:b/>
          <w:color w:val="1F4E79"/>
          <w:sz w:val="21"/>
        </w:rPr>
        <w:t>50.【多选题】</w:t>
      </w:r>
      <w:r>
        <w:rPr>
          <w:rFonts w:ascii="微软雅黑" w:hAnsi="微软雅黑" w:eastAsia="微软雅黑"/>
          <w:sz w:val="21"/>
        </w:rPr>
        <w:t>当客户端通过802.1X认证后，RADIUS服务器支持下发以下哪些授权信息？</w:t>
      </w:r>
    </w:p>
    <w:p w14:paraId="2334A9FA">
      <w:pPr>
        <w:spacing w:after="40"/>
        <w:ind w:left="360"/>
      </w:pPr>
      <w:r>
        <w:rPr>
          <w:rFonts w:ascii="微软雅黑" w:hAnsi="微软雅黑" w:eastAsia="微软雅黑"/>
          <w:b w:val="0"/>
          <w:sz w:val="21"/>
        </w:rPr>
        <w:t>A. MAC</w:t>
      </w:r>
    </w:p>
    <w:p w14:paraId="3640326B">
      <w:pPr>
        <w:spacing w:after="40"/>
        <w:ind w:left="360"/>
      </w:pPr>
      <w:r>
        <w:rPr>
          <w:rFonts w:ascii="微软雅黑" w:hAnsi="微软雅黑" w:eastAsia="微软雅黑"/>
          <w:b w:val="0"/>
          <w:sz w:val="21"/>
        </w:rPr>
        <w:t>B. VLAN</w:t>
      </w:r>
    </w:p>
    <w:p w14:paraId="17412341">
      <w:pPr>
        <w:spacing w:after="40"/>
        <w:ind w:left="360"/>
      </w:pPr>
      <w:r>
        <w:rPr>
          <w:rFonts w:ascii="微软雅黑" w:hAnsi="微软雅黑" w:eastAsia="微软雅黑"/>
          <w:b w:val="0"/>
          <w:sz w:val="21"/>
        </w:rPr>
        <w:t>C. UCL组</w:t>
      </w:r>
    </w:p>
    <w:p w14:paraId="7EF33825">
      <w:pPr>
        <w:spacing w:after="40"/>
        <w:ind w:left="360"/>
      </w:pPr>
      <w:r>
        <w:rPr>
          <w:rFonts w:ascii="微软雅黑" w:hAnsi="微软雅黑" w:eastAsia="微软雅黑"/>
          <w:b w:val="0"/>
          <w:sz w:val="21"/>
        </w:rPr>
        <w:t>D. ACL</w:t>
      </w:r>
    </w:p>
    <w:p w14:paraId="3711DE2B">
      <w:pPr>
        <w:spacing w:after="40"/>
      </w:pPr>
      <w:r>
        <w:rPr>
          <w:rFonts w:ascii="微软雅黑" w:hAnsi="微软雅黑" w:eastAsia="微软雅黑"/>
          <w:b/>
          <w:color w:val="C00000"/>
          <w:sz w:val="21"/>
        </w:rPr>
        <w:t>正确答案：BCD</w:t>
      </w:r>
    </w:p>
    <w:p w14:paraId="218E707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【购买题库薇信：est258258】授权信息参见NCE控制器的授权部分</w:t>
      </w:r>
    </w:p>
    <w:p w14:paraId="27588F8A">
      <w:pPr>
        <w:pBdr>
          <w:bottom w:val="single" w:color="D9D9D9" w:sz="6" w:space="1"/>
        </w:pBdr>
        <w:spacing w:before="80" w:after="160"/>
      </w:pPr>
    </w:p>
    <w:p w14:paraId="1DB6CEBB">
      <w:pPr>
        <w:spacing w:after="40"/>
      </w:pPr>
      <w:r>
        <w:rPr>
          <w:rFonts w:ascii="微软雅黑" w:hAnsi="微软雅黑" w:eastAsia="微软雅黑"/>
          <w:b/>
          <w:color w:val="1F4E79"/>
          <w:sz w:val="21"/>
        </w:rPr>
        <w:t>51.【多选题】</w:t>
      </w:r>
      <w:r>
        <w:rPr>
          <w:rFonts w:ascii="微软雅黑" w:hAnsi="微软雅黑" w:eastAsia="微软雅黑"/>
          <w:sz w:val="21"/>
        </w:rPr>
        <w:t>iMaster NCE-CampusInsight的部署方式包括以下哪些项？</w:t>
      </w:r>
    </w:p>
    <w:p w14:paraId="6D116C6D">
      <w:pPr>
        <w:spacing w:after="40"/>
        <w:ind w:left="360"/>
      </w:pPr>
      <w:r>
        <w:rPr>
          <w:rFonts w:ascii="微软雅黑" w:hAnsi="微软雅黑" w:eastAsia="微软雅黑"/>
          <w:b w:val="0"/>
          <w:sz w:val="21"/>
        </w:rPr>
        <w:t>A. 本地CloudCampus部署</w:t>
      </w:r>
    </w:p>
    <w:p w14:paraId="5445C272">
      <w:pPr>
        <w:spacing w:after="40"/>
        <w:ind w:left="360"/>
      </w:pPr>
      <w:r>
        <w:rPr>
          <w:rFonts w:ascii="微软雅黑" w:hAnsi="微软雅黑" w:eastAsia="微软雅黑"/>
          <w:b w:val="0"/>
          <w:sz w:val="21"/>
        </w:rPr>
        <w:t>B. 本地独立部署</w:t>
      </w:r>
    </w:p>
    <w:p w14:paraId="2AC8F1B2">
      <w:pPr>
        <w:spacing w:after="40"/>
        <w:ind w:left="360"/>
      </w:pPr>
      <w:r>
        <w:rPr>
          <w:rFonts w:ascii="微软雅黑" w:hAnsi="微软雅黑" w:eastAsia="微软雅黑"/>
          <w:b w:val="0"/>
          <w:sz w:val="21"/>
        </w:rPr>
        <w:t>C. 华为公有云CloudCampus部署</w:t>
      </w:r>
    </w:p>
    <w:p w14:paraId="7DEC4DB0">
      <w:pPr>
        <w:spacing w:after="40"/>
        <w:ind w:left="360"/>
      </w:pPr>
      <w:r>
        <w:rPr>
          <w:rFonts w:ascii="微软雅黑" w:hAnsi="微软雅黑" w:eastAsia="微软雅黑"/>
          <w:b w:val="0"/>
          <w:sz w:val="21"/>
        </w:rPr>
        <w:t>D. MSP自建云CloudCampus部署</w:t>
      </w:r>
    </w:p>
    <w:p w14:paraId="1D279301">
      <w:pPr>
        <w:spacing w:after="40"/>
      </w:pPr>
      <w:r>
        <w:rPr>
          <w:rFonts w:ascii="微软雅黑" w:hAnsi="微软雅黑" w:eastAsia="微软雅黑"/>
          <w:b/>
          <w:color w:val="C00000"/>
          <w:sz w:val="21"/>
        </w:rPr>
        <w:t>正确答案：ABCD</w:t>
      </w:r>
    </w:p>
    <w:p w14:paraId="202D2FA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【购买题库薇信：est258258】以上方式都能部署NCE</w:t>
      </w:r>
    </w:p>
    <w:p w14:paraId="1367992C">
      <w:pPr>
        <w:pBdr>
          <w:bottom w:val="single" w:color="D9D9D9" w:sz="6" w:space="1"/>
        </w:pBdr>
        <w:spacing w:before="80" w:after="160"/>
      </w:pPr>
    </w:p>
    <w:p w14:paraId="4CB4A6E2">
      <w:pPr>
        <w:spacing w:after="40"/>
      </w:pPr>
      <w:r>
        <w:rPr>
          <w:rFonts w:ascii="微软雅黑" w:hAnsi="微软雅黑" w:eastAsia="微软雅黑"/>
          <w:b/>
          <w:color w:val="1F4E79"/>
          <w:sz w:val="21"/>
        </w:rPr>
        <w:t>52.【多选题】</w:t>
      </w:r>
      <w:r>
        <w:rPr>
          <w:rFonts w:ascii="微软雅黑" w:hAnsi="微软雅黑" w:eastAsia="微软雅黑"/>
          <w:sz w:val="21"/>
        </w:rPr>
        <w:t>OPS (Open ProgrammabilitySystem，开放可编程系统)是指设备通过提供统一的应用程序接口API来开放系统，使得系统具备可编程能力。客户端可以通过哪些HTTP方法实现对网络设备的管理？</w:t>
      </w:r>
    </w:p>
    <w:p w14:paraId="76340F70">
      <w:pPr>
        <w:spacing w:after="40"/>
        <w:ind w:left="360"/>
      </w:pPr>
      <w:r>
        <w:rPr>
          <w:rFonts w:ascii="微软雅黑" w:hAnsi="微软雅黑" w:eastAsia="微软雅黑"/>
          <w:b w:val="0"/>
          <w:sz w:val="21"/>
        </w:rPr>
        <w:t>A. DELETE</w:t>
      </w:r>
    </w:p>
    <w:p w14:paraId="67CCA744">
      <w:pPr>
        <w:spacing w:after="40"/>
        <w:ind w:left="360"/>
      </w:pPr>
      <w:r>
        <w:rPr>
          <w:rFonts w:ascii="微软雅黑" w:hAnsi="微软雅黑" w:eastAsia="微软雅黑"/>
          <w:b w:val="0"/>
          <w:sz w:val="21"/>
        </w:rPr>
        <w:t>B. GET</w:t>
      </w:r>
    </w:p>
    <w:p w14:paraId="4EA11C3F">
      <w:pPr>
        <w:spacing w:after="40"/>
        <w:ind w:left="360"/>
      </w:pPr>
      <w:r>
        <w:rPr>
          <w:rFonts w:ascii="微软雅黑" w:hAnsi="微软雅黑" w:eastAsia="微软雅黑"/>
          <w:b w:val="0"/>
          <w:sz w:val="21"/>
        </w:rPr>
        <w:t>C. POST</w:t>
      </w:r>
    </w:p>
    <w:p w14:paraId="50B5611C">
      <w:pPr>
        <w:spacing w:after="40"/>
        <w:ind w:left="360"/>
      </w:pPr>
      <w:r>
        <w:rPr>
          <w:rFonts w:ascii="微软雅黑" w:hAnsi="微软雅黑" w:eastAsia="微软雅黑"/>
          <w:b w:val="0"/>
          <w:sz w:val="21"/>
        </w:rPr>
        <w:t>D. PUT</w:t>
      </w:r>
    </w:p>
    <w:p w14:paraId="58F1C2DC">
      <w:pPr>
        <w:spacing w:after="40"/>
      </w:pPr>
      <w:r>
        <w:rPr>
          <w:rFonts w:ascii="微软雅黑" w:hAnsi="微软雅黑" w:eastAsia="微软雅黑"/>
          <w:b/>
          <w:color w:val="C00000"/>
          <w:sz w:val="21"/>
        </w:rPr>
        <w:t>正确答案：ABCD</w:t>
      </w:r>
    </w:p>
    <w:p w14:paraId="744EBFF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【购买题库薇信：est258258】OPS 支持 HTTP 方法：GET POST PUT DELETE</w:t>
      </w:r>
    </w:p>
    <w:p w14:paraId="0EF73C9B">
      <w:pPr>
        <w:pBdr>
          <w:bottom w:val="single" w:color="D9D9D9" w:sz="6" w:space="1"/>
        </w:pBdr>
        <w:spacing w:before="80" w:after="160"/>
      </w:pPr>
    </w:p>
    <w:p w14:paraId="23B34ED1">
      <w:pPr>
        <w:spacing w:after="40"/>
      </w:pPr>
      <w:r>
        <w:rPr>
          <w:rFonts w:ascii="微软雅黑" w:hAnsi="微软雅黑" w:eastAsia="微软雅黑"/>
          <w:b/>
          <w:color w:val="1F4E79"/>
          <w:sz w:val="21"/>
        </w:rPr>
        <w:t>53.【多选题】</w:t>
      </w:r>
      <w:r>
        <w:rPr>
          <w:rFonts w:ascii="微软雅黑" w:hAnsi="微软雅黑" w:eastAsia="微软雅黑"/>
          <w:sz w:val="21"/>
        </w:rPr>
        <w:t>广域优化是提高数据在WAN链路上的传输质量和效率的一系列技术，包括FEC、多发选收和逐包负载分担等，通过提高应用对链路质量的适应性，当链路质量下降时，保障良好的应用体验。以下哪些技术可以解决或者优化丢包问题？</w:t>
      </w:r>
    </w:p>
    <w:p w14:paraId="174ABE07">
      <w:pPr>
        <w:spacing w:after="40"/>
        <w:ind w:left="360"/>
      </w:pPr>
      <w:r>
        <w:rPr>
          <w:rFonts w:ascii="微软雅黑" w:hAnsi="微软雅黑" w:eastAsia="微软雅黑"/>
          <w:b w:val="0"/>
          <w:sz w:val="21"/>
        </w:rPr>
        <w:t>A. D-FEC</w:t>
      </w:r>
    </w:p>
    <w:p w14:paraId="0539BC18">
      <w:pPr>
        <w:spacing w:after="40"/>
        <w:ind w:left="360"/>
      </w:pPr>
      <w:r>
        <w:rPr>
          <w:rFonts w:ascii="微软雅黑" w:hAnsi="微软雅黑" w:eastAsia="微软雅黑"/>
          <w:b w:val="0"/>
          <w:sz w:val="21"/>
        </w:rPr>
        <w:t>B. 逐包负载分担技术</w:t>
      </w:r>
    </w:p>
    <w:p w14:paraId="6C3237D9">
      <w:pPr>
        <w:spacing w:after="40"/>
        <w:ind w:left="360"/>
      </w:pPr>
      <w:r>
        <w:rPr>
          <w:rFonts w:ascii="微软雅黑" w:hAnsi="微软雅黑" w:eastAsia="微软雅黑"/>
          <w:b w:val="0"/>
          <w:sz w:val="21"/>
        </w:rPr>
        <w:t>C. 多发选收技术</w:t>
      </w:r>
    </w:p>
    <w:p w14:paraId="244574C1">
      <w:pPr>
        <w:spacing w:after="40"/>
        <w:ind w:left="360"/>
      </w:pPr>
      <w:r>
        <w:rPr>
          <w:rFonts w:ascii="微软雅黑" w:hAnsi="微软雅黑" w:eastAsia="微软雅黑"/>
          <w:b w:val="0"/>
          <w:sz w:val="21"/>
        </w:rPr>
        <w:t>D. A-FEC</w:t>
      </w:r>
    </w:p>
    <w:p w14:paraId="50BF2263">
      <w:pPr>
        <w:spacing w:after="40"/>
      </w:pPr>
      <w:r>
        <w:rPr>
          <w:rFonts w:ascii="微软雅黑" w:hAnsi="微软雅黑" w:eastAsia="微软雅黑"/>
          <w:b/>
          <w:color w:val="C00000"/>
          <w:sz w:val="21"/>
        </w:rPr>
        <w:t>正确答案：ACD</w:t>
      </w:r>
    </w:p>
    <w:p w14:paraId="43A8DA4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【购买题库薇信：est258258】广域优化抗丢包：A-FEC D-FEC 多发选收。</w:t>
      </w:r>
    </w:p>
    <w:p w14:paraId="62DA9158">
      <w:pPr>
        <w:pBdr>
          <w:bottom w:val="single" w:color="D9D9D9" w:sz="6" w:space="1"/>
        </w:pBdr>
        <w:spacing w:before="80" w:after="160"/>
      </w:pPr>
    </w:p>
    <w:p w14:paraId="17232A75">
      <w:pPr>
        <w:spacing w:after="40"/>
      </w:pPr>
      <w:r>
        <w:rPr>
          <w:rFonts w:ascii="微软雅黑" w:hAnsi="微软雅黑" w:eastAsia="微软雅黑"/>
          <w:b/>
          <w:color w:val="1F4E79"/>
          <w:sz w:val="21"/>
        </w:rPr>
        <w:t>54.【多选题】</w:t>
      </w:r>
      <w:r>
        <w:rPr>
          <w:rFonts w:ascii="微软雅黑" w:hAnsi="微软雅黑" w:eastAsia="微软雅黑"/>
          <w:sz w:val="21"/>
        </w:rPr>
        <w:t>SR Policy三元组包含以下哪些内容？</w:t>
      </w:r>
    </w:p>
    <w:p w14:paraId="6B6FFA91">
      <w:pPr>
        <w:spacing w:after="40"/>
        <w:ind w:left="360"/>
      </w:pPr>
      <w:r>
        <w:rPr>
          <w:rFonts w:ascii="微软雅黑" w:hAnsi="微软雅黑" w:eastAsia="微软雅黑"/>
          <w:b w:val="0"/>
          <w:sz w:val="21"/>
        </w:rPr>
        <w:t>A. dscp</w:t>
      </w:r>
    </w:p>
    <w:p w14:paraId="16212BCD">
      <w:pPr>
        <w:spacing w:after="40"/>
        <w:ind w:left="360"/>
      </w:pPr>
      <w:r>
        <w:rPr>
          <w:rFonts w:ascii="微软雅黑" w:hAnsi="微软雅黑" w:eastAsia="微软雅黑"/>
          <w:b w:val="0"/>
          <w:sz w:val="21"/>
        </w:rPr>
        <w:t>B. color</w:t>
      </w:r>
    </w:p>
    <w:p w14:paraId="630EA4F2">
      <w:pPr>
        <w:spacing w:after="40"/>
        <w:ind w:left="360"/>
      </w:pPr>
      <w:r>
        <w:rPr>
          <w:rFonts w:ascii="微软雅黑" w:hAnsi="微软雅黑" w:eastAsia="微软雅黑"/>
          <w:b w:val="0"/>
          <w:sz w:val="21"/>
        </w:rPr>
        <w:t>C. headend</w:t>
      </w:r>
    </w:p>
    <w:p w14:paraId="321B6011">
      <w:pPr>
        <w:spacing w:after="40"/>
        <w:ind w:left="360"/>
      </w:pPr>
      <w:r>
        <w:rPr>
          <w:rFonts w:ascii="微软雅黑" w:hAnsi="微软雅黑" w:eastAsia="微软雅黑"/>
          <w:b w:val="0"/>
          <w:sz w:val="21"/>
        </w:rPr>
        <w:t>D. endpoint</w:t>
      </w:r>
    </w:p>
    <w:p w14:paraId="3894CCB8">
      <w:pPr>
        <w:spacing w:after="40"/>
      </w:pPr>
      <w:r>
        <w:rPr>
          <w:rFonts w:ascii="微软雅黑" w:hAnsi="微软雅黑" w:eastAsia="微软雅黑"/>
          <w:b/>
          <w:color w:val="C00000"/>
          <w:sz w:val="21"/>
        </w:rPr>
        <w:t>正确答案：BCD</w:t>
      </w:r>
    </w:p>
    <w:p w14:paraId="7872CDF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 [图片]</w:t>
      </w:r>
    </w:p>
    <w:p w14:paraId="4FE1B76E">
      <w:pPr>
        <w:pBdr>
          <w:bottom w:val="single" w:color="D9D9D9" w:sz="6" w:space="1"/>
        </w:pBdr>
        <w:spacing w:before="80" w:after="160"/>
      </w:pPr>
    </w:p>
    <w:p w14:paraId="1F5E2559">
      <w:pPr>
        <w:spacing w:after="40"/>
      </w:pPr>
      <w:r>
        <w:rPr>
          <w:rFonts w:ascii="微软雅黑" w:hAnsi="微软雅黑" w:eastAsia="微软雅黑"/>
          <w:b/>
          <w:color w:val="1F4E79"/>
          <w:sz w:val="21"/>
        </w:rPr>
        <w:t>55.【多选题】</w:t>
      </w:r>
      <w:r>
        <w:rPr>
          <w:rFonts w:ascii="微软雅黑" w:hAnsi="微软雅黑" w:eastAsia="微软雅黑"/>
          <w:sz w:val="21"/>
        </w:rPr>
        <w:t>如图所示，R1、 R2、 R3、R4都属于OSPF区域0，链路的Cost值已在图中列出。R1、R2、 R3、 R4的Loopback0接口已通告入OSPF协议。R1、 R2、R3与R4使用Loopback0作为连接接口，建立IBGP对等体关系，R1、 R2、R3是R4的客户端。R4的直连网段172.20.1.4/32已通告入BGP协议。根据以上信息判断，关于R1访问172.20.1.4/32的流量走向，以下描述正确的是哪些项？ [图片]</w:t>
      </w:r>
    </w:p>
    <w:p w14:paraId="45C9341D">
      <w:pPr>
        <w:spacing w:after="40"/>
        <w:ind w:left="360"/>
      </w:pPr>
      <w:r>
        <w:rPr>
          <w:rFonts w:ascii="微软雅黑" w:hAnsi="微软雅黑" w:eastAsia="微软雅黑"/>
          <w:b w:val="0"/>
          <w:sz w:val="21"/>
        </w:rPr>
        <w:t>A. 优选的路径是R1-R3-R4</w:t>
      </w:r>
    </w:p>
    <w:p w14:paraId="36912779">
      <w:pPr>
        <w:spacing w:after="40"/>
        <w:ind w:left="360"/>
      </w:pPr>
      <w:r>
        <w:rPr>
          <w:rFonts w:ascii="微软雅黑" w:hAnsi="微软雅黑" w:eastAsia="微软雅黑"/>
          <w:b w:val="0"/>
          <w:sz w:val="21"/>
        </w:rPr>
        <w:t>B. 在R3掉电、启动的2个过程中，都会有丢包</w:t>
      </w:r>
    </w:p>
    <w:p w14:paraId="22044BC7">
      <w:pPr>
        <w:spacing w:after="40"/>
        <w:ind w:left="360"/>
      </w:pPr>
      <w:r>
        <w:rPr>
          <w:rFonts w:ascii="微软雅黑" w:hAnsi="微软雅黑" w:eastAsia="微软雅黑"/>
          <w:b w:val="0"/>
          <w:sz w:val="21"/>
        </w:rPr>
        <w:t>C. 优选的路径是R1-R2-R4</w:t>
      </w:r>
    </w:p>
    <w:p w14:paraId="3A7E640E">
      <w:pPr>
        <w:spacing w:after="40"/>
        <w:ind w:left="360"/>
      </w:pPr>
      <w:r>
        <w:rPr>
          <w:rFonts w:ascii="微软雅黑" w:hAnsi="微软雅黑" w:eastAsia="微软雅黑"/>
          <w:b w:val="0"/>
          <w:sz w:val="21"/>
        </w:rPr>
        <w:t>D. 如果R3配置了Stub router on-startup， 那么R3掉电过程中，会丢包； R3启动过程中，不会有丢包</w:t>
      </w:r>
    </w:p>
    <w:p w14:paraId="3616E99C">
      <w:pPr>
        <w:spacing w:after="40"/>
      </w:pPr>
      <w:r>
        <w:rPr>
          <w:rFonts w:ascii="微软雅黑" w:hAnsi="微软雅黑" w:eastAsia="微软雅黑"/>
          <w:b/>
          <w:color w:val="C00000"/>
          <w:sz w:val="21"/>
        </w:rPr>
        <w:t>正确答案：ABD</w:t>
      </w:r>
    </w:p>
    <w:p w14:paraId="0F6AB6D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【购买题库薇信：est258258】优选R1-R3-R4因为开销小，Stub router on-startup会在启动一段时间内将开销变得很大。</w:t>
      </w:r>
    </w:p>
    <w:p w14:paraId="3EFEE463">
      <w:pPr>
        <w:pBdr>
          <w:bottom w:val="single" w:color="D9D9D9" w:sz="6" w:space="1"/>
        </w:pBdr>
        <w:spacing w:before="80" w:after="160"/>
      </w:pPr>
    </w:p>
    <w:p w14:paraId="1A91CED2">
      <w:pPr>
        <w:spacing w:after="40"/>
      </w:pPr>
      <w:r>
        <w:rPr>
          <w:rFonts w:ascii="微软雅黑" w:hAnsi="微软雅黑" w:eastAsia="微软雅黑"/>
          <w:b/>
          <w:color w:val="1F4E79"/>
          <w:sz w:val="21"/>
        </w:rPr>
        <w:t>56.【多选题】</w:t>
      </w:r>
      <w:r>
        <w:rPr>
          <w:rFonts w:ascii="微软雅黑" w:hAnsi="微软雅黑" w:eastAsia="微软雅黑"/>
          <w:sz w:val="21"/>
        </w:rPr>
        <w:t>DHCP绑定表可以包含以下哪些信息？</w:t>
      </w:r>
    </w:p>
    <w:p w14:paraId="15A716B2">
      <w:pPr>
        <w:spacing w:after="40"/>
        <w:ind w:left="360"/>
      </w:pPr>
      <w:r>
        <w:rPr>
          <w:rFonts w:ascii="微软雅黑" w:hAnsi="微软雅黑" w:eastAsia="微软雅黑"/>
          <w:b w:val="0"/>
          <w:sz w:val="21"/>
        </w:rPr>
        <w:t>A. IP地址</w:t>
      </w:r>
    </w:p>
    <w:p w14:paraId="1936020A">
      <w:pPr>
        <w:spacing w:after="40"/>
        <w:ind w:left="360"/>
      </w:pPr>
      <w:r>
        <w:rPr>
          <w:rFonts w:ascii="微软雅黑" w:hAnsi="微软雅黑" w:eastAsia="微软雅黑"/>
          <w:b w:val="0"/>
          <w:sz w:val="21"/>
        </w:rPr>
        <w:t>B. 租约时间</w:t>
      </w:r>
    </w:p>
    <w:p w14:paraId="5732529C">
      <w:pPr>
        <w:spacing w:after="40"/>
        <w:ind w:left="360"/>
      </w:pPr>
      <w:r>
        <w:rPr>
          <w:rFonts w:ascii="微软雅黑" w:hAnsi="微软雅黑" w:eastAsia="微软雅黑"/>
          <w:b w:val="0"/>
          <w:sz w:val="21"/>
        </w:rPr>
        <w:t>C. MAC地址</w:t>
      </w:r>
    </w:p>
    <w:p w14:paraId="4666ED64">
      <w:pPr>
        <w:spacing w:after="40"/>
        <w:ind w:left="360"/>
      </w:pPr>
      <w:r>
        <w:rPr>
          <w:rFonts w:ascii="微软雅黑" w:hAnsi="微软雅黑" w:eastAsia="微软雅黑"/>
          <w:b w:val="0"/>
          <w:sz w:val="21"/>
        </w:rPr>
        <w:t>D. 端口和UDP端口</w:t>
      </w:r>
    </w:p>
    <w:p w14:paraId="2D9ECAE9">
      <w:pPr>
        <w:spacing w:after="40"/>
      </w:pPr>
      <w:r>
        <w:rPr>
          <w:rFonts w:ascii="微软雅黑" w:hAnsi="微软雅黑" w:eastAsia="微软雅黑"/>
          <w:b/>
          <w:color w:val="C00000"/>
          <w:sz w:val="21"/>
        </w:rPr>
        <w:t>正确答案：ABC</w:t>
      </w:r>
    </w:p>
    <w:p w14:paraId="60FE4C8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【购买题库薇信：est258258】DHCP snooping五元组表项为IP，MAC，接口，VLAN，租期</w:t>
      </w:r>
    </w:p>
    <w:p w14:paraId="3E85465E">
      <w:pPr>
        <w:pBdr>
          <w:bottom w:val="single" w:color="D9D9D9" w:sz="6" w:space="1"/>
        </w:pBdr>
        <w:spacing w:before="80" w:after="160"/>
      </w:pPr>
    </w:p>
    <w:p w14:paraId="5586F3A6">
      <w:pPr>
        <w:spacing w:after="40"/>
      </w:pPr>
      <w:r>
        <w:rPr>
          <w:rFonts w:ascii="微软雅黑" w:hAnsi="微软雅黑" w:eastAsia="微软雅黑"/>
          <w:b/>
          <w:color w:val="1F4E79"/>
          <w:sz w:val="21"/>
        </w:rPr>
        <w:t>57.【多选题】</w:t>
      </w:r>
      <w:r>
        <w:rPr>
          <w:rFonts w:ascii="微软雅黑" w:hAnsi="微软雅黑" w:eastAsia="微软雅黑"/>
          <w:sz w:val="21"/>
        </w:rPr>
        <w:t>在MPLS VPN中，为了区分使用相同地址空间的IPv4前缀，将IPv4的地址增加了RD值。以下关于RD的描述，正确的是哪一项？</w:t>
      </w:r>
    </w:p>
    <w:p w14:paraId="1BE6E46D">
      <w:pPr>
        <w:spacing w:after="40"/>
        <w:ind w:left="360"/>
      </w:pPr>
      <w:r>
        <w:rPr>
          <w:rFonts w:ascii="微软雅黑" w:hAnsi="微软雅黑" w:eastAsia="微软雅黑"/>
          <w:b w:val="0"/>
          <w:sz w:val="21"/>
        </w:rPr>
        <w:t>A. RD可用于来控制VPN路由信息的发布</w:t>
      </w:r>
    </w:p>
    <w:p w14:paraId="58A03CE2">
      <w:pPr>
        <w:spacing w:after="40"/>
        <w:ind w:left="360"/>
      </w:pPr>
      <w:r>
        <w:rPr>
          <w:rFonts w:ascii="微软雅黑" w:hAnsi="微软雅黑" w:eastAsia="微软雅黑"/>
          <w:b w:val="0"/>
          <w:sz w:val="21"/>
        </w:rPr>
        <w:t>B. RD在传递过程中作为BGP的扩展团体属性封装在Update报文中</w:t>
      </w:r>
    </w:p>
    <w:p w14:paraId="51EE80E3">
      <w:pPr>
        <w:spacing w:after="40"/>
        <w:ind w:left="360"/>
      </w:pPr>
      <w:r>
        <w:rPr>
          <w:rFonts w:ascii="微软雅黑" w:hAnsi="微软雅黑" w:eastAsia="微软雅黑"/>
          <w:b w:val="0"/>
          <w:sz w:val="21"/>
        </w:rPr>
        <w:t>C. PE从CE接收到IPv4路由后，给IPv4的路由增加RD转换为全局唯一的VPN-IPv4路由，并在公网上发布</w:t>
      </w:r>
    </w:p>
    <w:p w14:paraId="0795ADFE">
      <w:pPr>
        <w:spacing w:after="40"/>
        <w:ind w:left="360"/>
      </w:pPr>
      <w:r>
        <w:rPr>
          <w:rFonts w:ascii="微软雅黑" w:hAnsi="微软雅黑" w:eastAsia="微软雅黑"/>
          <w:b w:val="0"/>
          <w:sz w:val="21"/>
        </w:rPr>
        <w:t>D. 在PE设备上，每一个VPN实例都对应一个RD值， 同一PE设备上，必须保证RD值唯一</w:t>
      </w:r>
    </w:p>
    <w:p w14:paraId="3E9A26BC">
      <w:pPr>
        <w:spacing w:after="40"/>
      </w:pPr>
      <w:r>
        <w:rPr>
          <w:rFonts w:ascii="微软雅黑" w:hAnsi="微软雅黑" w:eastAsia="微软雅黑"/>
          <w:b/>
          <w:color w:val="C00000"/>
          <w:sz w:val="21"/>
        </w:rPr>
        <w:t>正确答案：CD</w:t>
      </w:r>
    </w:p>
    <w:p w14:paraId="704B06E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【购买题库薇信：est258258】RT才控制VPN路由进出实例，RD出现在多协议可达属性中。</w:t>
      </w:r>
    </w:p>
    <w:p w14:paraId="35DB1F65">
      <w:pPr>
        <w:pBdr>
          <w:bottom w:val="single" w:color="D9D9D9" w:sz="6" w:space="1"/>
        </w:pBdr>
        <w:spacing w:before="80" w:after="160"/>
      </w:pPr>
    </w:p>
    <w:p w14:paraId="2E92F55E">
      <w:pPr>
        <w:spacing w:after="40"/>
      </w:pPr>
      <w:r>
        <w:rPr>
          <w:rFonts w:ascii="微软雅黑" w:hAnsi="微软雅黑" w:eastAsia="微软雅黑"/>
          <w:b/>
          <w:color w:val="1F4E79"/>
          <w:sz w:val="21"/>
        </w:rPr>
        <w:t>58.【多选题】</w:t>
      </w:r>
      <w:r>
        <w:rPr>
          <w:rFonts w:ascii="微软雅黑" w:hAnsi="微软雅黑" w:eastAsia="微软雅黑"/>
          <w:sz w:val="21"/>
        </w:rPr>
        <w:t>网络管理员希望使用ACL匹配特定的路由条目，以下哪些路由条目会被图中的ACL规则匹配？ [图片]</w:t>
      </w:r>
    </w:p>
    <w:p w14:paraId="544A73D2">
      <w:pPr>
        <w:spacing w:after="40"/>
        <w:ind w:left="360"/>
      </w:pPr>
      <w:r>
        <w:rPr>
          <w:rFonts w:ascii="微软雅黑" w:hAnsi="微软雅黑" w:eastAsia="微软雅黑"/>
          <w:b w:val="0"/>
          <w:sz w:val="21"/>
        </w:rPr>
        <w:t>A. 10.0.2.0/24</w:t>
      </w:r>
    </w:p>
    <w:p w14:paraId="224EBC35">
      <w:pPr>
        <w:spacing w:after="40"/>
        <w:ind w:left="360"/>
      </w:pPr>
      <w:r>
        <w:rPr>
          <w:rFonts w:ascii="微软雅黑" w:hAnsi="微软雅黑" w:eastAsia="微软雅黑"/>
          <w:b w:val="0"/>
          <w:sz w:val="21"/>
        </w:rPr>
        <w:t>B. 10.0.0.0/24</w:t>
      </w:r>
    </w:p>
    <w:p w14:paraId="606BC842">
      <w:pPr>
        <w:spacing w:after="40"/>
        <w:ind w:left="360"/>
      </w:pPr>
      <w:r>
        <w:rPr>
          <w:rFonts w:ascii="微软雅黑" w:hAnsi="微软雅黑" w:eastAsia="微软雅黑"/>
          <w:b w:val="0"/>
          <w:sz w:val="21"/>
        </w:rPr>
        <w:t>C. 10.0.1.0/24</w:t>
      </w:r>
    </w:p>
    <w:p w14:paraId="458C2549">
      <w:pPr>
        <w:spacing w:after="40"/>
        <w:ind w:left="360"/>
      </w:pPr>
      <w:r>
        <w:rPr>
          <w:rFonts w:ascii="微软雅黑" w:hAnsi="微软雅黑" w:eastAsia="微软雅黑"/>
          <w:b w:val="0"/>
          <w:sz w:val="21"/>
        </w:rPr>
        <w:t>D. 10.0.0.1/32</w:t>
      </w:r>
    </w:p>
    <w:p w14:paraId="75042D50">
      <w:pPr>
        <w:spacing w:after="40"/>
      </w:pPr>
      <w:r>
        <w:rPr>
          <w:rFonts w:ascii="微软雅黑" w:hAnsi="微软雅黑" w:eastAsia="微软雅黑"/>
          <w:b/>
          <w:color w:val="C00000"/>
          <w:sz w:val="21"/>
        </w:rPr>
        <w:t>正确答案：AB</w:t>
      </w:r>
    </w:p>
    <w:p w14:paraId="24CF737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【购买题库薇信：est258258】通配符掩码中0代表精确匹配，1代表范围匹配，详细原理参见理论视频和手册。</w:t>
      </w:r>
    </w:p>
    <w:p w14:paraId="6CA9E3A2">
      <w:pPr>
        <w:pBdr>
          <w:bottom w:val="single" w:color="D9D9D9" w:sz="6" w:space="1"/>
        </w:pBdr>
        <w:spacing w:before="80" w:after="160"/>
      </w:pPr>
    </w:p>
    <w:p w14:paraId="5ACEDBA1">
      <w:pPr>
        <w:spacing w:after="40"/>
      </w:pPr>
      <w:r>
        <w:rPr>
          <w:rFonts w:ascii="微软雅黑" w:hAnsi="微软雅黑" w:eastAsia="微软雅黑"/>
          <w:b/>
          <w:color w:val="1F4E79"/>
          <w:sz w:val="21"/>
        </w:rPr>
        <w:t>59.【多选题】</w:t>
      </w:r>
      <w:r>
        <w:rPr>
          <w:rFonts w:ascii="微软雅黑" w:hAnsi="微软雅黑" w:eastAsia="微软雅黑"/>
          <w:sz w:val="21"/>
        </w:rPr>
        <w:t>请根据下图中给出的信息判断，以下描述正确的是哪些项？ [图片]</w:t>
      </w:r>
    </w:p>
    <w:p w14:paraId="4C517740">
      <w:pPr>
        <w:spacing w:after="40"/>
        <w:ind w:left="360"/>
      </w:pPr>
      <w:r>
        <w:rPr>
          <w:rFonts w:ascii="微软雅黑" w:hAnsi="微软雅黑" w:eastAsia="微软雅黑"/>
          <w:b w:val="0"/>
          <w:sz w:val="21"/>
        </w:rPr>
        <w:t>A. R1没有前往172.16.1.4/32的路由条目</w:t>
      </w:r>
    </w:p>
    <w:p w14:paraId="1B58765A">
      <w:pPr>
        <w:spacing w:after="40"/>
        <w:ind w:left="360"/>
      </w:pPr>
      <w:r>
        <w:rPr>
          <w:rFonts w:ascii="微软雅黑" w:hAnsi="微软雅黑" w:eastAsia="微软雅黑"/>
          <w:b w:val="0"/>
          <w:sz w:val="21"/>
        </w:rPr>
        <w:t>B. R1的IP路由表中没有IS-IS路由条目</w:t>
      </w:r>
    </w:p>
    <w:p w14:paraId="1E3031B0">
      <w:pPr>
        <w:spacing w:after="40"/>
        <w:ind w:left="360"/>
      </w:pPr>
      <w:r>
        <w:rPr>
          <w:rFonts w:ascii="微软雅黑" w:hAnsi="微软雅黑" w:eastAsia="微软雅黑"/>
          <w:b w:val="0"/>
          <w:sz w:val="21"/>
        </w:rPr>
        <w:t>C. R1的IP路由表中由IS-IS产生的路由条目有6条</w:t>
      </w:r>
    </w:p>
    <w:p w14:paraId="7BC56DF7">
      <w:pPr>
        <w:spacing w:after="40"/>
        <w:ind w:left="360"/>
      </w:pPr>
      <w:r>
        <w:rPr>
          <w:rFonts w:ascii="微软雅黑" w:hAnsi="微软雅黑" w:eastAsia="微软雅黑"/>
          <w:b w:val="0"/>
          <w:sz w:val="21"/>
        </w:rPr>
        <w:t>D. R1上存在前往172.16.1.4/32的路由条目</w:t>
      </w:r>
    </w:p>
    <w:p w14:paraId="76BCC617">
      <w:pPr>
        <w:spacing w:after="40"/>
      </w:pPr>
      <w:r>
        <w:rPr>
          <w:rFonts w:ascii="微软雅黑" w:hAnsi="微软雅黑" w:eastAsia="微软雅黑"/>
          <w:b/>
          <w:color w:val="C00000"/>
          <w:sz w:val="21"/>
        </w:rPr>
        <w:t>正确答案：CD</w:t>
      </w:r>
    </w:p>
    <w:p w14:paraId="7467A13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【购买题库薇信：est258258】如图所示，在R1上有6条ISIS路由，且存在去往1.4的条目。</w:t>
      </w:r>
    </w:p>
    <w:p w14:paraId="1E85F7DD">
      <w:pPr>
        <w:pBdr>
          <w:bottom w:val="single" w:color="D9D9D9" w:sz="6" w:space="1"/>
        </w:pBdr>
        <w:spacing w:before="80" w:after="160"/>
      </w:pPr>
    </w:p>
    <w:p w14:paraId="0F3371DC">
      <w:pPr>
        <w:spacing w:after="40"/>
      </w:pPr>
      <w:r>
        <w:rPr>
          <w:rFonts w:ascii="微软雅黑" w:hAnsi="微软雅黑" w:eastAsia="微软雅黑"/>
          <w:b/>
          <w:color w:val="1F4E79"/>
          <w:sz w:val="21"/>
        </w:rPr>
        <w:t>60.【多选题】</w:t>
      </w:r>
      <w:r>
        <w:rPr>
          <w:rFonts w:ascii="微软雅黑" w:hAnsi="微软雅黑" w:eastAsia="微软雅黑"/>
          <w:sz w:val="21"/>
        </w:rPr>
        <w:t>在提高承载网络可靠性时，可能会用到以下哪些技术？</w:t>
      </w:r>
    </w:p>
    <w:p w14:paraId="29DE1C26">
      <w:pPr>
        <w:spacing w:after="40"/>
        <w:ind w:left="360"/>
      </w:pPr>
      <w:r>
        <w:rPr>
          <w:rFonts w:ascii="微软雅黑" w:hAnsi="微软雅黑" w:eastAsia="微软雅黑"/>
          <w:b w:val="0"/>
          <w:sz w:val="21"/>
        </w:rPr>
        <w:t>A. PIM-SM</w:t>
      </w:r>
    </w:p>
    <w:p w14:paraId="1606154E">
      <w:pPr>
        <w:spacing w:after="40"/>
        <w:ind w:left="360"/>
      </w:pPr>
      <w:r>
        <w:rPr>
          <w:rFonts w:ascii="微软雅黑" w:hAnsi="微软雅黑" w:eastAsia="微软雅黑"/>
          <w:b w:val="0"/>
          <w:sz w:val="21"/>
        </w:rPr>
        <w:t>B. Anycast FRR</w:t>
      </w:r>
    </w:p>
    <w:p w14:paraId="760AE3AD">
      <w:pPr>
        <w:spacing w:after="40"/>
        <w:ind w:left="360"/>
      </w:pPr>
      <w:r>
        <w:rPr>
          <w:rFonts w:ascii="微软雅黑" w:hAnsi="微软雅黑" w:eastAsia="微软雅黑"/>
          <w:b w:val="0"/>
          <w:sz w:val="21"/>
        </w:rPr>
        <w:t>C. Mirror SID</w:t>
      </w:r>
    </w:p>
    <w:p w14:paraId="452A4061">
      <w:pPr>
        <w:spacing w:after="40"/>
        <w:ind w:left="360"/>
      </w:pPr>
      <w:r>
        <w:rPr>
          <w:rFonts w:ascii="微软雅黑" w:hAnsi="微软雅黑" w:eastAsia="微软雅黑"/>
          <w:b w:val="0"/>
          <w:sz w:val="21"/>
        </w:rPr>
        <w:t>D. BFD/SBFD</w:t>
      </w:r>
    </w:p>
    <w:p w14:paraId="06037BE0">
      <w:pPr>
        <w:spacing w:after="40"/>
      </w:pPr>
      <w:r>
        <w:rPr>
          <w:rFonts w:ascii="微软雅黑" w:hAnsi="微软雅黑" w:eastAsia="微软雅黑"/>
          <w:b/>
          <w:color w:val="C00000"/>
          <w:sz w:val="21"/>
        </w:rPr>
        <w:t>正确答案：BCD</w:t>
      </w:r>
    </w:p>
    <w:p w14:paraId="48AADAC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【购买题库薇信：est258258】BFD和SBFD用于测试链路和路由可达的状态，anycast FRR和mirrorSID都是用于SID必经节点故障而产生备份的SID，提高承载网的可靠性。</w:t>
      </w:r>
    </w:p>
    <w:p w14:paraId="0C4A91AB">
      <w:pPr>
        <w:pBdr>
          <w:bottom w:val="single" w:color="D9D9D9" w:sz="6" w:space="1"/>
        </w:pBdr>
        <w:spacing w:before="80" w:after="160"/>
      </w:pPr>
    </w:p>
    <w:p w14:paraId="3E7DF376">
      <w:pPr>
        <w:spacing w:after="40"/>
      </w:pPr>
      <w:r>
        <w:rPr>
          <w:rFonts w:ascii="微软雅黑" w:hAnsi="微软雅黑" w:eastAsia="微软雅黑"/>
          <w:b/>
          <w:color w:val="1F4E79"/>
          <w:sz w:val="21"/>
        </w:rPr>
        <w:t>61.【多选题】</w:t>
      </w:r>
      <w:r>
        <w:rPr>
          <w:rFonts w:ascii="微软雅黑" w:hAnsi="微软雅黑" w:eastAsia="微软雅黑"/>
          <w:sz w:val="21"/>
        </w:rPr>
        <w:t>以下哪些源节点行为可以为IPv6报文插入SRH？</w:t>
      </w:r>
    </w:p>
    <w:p w14:paraId="2158E4F0">
      <w:pPr>
        <w:spacing w:after="40"/>
        <w:ind w:left="360"/>
      </w:pPr>
      <w:r>
        <w:rPr>
          <w:rFonts w:ascii="微软雅黑" w:hAnsi="微软雅黑" w:eastAsia="微软雅黑"/>
          <w:b w:val="0"/>
          <w:sz w:val="21"/>
        </w:rPr>
        <w:t>A. H.Encaps</w:t>
      </w:r>
    </w:p>
    <w:p w14:paraId="18A3995E">
      <w:pPr>
        <w:spacing w:after="40"/>
        <w:ind w:left="360"/>
      </w:pPr>
      <w:r>
        <w:rPr>
          <w:rFonts w:ascii="微软雅黑" w:hAnsi="微软雅黑" w:eastAsia="微软雅黑"/>
          <w:b w:val="0"/>
          <w:sz w:val="21"/>
        </w:rPr>
        <w:t>B. H.Insert</w:t>
      </w:r>
    </w:p>
    <w:p w14:paraId="75971A83">
      <w:pPr>
        <w:spacing w:after="40"/>
        <w:ind w:left="360"/>
      </w:pPr>
      <w:r>
        <w:rPr>
          <w:rFonts w:ascii="微软雅黑" w:hAnsi="微软雅黑" w:eastAsia="微软雅黑"/>
          <w:b w:val="0"/>
          <w:sz w:val="21"/>
        </w:rPr>
        <w:t>C. H.Encaps.Red</w:t>
      </w:r>
    </w:p>
    <w:p w14:paraId="781868AD">
      <w:pPr>
        <w:spacing w:after="40"/>
        <w:ind w:left="360"/>
      </w:pPr>
      <w:r>
        <w:rPr>
          <w:rFonts w:ascii="微软雅黑" w:hAnsi="微软雅黑" w:eastAsia="微软雅黑"/>
          <w:b w:val="0"/>
          <w:sz w:val="21"/>
        </w:rPr>
        <w:t>D. H.Insert.Red</w:t>
      </w:r>
    </w:p>
    <w:p w14:paraId="1561F46E">
      <w:pPr>
        <w:spacing w:after="40"/>
      </w:pPr>
      <w:r>
        <w:rPr>
          <w:rFonts w:ascii="微软雅黑" w:hAnsi="微软雅黑" w:eastAsia="微软雅黑"/>
          <w:b/>
          <w:color w:val="C00000"/>
          <w:sz w:val="21"/>
        </w:rPr>
        <w:t>正确答案：ABCD</w:t>
      </w:r>
    </w:p>
    <w:p w14:paraId="133A7CD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【购买题库薇信：est258258】encaps和insert的区别在于，encaps是封装一个新的IPV6头，而insert是不需要封装一个新的IPv6头部，都可以加上SRH</w:t>
      </w:r>
    </w:p>
    <w:p w14:paraId="7E116218">
      <w:pPr>
        <w:pBdr>
          <w:bottom w:val="single" w:color="D9D9D9" w:sz="6" w:space="1"/>
        </w:pBdr>
        <w:spacing w:before="80" w:after="160"/>
      </w:pPr>
    </w:p>
    <w:p w14:paraId="4D6B8E32">
      <w:pPr>
        <w:spacing w:after="40"/>
      </w:pPr>
      <w:r>
        <w:rPr>
          <w:rFonts w:ascii="微软雅黑" w:hAnsi="微软雅黑" w:eastAsia="微软雅黑"/>
          <w:b/>
          <w:color w:val="1F4E79"/>
          <w:sz w:val="21"/>
        </w:rPr>
        <w:t>62.【多选题】</w:t>
      </w:r>
      <w:r>
        <w:rPr>
          <w:rFonts w:ascii="微软雅黑" w:hAnsi="微软雅黑" w:eastAsia="微软雅黑"/>
          <w:sz w:val="21"/>
        </w:rPr>
        <w:t>基于华为云广域网络解决方案架构实现SRv6 Policy需要使用到以下哪些关键技术？</w:t>
      </w:r>
    </w:p>
    <w:p w14:paraId="7A16F1DF">
      <w:pPr>
        <w:spacing w:after="40"/>
        <w:ind w:left="360"/>
      </w:pPr>
      <w:r>
        <w:rPr>
          <w:rFonts w:ascii="微软雅黑" w:hAnsi="微软雅黑" w:eastAsia="微软雅黑"/>
          <w:b w:val="0"/>
          <w:sz w:val="21"/>
        </w:rPr>
        <w:t>A. BGP-LS</w:t>
      </w:r>
    </w:p>
    <w:p w14:paraId="46702BC9">
      <w:pPr>
        <w:spacing w:after="40"/>
        <w:ind w:left="360"/>
      </w:pPr>
      <w:r>
        <w:rPr>
          <w:rFonts w:ascii="微软雅黑" w:hAnsi="微软雅黑" w:eastAsia="微软雅黑"/>
          <w:b w:val="0"/>
          <w:sz w:val="21"/>
        </w:rPr>
        <w:t>B. NETCONF</w:t>
      </w:r>
    </w:p>
    <w:p w14:paraId="3C7FE9D0">
      <w:pPr>
        <w:spacing w:after="40"/>
        <w:ind w:left="360"/>
      </w:pPr>
      <w:r>
        <w:rPr>
          <w:rFonts w:ascii="微软雅黑" w:hAnsi="微软雅黑" w:eastAsia="微软雅黑"/>
          <w:b w:val="0"/>
          <w:sz w:val="21"/>
        </w:rPr>
        <w:t>C. PCEP</w:t>
      </w:r>
    </w:p>
    <w:p w14:paraId="74A6410E">
      <w:pPr>
        <w:spacing w:after="40"/>
        <w:ind w:left="360"/>
      </w:pPr>
      <w:r>
        <w:rPr>
          <w:rFonts w:ascii="微软雅黑" w:hAnsi="微软雅黑" w:eastAsia="微软雅黑"/>
          <w:b w:val="0"/>
          <w:sz w:val="21"/>
        </w:rPr>
        <w:t>D. BGP IPv6 SR Policy</w:t>
      </w:r>
    </w:p>
    <w:p w14:paraId="13C7BB0A">
      <w:pPr>
        <w:spacing w:after="40"/>
      </w:pPr>
      <w:r>
        <w:rPr>
          <w:rFonts w:ascii="微软雅黑" w:hAnsi="微软雅黑" w:eastAsia="微软雅黑"/>
          <w:b/>
          <w:color w:val="C00000"/>
          <w:sz w:val="21"/>
        </w:rPr>
        <w:t>正确答案：ABCD</w:t>
      </w:r>
    </w:p>
    <w:p w14:paraId="29806AC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【购买题库薇信：est258258】BGP-LS用于传递拓扑和SID以及亲和属性等，NETCONF下发配置，BGP srpolicy 下发SID-LIST。PCEP可以下发SID-LIST，也可以下发隧道错误等信息。</w:t>
      </w:r>
    </w:p>
    <w:p w14:paraId="5003D827">
      <w:pPr>
        <w:pBdr>
          <w:bottom w:val="single" w:color="D9D9D9" w:sz="6" w:space="1"/>
        </w:pBdr>
        <w:spacing w:before="80" w:after="160"/>
      </w:pPr>
    </w:p>
    <w:p w14:paraId="5A1F8AF5">
      <w:pPr>
        <w:spacing w:after="40"/>
      </w:pPr>
      <w:r>
        <w:rPr>
          <w:rFonts w:ascii="微软雅黑" w:hAnsi="微软雅黑" w:eastAsia="微软雅黑"/>
          <w:b/>
          <w:color w:val="1F4E79"/>
          <w:sz w:val="21"/>
        </w:rPr>
        <w:t>63.【多选题】</w:t>
      </w:r>
      <w:r>
        <w:rPr>
          <w:rFonts w:ascii="微软雅黑" w:hAnsi="微软雅黑" w:eastAsia="微软雅黑"/>
          <w:sz w:val="21"/>
        </w:rPr>
        <w:t>SRv6 Segment是IPv6地址形式，通常也可以称为SRv6 SID (Segment Identifier)， SRv6 SID一般包含以下哪些部分？</w:t>
      </w:r>
    </w:p>
    <w:p w14:paraId="510A2A19">
      <w:pPr>
        <w:spacing w:after="40"/>
        <w:ind w:left="360"/>
      </w:pPr>
      <w:r>
        <w:rPr>
          <w:rFonts w:ascii="微软雅黑" w:hAnsi="微软雅黑" w:eastAsia="微软雅黑"/>
          <w:b w:val="0"/>
          <w:sz w:val="21"/>
        </w:rPr>
        <w:t>A. Arguments</w:t>
      </w:r>
    </w:p>
    <w:p w14:paraId="58EEA74D">
      <w:pPr>
        <w:spacing w:after="40"/>
        <w:ind w:left="360"/>
      </w:pPr>
      <w:r>
        <w:rPr>
          <w:rFonts w:ascii="微软雅黑" w:hAnsi="微软雅黑" w:eastAsia="微软雅黑"/>
          <w:b w:val="0"/>
          <w:sz w:val="21"/>
        </w:rPr>
        <w:t>B. Locator</w:t>
      </w:r>
    </w:p>
    <w:p w14:paraId="78D52E20">
      <w:pPr>
        <w:spacing w:after="40"/>
        <w:ind w:left="360"/>
      </w:pPr>
      <w:r>
        <w:rPr>
          <w:rFonts w:ascii="微软雅黑" w:hAnsi="微软雅黑" w:eastAsia="微软雅黑"/>
          <w:b w:val="0"/>
          <w:sz w:val="21"/>
        </w:rPr>
        <w:t>C. Instruction</w:t>
      </w:r>
    </w:p>
    <w:p w14:paraId="039097AE">
      <w:pPr>
        <w:spacing w:after="40"/>
        <w:ind w:left="360"/>
      </w:pPr>
      <w:r>
        <w:rPr>
          <w:rFonts w:ascii="微软雅黑" w:hAnsi="微软雅黑" w:eastAsia="微软雅黑"/>
          <w:b w:val="0"/>
          <w:sz w:val="21"/>
        </w:rPr>
        <w:t>D. Function</w:t>
      </w:r>
    </w:p>
    <w:p w14:paraId="160D2734">
      <w:pPr>
        <w:spacing w:after="40"/>
      </w:pPr>
      <w:r>
        <w:rPr>
          <w:rFonts w:ascii="微软雅黑" w:hAnsi="微软雅黑" w:eastAsia="微软雅黑"/>
          <w:b/>
          <w:color w:val="C00000"/>
          <w:sz w:val="21"/>
        </w:rPr>
        <w:t>正确答案：ABD</w:t>
      </w:r>
    </w:p>
    <w:p w14:paraId="19ADA2E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【购买题库薇信：est258258】SRv6 SID = Locator+Function+Arguments。</w:t>
      </w:r>
    </w:p>
    <w:p w14:paraId="60EFBE09">
      <w:pPr>
        <w:pBdr>
          <w:bottom w:val="single" w:color="D9D9D9" w:sz="6" w:space="1"/>
        </w:pBdr>
        <w:spacing w:before="80" w:after="160"/>
      </w:pPr>
    </w:p>
    <w:p w14:paraId="6A1DCF92">
      <w:pPr>
        <w:spacing w:after="40"/>
      </w:pPr>
      <w:r>
        <w:rPr>
          <w:rFonts w:ascii="微软雅黑" w:hAnsi="微软雅黑" w:eastAsia="微软雅黑"/>
          <w:b/>
          <w:color w:val="1F4E79"/>
          <w:sz w:val="21"/>
        </w:rPr>
        <w:t>64.【多选题】</w:t>
      </w:r>
      <w:r>
        <w:rPr>
          <w:rFonts w:ascii="微软雅黑" w:hAnsi="微软雅黑" w:eastAsia="微软雅黑"/>
          <w:sz w:val="21"/>
        </w:rPr>
        <w:t>以下哪些功能参数配置错误会影响BGP邻居建立？</w:t>
      </w:r>
    </w:p>
    <w:p w14:paraId="142B4A0E">
      <w:pPr>
        <w:spacing w:after="40"/>
        <w:ind w:left="360"/>
      </w:pPr>
      <w:r>
        <w:rPr>
          <w:rFonts w:ascii="微软雅黑" w:hAnsi="微软雅黑" w:eastAsia="微软雅黑"/>
          <w:b w:val="0"/>
          <w:sz w:val="21"/>
        </w:rPr>
        <w:t>A. BGP路由过滤</w:t>
      </w:r>
    </w:p>
    <w:p w14:paraId="6A2D591B">
      <w:pPr>
        <w:spacing w:after="40"/>
        <w:ind w:left="360"/>
      </w:pPr>
      <w:r>
        <w:rPr>
          <w:rFonts w:ascii="微软雅黑" w:hAnsi="微软雅黑" w:eastAsia="微软雅黑"/>
          <w:b w:val="0"/>
          <w:sz w:val="21"/>
        </w:rPr>
        <w:t>B. BGP GTSM</w:t>
      </w:r>
    </w:p>
    <w:p w14:paraId="67392E93">
      <w:pPr>
        <w:spacing w:after="40"/>
        <w:ind w:left="360"/>
      </w:pPr>
      <w:r>
        <w:rPr>
          <w:rFonts w:ascii="微软雅黑" w:hAnsi="微软雅黑" w:eastAsia="微软雅黑"/>
          <w:b w:val="0"/>
          <w:sz w:val="21"/>
        </w:rPr>
        <w:t>C. BGP认证</w:t>
      </w:r>
    </w:p>
    <w:p w14:paraId="29988A43">
      <w:pPr>
        <w:spacing w:after="40"/>
        <w:ind w:left="360"/>
      </w:pPr>
      <w:r>
        <w:rPr>
          <w:rFonts w:ascii="微软雅黑" w:hAnsi="微软雅黑" w:eastAsia="微软雅黑"/>
          <w:b w:val="0"/>
          <w:sz w:val="21"/>
        </w:rPr>
        <w:t>D. bgp max hop</w:t>
      </w:r>
    </w:p>
    <w:p w14:paraId="4AB02D1C">
      <w:pPr>
        <w:spacing w:after="40"/>
      </w:pPr>
      <w:r>
        <w:rPr>
          <w:rFonts w:ascii="微软雅黑" w:hAnsi="微软雅黑" w:eastAsia="微软雅黑"/>
          <w:b/>
          <w:color w:val="C00000"/>
          <w:sz w:val="21"/>
        </w:rPr>
        <w:t>正确答案：BCD</w:t>
      </w:r>
    </w:p>
    <w:p w14:paraId="3F9DAE66">
      <w:pPr>
        <w:spacing w:after="40"/>
      </w:pPr>
      <w:r>
        <w:rPr>
          <w:rFonts w:ascii="微软雅黑" w:hAnsi="微软雅黑" w:eastAsia="微软雅黑"/>
          <w:b/>
          <w:color w:val="2E75B6"/>
          <w:sz w:val="20"/>
        </w:rPr>
        <w:t>解析（AI生成）：</w:t>
      </w:r>
      <w:r>
        <w:rPr>
          <w:rFonts w:ascii="微软雅黑" w:hAnsi="微软雅黑" w:eastAsia="微软雅黑"/>
          <w:color w:val="404040"/>
          <w:sz w:val="20"/>
        </w:rPr>
        <w:t>BGP邻居建立依赖底层TCP连接及必要参数协商。GTSM（BGP GTSM）用于检测报文TTL，若配置错误导致TTL不匹配，报文被丢弃，邻居无法建立。BGP认证（C）要求双方密码一致，否则握手失败。bgpmaxhop（D）决定允许的最大跳数，若实际跳数超过设定值，连接无法建立。BGP路由过滤（A）仅影响路由收发，不影响邻居状态。参考RFC 4271、RFC 5082。B、C、D涉及邻居建立的关键参数，配置错误直接影响邻居关系。</w:t>
      </w:r>
    </w:p>
    <w:p w14:paraId="45B723A5">
      <w:pPr>
        <w:pBdr>
          <w:bottom w:val="single" w:color="D9D9D9" w:sz="6" w:space="1"/>
        </w:pBdr>
        <w:spacing w:before="80" w:after="160"/>
      </w:pPr>
    </w:p>
    <w:p w14:paraId="75C1CF74">
      <w:pPr>
        <w:spacing w:after="40"/>
      </w:pPr>
      <w:r>
        <w:rPr>
          <w:rFonts w:ascii="微软雅黑" w:hAnsi="微软雅黑" w:eastAsia="微软雅黑"/>
          <w:b/>
          <w:color w:val="1F4E79"/>
          <w:sz w:val="21"/>
        </w:rPr>
        <w:t>65.【多选题】</w:t>
      </w:r>
      <w:r>
        <w:rPr>
          <w:rFonts w:ascii="微软雅黑" w:hAnsi="微软雅黑" w:eastAsia="微软雅黑"/>
          <w:sz w:val="21"/>
        </w:rPr>
        <w:t>在华为SD-WAN解决方案中，Edge站点的CPE与区域控制器(RR)之间可能会建立哪些通道：</w:t>
      </w:r>
    </w:p>
    <w:p w14:paraId="79B74A9D">
      <w:pPr>
        <w:spacing w:after="40"/>
        <w:ind w:left="360"/>
      </w:pPr>
      <w:r>
        <w:rPr>
          <w:rFonts w:ascii="微软雅黑" w:hAnsi="微软雅黑" w:eastAsia="微软雅黑"/>
          <w:b w:val="0"/>
          <w:sz w:val="21"/>
        </w:rPr>
        <w:t>A. CDTLS管理通道</w:t>
      </w:r>
    </w:p>
    <w:p w14:paraId="6E0984A2">
      <w:pPr>
        <w:spacing w:after="40"/>
        <w:ind w:left="360"/>
      </w:pPr>
      <w:r>
        <w:rPr>
          <w:rFonts w:ascii="微软雅黑" w:hAnsi="微软雅黑" w:eastAsia="微软雅黑"/>
          <w:b w:val="0"/>
          <w:sz w:val="21"/>
        </w:rPr>
        <w:t>B. BGP EVPN控制通道</w:t>
      </w:r>
    </w:p>
    <w:p w14:paraId="6F3F32B5">
      <w:pPr>
        <w:spacing w:after="40"/>
        <w:ind w:left="360"/>
      </w:pPr>
      <w:r>
        <w:rPr>
          <w:rFonts w:ascii="微软雅黑" w:hAnsi="微软雅黑" w:eastAsia="微软雅黑"/>
          <w:b w:val="0"/>
          <w:sz w:val="21"/>
        </w:rPr>
        <w:t>C. NETCONF管理通道</w:t>
      </w:r>
    </w:p>
    <w:p w14:paraId="42B28F02">
      <w:pPr>
        <w:spacing w:after="40"/>
        <w:ind w:left="360"/>
      </w:pPr>
      <w:r>
        <w:rPr>
          <w:rFonts w:ascii="微软雅黑" w:hAnsi="微软雅黑" w:eastAsia="微软雅黑"/>
          <w:b w:val="0"/>
          <w:sz w:val="21"/>
        </w:rPr>
        <w:t>D. SD-WAN数据通道</w:t>
      </w:r>
    </w:p>
    <w:p w14:paraId="0B23365D">
      <w:pPr>
        <w:spacing w:after="40"/>
      </w:pPr>
      <w:r>
        <w:rPr>
          <w:rFonts w:ascii="微软雅黑" w:hAnsi="微软雅黑" w:eastAsia="微软雅黑"/>
          <w:b/>
          <w:color w:val="C00000"/>
          <w:sz w:val="21"/>
        </w:rPr>
        <w:t>正确答案：AB</w:t>
      </w:r>
    </w:p>
    <w:p w14:paraId="4B3EF46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【购买题库薇信：est258258】CPE↔RR 通道：CDTLS 管理 + BGP EVPN 控制。</w:t>
      </w:r>
    </w:p>
    <w:p w14:paraId="5C8674C3">
      <w:pPr>
        <w:pBdr>
          <w:bottom w:val="single" w:color="D9D9D9" w:sz="6" w:space="1"/>
        </w:pBdr>
        <w:spacing w:before="80" w:after="160"/>
      </w:pPr>
    </w:p>
    <w:p w14:paraId="02D7B7CD">
      <w:pPr>
        <w:spacing w:after="40"/>
      </w:pPr>
      <w:r>
        <w:rPr>
          <w:rFonts w:ascii="微软雅黑" w:hAnsi="微软雅黑" w:eastAsia="微软雅黑"/>
          <w:b/>
          <w:color w:val="1F4E79"/>
          <w:sz w:val="21"/>
        </w:rPr>
        <w:t>66.【多选题】</w:t>
      </w:r>
      <w:r>
        <w:rPr>
          <w:rFonts w:ascii="微软雅黑" w:hAnsi="微软雅黑" w:eastAsia="微软雅黑"/>
          <w:sz w:val="21"/>
        </w:rPr>
        <w:t>Telemetry网络模型分广义和狭义两种，其中狭义Telemetry (即设备层面的Telemetry)包含哪些模块？</w:t>
      </w:r>
    </w:p>
    <w:p w14:paraId="13440612">
      <w:pPr>
        <w:spacing w:after="40"/>
        <w:ind w:left="360"/>
      </w:pPr>
      <w:r>
        <w:rPr>
          <w:rFonts w:ascii="微软雅黑" w:hAnsi="微软雅黑" w:eastAsia="微软雅黑"/>
          <w:b w:val="0"/>
          <w:sz w:val="21"/>
        </w:rPr>
        <w:t>A. 数据生成</w:t>
      </w:r>
    </w:p>
    <w:p w14:paraId="6D4EDF2D">
      <w:pPr>
        <w:spacing w:after="40"/>
        <w:ind w:left="360"/>
      </w:pPr>
      <w:r>
        <w:rPr>
          <w:rFonts w:ascii="微软雅黑" w:hAnsi="微软雅黑" w:eastAsia="微软雅黑"/>
          <w:b w:val="0"/>
          <w:sz w:val="21"/>
        </w:rPr>
        <w:t>B. 数据订阅</w:t>
      </w:r>
    </w:p>
    <w:p w14:paraId="279272B5">
      <w:pPr>
        <w:spacing w:after="40"/>
        <w:ind w:left="360"/>
      </w:pPr>
      <w:r>
        <w:rPr>
          <w:rFonts w:ascii="微软雅黑" w:hAnsi="微软雅黑" w:eastAsia="微软雅黑"/>
          <w:b w:val="0"/>
          <w:sz w:val="21"/>
        </w:rPr>
        <w:t>C. 数据推送</w:t>
      </w:r>
    </w:p>
    <w:p w14:paraId="6134C833">
      <w:pPr>
        <w:spacing w:after="40"/>
        <w:ind w:left="360"/>
      </w:pPr>
      <w:r>
        <w:rPr>
          <w:rFonts w:ascii="微软雅黑" w:hAnsi="微软雅黑" w:eastAsia="微软雅黑"/>
          <w:b w:val="0"/>
          <w:sz w:val="21"/>
        </w:rPr>
        <w:t>D. 数据源</w:t>
      </w:r>
    </w:p>
    <w:p w14:paraId="1BF55E4F">
      <w:pPr>
        <w:spacing w:after="40"/>
      </w:pPr>
      <w:r>
        <w:rPr>
          <w:rFonts w:ascii="微软雅黑" w:hAnsi="微软雅黑" w:eastAsia="微软雅黑"/>
          <w:b/>
          <w:color w:val="C00000"/>
          <w:sz w:val="21"/>
        </w:rPr>
        <w:t>正确答案：ABCD</w:t>
      </w:r>
    </w:p>
    <w:p w14:paraId="34D516E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【购买题库薇信：est258258】包括了四个模块，数据源，数据生成，数据订阅和数据推送。</w:t>
      </w:r>
    </w:p>
    <w:p w14:paraId="416E0D3A">
      <w:pPr>
        <w:pBdr>
          <w:bottom w:val="single" w:color="D9D9D9" w:sz="6" w:space="1"/>
        </w:pBdr>
        <w:spacing w:before="80" w:after="160"/>
      </w:pPr>
    </w:p>
    <w:p w14:paraId="0F51DE09">
      <w:pPr>
        <w:spacing w:after="40"/>
      </w:pPr>
      <w:r>
        <w:rPr>
          <w:rFonts w:ascii="微软雅黑" w:hAnsi="微软雅黑" w:eastAsia="微软雅黑"/>
          <w:b/>
          <w:color w:val="1F4E79"/>
          <w:sz w:val="21"/>
        </w:rPr>
        <w:t>67.【多选题】</w:t>
      </w:r>
      <w:r>
        <w:rPr>
          <w:rFonts w:ascii="微软雅黑" w:hAnsi="微软雅黑" w:eastAsia="微软雅黑"/>
          <w:sz w:val="21"/>
        </w:rPr>
        <w:t>通过iMaster NCE Campus部署的虚拟化园区网络场景中，在创建fabric的网络服务资源时，需要配置的参数信息，包括以下哪些项？</w:t>
      </w:r>
    </w:p>
    <w:p w14:paraId="67B55340">
      <w:pPr>
        <w:spacing w:after="40"/>
        <w:ind w:left="360"/>
      </w:pPr>
      <w:r>
        <w:rPr>
          <w:rFonts w:ascii="微软雅黑" w:hAnsi="微软雅黑" w:eastAsia="微软雅黑"/>
          <w:b w:val="0"/>
          <w:sz w:val="21"/>
        </w:rPr>
        <w:t>A. 场景选择</w:t>
      </w:r>
    </w:p>
    <w:p w14:paraId="3B23D3BC">
      <w:pPr>
        <w:spacing w:after="40"/>
        <w:ind w:left="360"/>
      </w:pPr>
      <w:r>
        <w:rPr>
          <w:rFonts w:ascii="微软雅黑" w:hAnsi="微软雅黑" w:eastAsia="微软雅黑"/>
          <w:b w:val="0"/>
          <w:sz w:val="21"/>
        </w:rPr>
        <w:t>B. 互联信息</w:t>
      </w:r>
    </w:p>
    <w:p w14:paraId="1688B339">
      <w:pPr>
        <w:spacing w:after="40"/>
        <w:ind w:left="360"/>
      </w:pPr>
      <w:r>
        <w:rPr>
          <w:rFonts w:ascii="微软雅黑" w:hAnsi="微软雅黑" w:eastAsia="微软雅黑"/>
          <w:b w:val="0"/>
          <w:sz w:val="21"/>
        </w:rPr>
        <w:t>C. 服务器类型</w:t>
      </w:r>
    </w:p>
    <w:p w14:paraId="226ECCE2">
      <w:pPr>
        <w:spacing w:after="40"/>
        <w:ind w:left="360"/>
      </w:pPr>
      <w:r>
        <w:rPr>
          <w:rFonts w:ascii="微软雅黑" w:hAnsi="微软雅黑" w:eastAsia="微软雅黑"/>
          <w:b w:val="0"/>
          <w:sz w:val="21"/>
        </w:rPr>
        <w:t>D. 服务器地址</w:t>
      </w:r>
    </w:p>
    <w:p w14:paraId="203A703A">
      <w:pPr>
        <w:spacing w:after="40"/>
      </w:pPr>
      <w:r>
        <w:rPr>
          <w:rFonts w:ascii="微软雅黑" w:hAnsi="微软雅黑" w:eastAsia="微软雅黑"/>
          <w:b/>
          <w:color w:val="C00000"/>
          <w:sz w:val="21"/>
        </w:rPr>
        <w:t>正确答案：ABCD</w:t>
      </w:r>
    </w:p>
    <w:p w14:paraId="47A46D1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【购买题库薇信：est258258】Arp broadcast-suppress enable用于避免VXLAN网络的广播泛洪，配置后可以广播边单播 Arp collect host enable用于VBDIF通过ARP信息生成TYPE2的EVPN路由，包含，IP/MAC/L2VNI/L3VNI。Arp-proxy local enable ARP的本地代理，用于VXLAN环境中，避免ARP广播报文的泛洪，全部使用网关的MAC代理成为用于的MAC，以后同网段访问都是三层转发。最后一条命令的作用是：设置为分布式网关，那么这样只会学习用户侧的ARP 而不学习VTEP侧的ARP信息。</w:t>
      </w:r>
    </w:p>
    <w:p w14:paraId="698BBD91">
      <w:pPr>
        <w:pBdr>
          <w:bottom w:val="single" w:color="D9D9D9" w:sz="6" w:space="1"/>
        </w:pBdr>
        <w:spacing w:before="80" w:after="160"/>
      </w:pPr>
    </w:p>
    <w:p w14:paraId="1864664F">
      <w:pPr>
        <w:spacing w:after="40"/>
      </w:pPr>
      <w:r>
        <w:rPr>
          <w:rFonts w:ascii="微软雅黑" w:hAnsi="微软雅黑" w:eastAsia="微软雅黑"/>
          <w:b/>
          <w:color w:val="1F4E79"/>
          <w:sz w:val="21"/>
        </w:rPr>
        <w:t>68.【多选题】</w:t>
      </w:r>
      <w:r>
        <w:rPr>
          <w:rFonts w:ascii="微软雅黑" w:hAnsi="微软雅黑" w:eastAsia="微软雅黑"/>
          <w:sz w:val="21"/>
        </w:rPr>
        <w:t>当交换机上使能了端口安全功能之后，若遇到接口MAC地址数达到上限的情况，交换机可能会有以下哪些处理行为？</w:t>
      </w:r>
    </w:p>
    <w:p w14:paraId="07F4C1AF">
      <w:pPr>
        <w:spacing w:after="40"/>
        <w:ind w:left="360"/>
      </w:pPr>
      <w:r>
        <w:rPr>
          <w:rFonts w:ascii="微软雅黑" w:hAnsi="微软雅黑" w:eastAsia="微软雅黑"/>
          <w:b w:val="0"/>
          <w:sz w:val="21"/>
        </w:rPr>
        <w:t>A. 丢弃源MAC地址不存在的报文并上报告警</w:t>
      </w:r>
    </w:p>
    <w:p w14:paraId="144E9570">
      <w:pPr>
        <w:spacing w:after="40"/>
        <w:ind w:left="360"/>
      </w:pPr>
      <w:r>
        <w:rPr>
          <w:rFonts w:ascii="微软雅黑" w:hAnsi="微软雅黑" w:eastAsia="微软雅黑"/>
          <w:b w:val="0"/>
          <w:sz w:val="21"/>
        </w:rPr>
        <w:t>B. 接口状态被置为error-down，不上报告警</w:t>
      </w:r>
    </w:p>
    <w:p w14:paraId="35221638">
      <w:pPr>
        <w:spacing w:after="40"/>
        <w:ind w:left="360"/>
      </w:pPr>
      <w:r>
        <w:rPr>
          <w:rFonts w:ascii="微软雅黑" w:hAnsi="微软雅黑" w:eastAsia="微软雅黑"/>
          <w:b w:val="0"/>
          <w:sz w:val="21"/>
        </w:rPr>
        <w:t>C. 丢弃源MAC地址不存在的报文，不上报告警</w:t>
      </w:r>
    </w:p>
    <w:p w14:paraId="0A3D6972">
      <w:pPr>
        <w:spacing w:after="40"/>
        <w:ind w:left="360"/>
      </w:pPr>
      <w:r>
        <w:rPr>
          <w:rFonts w:ascii="微软雅黑" w:hAnsi="微软雅黑" w:eastAsia="微软雅黑"/>
          <w:b w:val="0"/>
          <w:sz w:val="21"/>
        </w:rPr>
        <w:t>D. 接口状态被置为error-down并上报告警</w:t>
      </w:r>
    </w:p>
    <w:p w14:paraId="6E99E0AD">
      <w:pPr>
        <w:spacing w:after="40"/>
      </w:pPr>
      <w:r>
        <w:rPr>
          <w:rFonts w:ascii="微软雅黑" w:hAnsi="微软雅黑" w:eastAsia="微软雅黑"/>
          <w:b/>
          <w:color w:val="C00000"/>
          <w:sz w:val="21"/>
        </w:rPr>
        <w:t>正确答案：ACD</w:t>
      </w:r>
    </w:p>
    <w:p w14:paraId="7760B2B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【购买题库薇信：est258258】端口安全的保护动作包括：restrict、protect和shutdown。Restrict，丢弃源MAC地址不存在的报文并上报告警。推荐使用restrict动作。Protect， 丢弃源MAC地址不存在的报文，不上报告警。Shutdown，接口状态被置为error-down并上报告警。</w:t>
      </w:r>
    </w:p>
    <w:p w14:paraId="65832913">
      <w:pPr>
        <w:pBdr>
          <w:bottom w:val="single" w:color="D9D9D9" w:sz="6" w:space="1"/>
        </w:pBdr>
        <w:spacing w:before="80" w:after="160"/>
      </w:pPr>
    </w:p>
    <w:p w14:paraId="5E00CE84">
      <w:pPr>
        <w:spacing w:after="40"/>
      </w:pPr>
      <w:r>
        <w:rPr>
          <w:rFonts w:ascii="微软雅黑" w:hAnsi="微软雅黑" w:eastAsia="微软雅黑"/>
          <w:b/>
          <w:color w:val="1F4E79"/>
          <w:sz w:val="21"/>
        </w:rPr>
        <w:t>69.【多选题】</w:t>
      </w:r>
      <w:r>
        <w:rPr>
          <w:rFonts w:ascii="微软雅黑" w:hAnsi="微软雅黑" w:eastAsia="微软雅黑"/>
          <w:sz w:val="21"/>
        </w:rPr>
        <w:t>以下Community属性中，可以保证BGP路由条目的传播范围只在AS内的是哪些项？</w:t>
      </w:r>
    </w:p>
    <w:p w14:paraId="37C1BC9E">
      <w:pPr>
        <w:spacing w:after="40"/>
        <w:ind w:left="360"/>
      </w:pPr>
      <w:r>
        <w:rPr>
          <w:rFonts w:ascii="微软雅黑" w:hAnsi="微软雅黑" w:eastAsia="微软雅黑"/>
          <w:b w:val="0"/>
          <w:sz w:val="21"/>
        </w:rPr>
        <w:t>A. Internet</w:t>
      </w:r>
    </w:p>
    <w:p w14:paraId="4A7A1B1C">
      <w:pPr>
        <w:spacing w:after="40"/>
        <w:ind w:left="360"/>
      </w:pPr>
      <w:r>
        <w:rPr>
          <w:rFonts w:ascii="微软雅黑" w:hAnsi="微软雅黑" w:eastAsia="微软雅黑"/>
          <w:b w:val="0"/>
          <w:sz w:val="21"/>
        </w:rPr>
        <w:t>B. No-Export</w:t>
      </w:r>
    </w:p>
    <w:p w14:paraId="1F652CE7">
      <w:pPr>
        <w:spacing w:after="40"/>
        <w:ind w:left="360"/>
      </w:pPr>
      <w:r>
        <w:rPr>
          <w:rFonts w:ascii="微软雅黑" w:hAnsi="微软雅黑" w:eastAsia="微软雅黑"/>
          <w:b w:val="0"/>
          <w:sz w:val="21"/>
        </w:rPr>
        <w:t>C. No_Export_Subconfed</w:t>
      </w:r>
    </w:p>
    <w:p w14:paraId="64FB2D79">
      <w:pPr>
        <w:spacing w:after="40"/>
        <w:ind w:left="360"/>
      </w:pPr>
      <w:r>
        <w:rPr>
          <w:rFonts w:ascii="微软雅黑" w:hAnsi="微软雅黑" w:eastAsia="微软雅黑"/>
          <w:b w:val="0"/>
          <w:sz w:val="21"/>
        </w:rPr>
        <w:t>D. No_Advertise</w:t>
      </w:r>
    </w:p>
    <w:p w14:paraId="0F28AB65">
      <w:pPr>
        <w:spacing w:after="40"/>
      </w:pPr>
      <w:r>
        <w:rPr>
          <w:rFonts w:ascii="微软雅黑" w:hAnsi="微软雅黑" w:eastAsia="微软雅黑"/>
          <w:b/>
          <w:color w:val="C00000"/>
          <w:sz w:val="21"/>
        </w:rPr>
        <w:t>正确答案：BC</w:t>
      </w:r>
    </w:p>
    <w:p w14:paraId="28678C8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【购买题库薇信：est258258】Internet ，备在收到具有此属性的路由后，可以向任何BGP对等体发送该路由。No_Advertise，设备收到具有此属性的路由后，将不向任何BGP对等体发送该路。No_Export，设备收到具有此属性的路由后，将不向AS外发送该路由。No_Export_Subconfed，设备收到具有此属性的路由后，将不向AS外发送该路由，也不向AS内其他子AS发布此路由。</w:t>
      </w:r>
    </w:p>
    <w:p w14:paraId="486B7BB8">
      <w:pPr>
        <w:pBdr>
          <w:bottom w:val="single" w:color="D9D9D9" w:sz="6" w:space="1"/>
        </w:pBdr>
        <w:spacing w:before="80" w:after="160"/>
      </w:pPr>
    </w:p>
    <w:p w14:paraId="546BDACB">
      <w:pPr>
        <w:spacing w:after="40"/>
      </w:pPr>
      <w:r>
        <w:rPr>
          <w:rFonts w:ascii="微软雅黑" w:hAnsi="微软雅黑" w:eastAsia="微软雅黑"/>
          <w:b/>
          <w:color w:val="1F4E79"/>
          <w:sz w:val="21"/>
        </w:rPr>
        <w:t>70.【多选题】</w:t>
      </w:r>
      <w:r>
        <w:rPr>
          <w:rFonts w:ascii="微软雅黑" w:hAnsi="微软雅黑" w:eastAsia="微软雅黑"/>
          <w:sz w:val="21"/>
        </w:rPr>
        <w:t>以下哪些数列能被正则表达式[^100|200]$匹配？</w:t>
      </w:r>
    </w:p>
    <w:p w14:paraId="6C005126">
      <w:pPr>
        <w:spacing w:after="40"/>
        <w:ind w:left="360"/>
      </w:pPr>
      <w:r>
        <w:rPr>
          <w:rFonts w:ascii="微软雅黑" w:hAnsi="微软雅黑" w:eastAsia="微软雅黑"/>
          <w:b w:val="0"/>
          <w:sz w:val="21"/>
        </w:rPr>
        <w:t>A. 300 200 100</w:t>
      </w:r>
    </w:p>
    <w:p w14:paraId="69E837FB">
      <w:pPr>
        <w:spacing w:after="40"/>
        <w:ind w:left="360"/>
      </w:pPr>
      <w:r>
        <w:rPr>
          <w:rFonts w:ascii="微软雅黑" w:hAnsi="微软雅黑" w:eastAsia="微软雅黑"/>
          <w:b w:val="0"/>
          <w:sz w:val="21"/>
        </w:rPr>
        <w:t>B. 100 200 300</w:t>
      </w:r>
    </w:p>
    <w:p w14:paraId="62928952">
      <w:pPr>
        <w:spacing w:after="40"/>
        <w:ind w:left="360"/>
      </w:pPr>
      <w:r>
        <w:rPr>
          <w:rFonts w:ascii="微软雅黑" w:hAnsi="微软雅黑" w:eastAsia="微软雅黑"/>
          <w:b w:val="0"/>
          <w:sz w:val="21"/>
        </w:rPr>
        <w:t>C. 200 100 300</w:t>
      </w:r>
    </w:p>
    <w:p w14:paraId="223AFBF0">
      <w:pPr>
        <w:spacing w:after="40"/>
        <w:ind w:left="360"/>
      </w:pPr>
      <w:r>
        <w:rPr>
          <w:rFonts w:ascii="微软雅黑" w:hAnsi="微软雅黑" w:eastAsia="微软雅黑"/>
          <w:b w:val="0"/>
          <w:sz w:val="21"/>
        </w:rPr>
        <w:t>D. 100 300 200</w:t>
      </w:r>
    </w:p>
    <w:p w14:paraId="78CC1637">
      <w:pPr>
        <w:spacing w:after="40"/>
      </w:pPr>
      <w:r>
        <w:rPr>
          <w:rFonts w:ascii="微软雅黑" w:hAnsi="微软雅黑" w:eastAsia="微软雅黑"/>
          <w:b/>
          <w:color w:val="C00000"/>
          <w:sz w:val="21"/>
        </w:rPr>
        <w:t>正确答案：BC</w:t>
      </w:r>
    </w:p>
    <w:p w14:paraId="74ED61C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【购买题库薇信：est258258】[^]匹配正则表达式中未包含的字符。$匹配行尾的位置。</w:t>
      </w:r>
    </w:p>
    <w:p w14:paraId="3A8F4FAA">
      <w:pPr>
        <w:pBdr>
          <w:bottom w:val="single" w:color="D9D9D9" w:sz="6" w:space="1"/>
        </w:pBdr>
        <w:spacing w:before="80" w:after="160"/>
      </w:pPr>
    </w:p>
    <w:p w14:paraId="2801B8D4">
      <w:pPr>
        <w:spacing w:after="40"/>
      </w:pPr>
      <w:r>
        <w:rPr>
          <w:rFonts w:ascii="微软雅黑" w:hAnsi="微软雅黑" w:eastAsia="微软雅黑"/>
          <w:b/>
          <w:color w:val="1F4E79"/>
          <w:sz w:val="21"/>
        </w:rPr>
        <w:t>71.【多选题】</w:t>
      </w:r>
      <w:r>
        <w:rPr>
          <w:rFonts w:ascii="微软雅黑" w:hAnsi="微软雅黑" w:eastAsia="微软雅黑"/>
          <w:sz w:val="21"/>
        </w:rPr>
        <w:t>配置DHCP Snooping可以用来防止仿冒者攻击，在配置过程中需要包含以下哪些步骤？</w:t>
      </w:r>
    </w:p>
    <w:p w14:paraId="33D37E7C">
      <w:pPr>
        <w:spacing w:after="40"/>
        <w:ind w:left="360"/>
      </w:pPr>
      <w:r>
        <w:rPr>
          <w:rFonts w:ascii="微软雅黑" w:hAnsi="微软雅黑" w:eastAsia="微软雅黑"/>
          <w:b w:val="0"/>
          <w:sz w:val="21"/>
        </w:rPr>
        <w:t>A. 使能接口或VLAN的DHCP Snooping功能</w:t>
      </w:r>
    </w:p>
    <w:p w14:paraId="01EED33A">
      <w:pPr>
        <w:spacing w:after="40"/>
        <w:ind w:left="360"/>
      </w:pPr>
      <w:r>
        <w:rPr>
          <w:rFonts w:ascii="微软雅黑" w:hAnsi="微软雅黑" w:eastAsia="微软雅黑"/>
          <w:b w:val="0"/>
          <w:sz w:val="21"/>
        </w:rPr>
        <w:t>B. 使能全局DAI Snooping功能</w:t>
      </w:r>
    </w:p>
    <w:p w14:paraId="2E2111B6">
      <w:pPr>
        <w:spacing w:after="40"/>
        <w:ind w:left="360"/>
      </w:pPr>
      <w:r>
        <w:rPr>
          <w:rFonts w:ascii="微软雅黑" w:hAnsi="微软雅黑" w:eastAsia="微软雅黑"/>
          <w:b w:val="0"/>
          <w:sz w:val="21"/>
        </w:rPr>
        <w:t>C. 配置接口信任状态</w:t>
      </w:r>
    </w:p>
    <w:p w14:paraId="5D72392E">
      <w:pPr>
        <w:spacing w:after="40"/>
        <w:ind w:left="360"/>
      </w:pPr>
      <w:r>
        <w:rPr>
          <w:rFonts w:ascii="微软雅黑" w:hAnsi="微软雅黑" w:eastAsia="微软雅黑"/>
          <w:b w:val="0"/>
          <w:sz w:val="21"/>
        </w:rPr>
        <w:t>D. 使能全局DHCP功能</w:t>
      </w:r>
    </w:p>
    <w:p w14:paraId="2E5747AF">
      <w:pPr>
        <w:spacing w:after="40"/>
      </w:pPr>
      <w:r>
        <w:rPr>
          <w:rFonts w:ascii="微软雅黑" w:hAnsi="微软雅黑" w:eastAsia="微软雅黑"/>
          <w:b/>
          <w:color w:val="C00000"/>
          <w:sz w:val="21"/>
        </w:rPr>
        <w:t>正确答案：ACD</w:t>
      </w:r>
    </w:p>
    <w:p w14:paraId="5ED8775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【购买题库薇信：est258258】DAI针对ARP报文可选的，题目中和没有表明仿冒者具体行为，但其他选项的配置时一定需要的</w:t>
      </w:r>
    </w:p>
    <w:p w14:paraId="03B0BB71">
      <w:pPr>
        <w:pBdr>
          <w:bottom w:val="single" w:color="D9D9D9" w:sz="6" w:space="1"/>
        </w:pBdr>
        <w:spacing w:before="80" w:after="160"/>
      </w:pPr>
    </w:p>
    <w:p w14:paraId="7B3C450E">
      <w:pPr>
        <w:spacing w:after="40"/>
      </w:pPr>
      <w:r>
        <w:rPr>
          <w:rFonts w:ascii="微软雅黑" w:hAnsi="微软雅黑" w:eastAsia="微软雅黑"/>
          <w:b/>
          <w:color w:val="1F4E79"/>
          <w:sz w:val="21"/>
        </w:rPr>
        <w:t>72.【多选题】</w:t>
      </w:r>
      <w:r>
        <w:rPr>
          <w:rFonts w:ascii="微软雅黑" w:hAnsi="微软雅黑" w:eastAsia="微软雅黑"/>
          <w:sz w:val="21"/>
        </w:rPr>
        <w:t>BGP认证可以防止非法路由器与BGP路由器建立邻居，BGP认证可以分为MD5认证和Keychain认证。以下哪些报文会携带BGP Keychain认证信息？</w:t>
      </w:r>
    </w:p>
    <w:p w14:paraId="079A36EB">
      <w:pPr>
        <w:spacing w:after="40"/>
        <w:ind w:left="360"/>
      </w:pPr>
      <w:r>
        <w:rPr>
          <w:rFonts w:ascii="微软雅黑" w:hAnsi="微软雅黑" w:eastAsia="微软雅黑"/>
          <w:b w:val="0"/>
          <w:sz w:val="21"/>
        </w:rPr>
        <w:t>A. Notification</w:t>
      </w:r>
    </w:p>
    <w:p w14:paraId="220E3BBF">
      <w:pPr>
        <w:spacing w:after="40"/>
        <w:ind w:left="360"/>
      </w:pPr>
      <w:r>
        <w:rPr>
          <w:rFonts w:ascii="微软雅黑" w:hAnsi="微软雅黑" w:eastAsia="微软雅黑"/>
          <w:b w:val="0"/>
          <w:sz w:val="21"/>
        </w:rPr>
        <w:t>B. Open</w:t>
      </w:r>
    </w:p>
    <w:p w14:paraId="091EA10C">
      <w:pPr>
        <w:spacing w:after="40"/>
        <w:ind w:left="360"/>
      </w:pPr>
      <w:r>
        <w:rPr>
          <w:rFonts w:ascii="微软雅黑" w:hAnsi="微软雅黑" w:eastAsia="微软雅黑"/>
          <w:b w:val="0"/>
          <w:sz w:val="21"/>
        </w:rPr>
        <w:t>C. Update</w:t>
      </w:r>
    </w:p>
    <w:p w14:paraId="1E690D96">
      <w:pPr>
        <w:spacing w:after="40"/>
        <w:ind w:left="360"/>
      </w:pPr>
      <w:r>
        <w:rPr>
          <w:rFonts w:ascii="微软雅黑" w:hAnsi="微软雅黑" w:eastAsia="微软雅黑"/>
          <w:b w:val="0"/>
          <w:sz w:val="21"/>
        </w:rPr>
        <w:t>D. Keepalive</w:t>
      </w:r>
    </w:p>
    <w:p w14:paraId="35F9B037">
      <w:pPr>
        <w:spacing w:after="40"/>
      </w:pPr>
      <w:r>
        <w:rPr>
          <w:rFonts w:ascii="微软雅黑" w:hAnsi="微软雅黑" w:eastAsia="微软雅黑"/>
          <w:b/>
          <w:color w:val="C00000"/>
          <w:sz w:val="21"/>
        </w:rPr>
        <w:t>正确答案：ABCD</w:t>
      </w:r>
    </w:p>
    <w:p w14:paraId="1E8C221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【购买题库薇信：est258258】BGP认证分为MD5认证和Keychain认证，对BGP对等体关系进行认证是提高安全性的有效手段。BGP MD5认证是为了防止TCP攻击而设计的。MD5算法把MD5密码和TCP+BGP的报文作为输入，计算得出的结果A存在TCP报文中。对端TCP通过解析A来验证TCP报文是否伪造，如果发现伪造则直接丢弃，保证TCP连接稳定。MD5认证只能为TCP连接设置认证密码，而Keychain认证除了可以为TCP连接设置认证密码外，还可以对BGP协议报文进行认证。</w:t>
      </w:r>
    </w:p>
    <w:p w14:paraId="607CE485">
      <w:pPr>
        <w:pBdr>
          <w:bottom w:val="single" w:color="D9D9D9" w:sz="6" w:space="1"/>
        </w:pBdr>
        <w:spacing w:before="80" w:after="160"/>
      </w:pPr>
    </w:p>
    <w:p w14:paraId="285C4083">
      <w:pPr>
        <w:spacing w:after="40"/>
      </w:pPr>
      <w:r>
        <w:rPr>
          <w:rFonts w:ascii="微软雅黑" w:hAnsi="微软雅黑" w:eastAsia="微软雅黑"/>
          <w:b/>
          <w:color w:val="1F4E79"/>
          <w:sz w:val="21"/>
        </w:rPr>
        <w:t>73.【多选题】</w:t>
      </w:r>
      <w:r>
        <w:rPr>
          <w:rFonts w:ascii="微软雅黑" w:hAnsi="微软雅黑" w:eastAsia="微软雅黑"/>
          <w:sz w:val="21"/>
        </w:rPr>
        <w:t>防火墙双机热备场景下，主备防火墙之间能够备份以下哪些配置？</w:t>
      </w:r>
    </w:p>
    <w:p w14:paraId="2CF4BFF0">
      <w:pPr>
        <w:spacing w:after="40"/>
        <w:ind w:left="360"/>
      </w:pPr>
      <w:r>
        <w:rPr>
          <w:rFonts w:ascii="微软雅黑" w:hAnsi="微软雅黑" w:eastAsia="微软雅黑"/>
          <w:b w:val="0"/>
          <w:sz w:val="21"/>
        </w:rPr>
        <w:t>A. 安全区域</w:t>
      </w:r>
    </w:p>
    <w:p w14:paraId="37DC4EA6">
      <w:pPr>
        <w:spacing w:after="40"/>
        <w:ind w:left="360"/>
      </w:pPr>
      <w:r>
        <w:rPr>
          <w:rFonts w:ascii="微软雅黑" w:hAnsi="微软雅黑" w:eastAsia="微软雅黑"/>
          <w:b w:val="0"/>
          <w:sz w:val="21"/>
        </w:rPr>
        <w:t>B. 安全策略</w:t>
      </w:r>
    </w:p>
    <w:p w14:paraId="226F1435">
      <w:pPr>
        <w:spacing w:after="40"/>
        <w:ind w:left="360"/>
      </w:pPr>
      <w:r>
        <w:rPr>
          <w:rFonts w:ascii="微软雅黑" w:hAnsi="微软雅黑" w:eastAsia="微软雅黑"/>
          <w:b w:val="0"/>
          <w:sz w:val="21"/>
        </w:rPr>
        <w:t>C. NAT策略</w:t>
      </w:r>
    </w:p>
    <w:p w14:paraId="7BB10D7E">
      <w:pPr>
        <w:spacing w:after="40"/>
        <w:ind w:left="360"/>
      </w:pPr>
      <w:r>
        <w:rPr>
          <w:rFonts w:ascii="微软雅黑" w:hAnsi="微软雅黑" w:eastAsia="微软雅黑"/>
          <w:b w:val="0"/>
          <w:sz w:val="21"/>
        </w:rPr>
        <w:t>D. sysname</w:t>
      </w:r>
    </w:p>
    <w:p w14:paraId="50572C7E">
      <w:pPr>
        <w:spacing w:after="40"/>
      </w:pPr>
      <w:r>
        <w:rPr>
          <w:rFonts w:ascii="微软雅黑" w:hAnsi="微软雅黑" w:eastAsia="微软雅黑"/>
          <w:b/>
          <w:color w:val="C00000"/>
          <w:sz w:val="21"/>
        </w:rPr>
        <w:t>正确答案：ABC</w:t>
      </w:r>
    </w:p>
    <w:p w14:paraId="4639D37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【购买题库薇信：est258258】防火墙双机热备场景下，主备防火墙之间能够备份配置包括：安全策略、NAT策略(包括NAT地址池)、NAT Server等。对象：地址、地区、服务、应用、用户等。网络：安全区域、DNS、IPsec、SSL VPN等。系统：管理员、虚拟系统、日志配置。能够备份的状态信息：会话表、SeverMap表、黑名单/白名单、PAT方式端口映射表、NO-PAT方式地址映射表、二层转发表(静态MAC备份)、AAA用户表(缺省用户admin不备份)、在线用户监控表、PKI证书、IPsec备份等。</w:t>
      </w:r>
    </w:p>
    <w:p w14:paraId="422FCD73">
      <w:pPr>
        <w:pBdr>
          <w:bottom w:val="single" w:color="D9D9D9" w:sz="6" w:space="1"/>
        </w:pBdr>
        <w:spacing w:before="80" w:after="160"/>
      </w:pPr>
    </w:p>
    <w:p w14:paraId="69B91DF9">
      <w:pPr>
        <w:spacing w:after="40"/>
      </w:pPr>
      <w:r>
        <w:rPr>
          <w:rFonts w:ascii="微软雅黑" w:hAnsi="微软雅黑" w:eastAsia="微软雅黑"/>
          <w:b/>
          <w:color w:val="1F4E79"/>
          <w:sz w:val="21"/>
        </w:rPr>
        <w:t>74.【多选题】</w:t>
      </w:r>
      <w:r>
        <w:rPr>
          <w:rFonts w:ascii="微软雅黑" w:hAnsi="微软雅黑" w:eastAsia="微软雅黑"/>
          <w:sz w:val="21"/>
        </w:rPr>
        <w:t>下面关于BGP中的公认属性的描述，正确的是：</w:t>
      </w:r>
    </w:p>
    <w:p w14:paraId="48EC192D">
      <w:pPr>
        <w:spacing w:after="40"/>
        <w:ind w:left="360"/>
      </w:pPr>
      <w:r>
        <w:rPr>
          <w:rFonts w:ascii="微软雅黑" w:hAnsi="微软雅黑" w:eastAsia="微软雅黑"/>
          <w:b w:val="0"/>
          <w:sz w:val="21"/>
        </w:rPr>
        <w:t>A. 公认属性分为公认必遵和可选过渡两种</w:t>
      </w:r>
    </w:p>
    <w:p w14:paraId="770B2FBF">
      <w:pPr>
        <w:spacing w:after="40"/>
        <w:ind w:left="360"/>
      </w:pPr>
      <w:r>
        <w:rPr>
          <w:rFonts w:ascii="微软雅黑" w:hAnsi="微软雅黑" w:eastAsia="微软雅黑"/>
          <w:b w:val="0"/>
          <w:sz w:val="21"/>
        </w:rPr>
        <w:t>B. 公认任意属性是所有BGP路由器都可以识别，但不要求必须存在于Update消息中</w:t>
      </w:r>
    </w:p>
    <w:p w14:paraId="65F07A54">
      <w:pPr>
        <w:spacing w:after="40"/>
        <w:ind w:left="360"/>
      </w:pPr>
      <w:r>
        <w:rPr>
          <w:rFonts w:ascii="微软雅黑" w:hAnsi="微软雅黑" w:eastAsia="微软雅黑"/>
          <w:b w:val="0"/>
          <w:sz w:val="21"/>
        </w:rPr>
        <w:t>C. BGP必须识别所有公认属性</w:t>
      </w:r>
    </w:p>
    <w:p w14:paraId="305EB33B">
      <w:pPr>
        <w:spacing w:after="40"/>
        <w:ind w:left="360"/>
      </w:pPr>
      <w:r>
        <w:rPr>
          <w:rFonts w:ascii="微软雅黑" w:hAnsi="微软雅黑" w:eastAsia="微软雅黑"/>
          <w:b w:val="0"/>
          <w:sz w:val="21"/>
        </w:rPr>
        <w:t>D. 公认必遵属性是所有BGP路由器都识别，且必须存在于Update消息中</w:t>
      </w:r>
    </w:p>
    <w:p w14:paraId="79CD1A4E">
      <w:pPr>
        <w:spacing w:after="40"/>
      </w:pPr>
      <w:r>
        <w:rPr>
          <w:rFonts w:ascii="微软雅黑" w:hAnsi="微软雅黑" w:eastAsia="微软雅黑"/>
          <w:b/>
          <w:color w:val="C00000"/>
          <w:sz w:val="21"/>
        </w:rPr>
        <w:t>正确答案：BCD</w:t>
      </w:r>
    </w:p>
    <w:p w14:paraId="0B9ECDB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【购买题库薇信：est258258】公认属性分为公认必遵和公认可选属性</w:t>
      </w:r>
    </w:p>
    <w:p w14:paraId="0D4D1752">
      <w:pPr>
        <w:pBdr>
          <w:bottom w:val="single" w:color="D9D9D9" w:sz="6" w:space="1"/>
        </w:pBdr>
        <w:spacing w:before="80" w:after="160"/>
      </w:pPr>
    </w:p>
    <w:p w14:paraId="43645E66">
      <w:pPr>
        <w:spacing w:after="40"/>
      </w:pPr>
      <w:r>
        <w:rPr>
          <w:rFonts w:ascii="微软雅黑" w:hAnsi="微软雅黑" w:eastAsia="微软雅黑"/>
          <w:b/>
          <w:color w:val="1F4E79"/>
          <w:sz w:val="21"/>
        </w:rPr>
        <w:t>75.【多选题】</w:t>
      </w:r>
      <w:r>
        <w:rPr>
          <w:rFonts w:ascii="微软雅黑" w:hAnsi="微软雅黑" w:eastAsia="微软雅黑"/>
          <w:sz w:val="21"/>
        </w:rPr>
        <w:t>BGP Notification报文Error Code为2时表示OPEN消息错误，其中包含如下哪些错误子码？</w:t>
      </w:r>
    </w:p>
    <w:p w14:paraId="40F90B7F">
      <w:pPr>
        <w:spacing w:after="40"/>
        <w:ind w:left="360"/>
      </w:pPr>
      <w:r>
        <w:rPr>
          <w:rFonts w:ascii="微软雅黑" w:hAnsi="微软雅黑" w:eastAsia="微软雅黑"/>
          <w:b w:val="0"/>
          <w:sz w:val="21"/>
        </w:rPr>
        <w:t>A. 不支持的版本号</w:t>
      </w:r>
    </w:p>
    <w:p w14:paraId="7F5C3E07">
      <w:pPr>
        <w:spacing w:after="40"/>
        <w:ind w:left="360"/>
      </w:pPr>
      <w:r>
        <w:rPr>
          <w:rFonts w:ascii="微软雅黑" w:hAnsi="微软雅黑" w:eastAsia="微软雅黑"/>
          <w:b w:val="0"/>
          <w:sz w:val="21"/>
        </w:rPr>
        <w:t>B. 4-错误的属性列表</w:t>
      </w:r>
    </w:p>
    <w:p w14:paraId="6A14FAF7">
      <w:pPr>
        <w:spacing w:after="40"/>
        <w:ind w:left="360"/>
      </w:pPr>
      <w:r>
        <w:rPr>
          <w:rFonts w:ascii="微软雅黑" w:hAnsi="微软雅黑" w:eastAsia="微软雅黑"/>
          <w:b w:val="0"/>
          <w:sz w:val="21"/>
        </w:rPr>
        <w:t>C. 错误的对等体AS号</w:t>
      </w:r>
    </w:p>
    <w:p w14:paraId="20EE345C">
      <w:pPr>
        <w:spacing w:after="40"/>
        <w:ind w:left="360"/>
      </w:pPr>
      <w:r>
        <w:rPr>
          <w:rFonts w:ascii="微软雅黑" w:hAnsi="微软雅黑" w:eastAsia="微软雅黑"/>
          <w:b w:val="0"/>
          <w:sz w:val="21"/>
        </w:rPr>
        <w:t>D. 错误的BGP Router ID</w:t>
      </w:r>
    </w:p>
    <w:p w14:paraId="7FABBC85">
      <w:pPr>
        <w:spacing w:after="40"/>
      </w:pPr>
      <w:r>
        <w:rPr>
          <w:rFonts w:ascii="微软雅黑" w:hAnsi="微软雅黑" w:eastAsia="微软雅黑"/>
          <w:b/>
          <w:color w:val="C00000"/>
          <w:sz w:val="21"/>
        </w:rPr>
        <w:t>正确答案：ACD</w:t>
      </w:r>
    </w:p>
    <w:p w14:paraId="07C43C1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【购买题库薇信：est258258】BGP传递属性在update报文而不是open</w:t>
      </w:r>
    </w:p>
    <w:p w14:paraId="416D5E12">
      <w:pPr>
        <w:pBdr>
          <w:bottom w:val="single" w:color="D9D9D9" w:sz="6" w:space="1"/>
        </w:pBdr>
        <w:spacing w:before="80" w:after="160"/>
      </w:pPr>
    </w:p>
    <w:p w14:paraId="5892A7C8">
      <w:pPr>
        <w:spacing w:after="40"/>
      </w:pPr>
      <w:r>
        <w:rPr>
          <w:rFonts w:ascii="微软雅黑" w:hAnsi="微软雅黑" w:eastAsia="微软雅黑"/>
          <w:b/>
          <w:color w:val="1F4E79"/>
          <w:sz w:val="21"/>
        </w:rPr>
        <w:t>76.【多选题】</w:t>
      </w:r>
      <w:r>
        <w:rPr>
          <w:rFonts w:ascii="微软雅黑" w:hAnsi="微软雅黑" w:eastAsia="微软雅黑"/>
          <w:sz w:val="21"/>
        </w:rPr>
        <w:t>一个route-policy下可以有多个节点，不同的节点号用node标识，每个节点下可以有多个if-match和apply子句，下面哪些描述是错误的？</w:t>
      </w:r>
    </w:p>
    <w:p w14:paraId="45C5EF5B">
      <w:pPr>
        <w:spacing w:after="40"/>
        <w:ind w:left="360"/>
      </w:pPr>
      <w:r>
        <w:rPr>
          <w:rFonts w:ascii="微软雅黑" w:hAnsi="微软雅黑" w:eastAsia="微软雅黑"/>
          <w:b w:val="0"/>
          <w:sz w:val="21"/>
        </w:rPr>
        <w:t>A. 每个节点下的if match子句之间是“与”的关系</w:t>
      </w:r>
    </w:p>
    <w:p w14:paraId="0AAFF398">
      <w:pPr>
        <w:spacing w:after="40"/>
        <w:ind w:left="360"/>
      </w:pPr>
      <w:r>
        <w:rPr>
          <w:rFonts w:ascii="微软雅黑" w:hAnsi="微软雅黑" w:eastAsia="微软雅黑"/>
          <w:b w:val="0"/>
          <w:sz w:val="21"/>
        </w:rPr>
        <w:t>B. 每个节点下的if-match子句之间是“ 或”的关系</w:t>
      </w:r>
    </w:p>
    <w:p w14:paraId="71E31E59">
      <w:pPr>
        <w:spacing w:after="40"/>
        <w:ind w:left="360"/>
      </w:pPr>
      <w:r>
        <w:rPr>
          <w:rFonts w:ascii="微软雅黑" w:hAnsi="微软雅黑" w:eastAsia="微软雅黑"/>
          <w:b w:val="0"/>
          <w:sz w:val="21"/>
        </w:rPr>
        <w:t>C. 不同节点之间是“与”的关系</w:t>
      </w:r>
    </w:p>
    <w:p w14:paraId="551CAA4E">
      <w:pPr>
        <w:spacing w:after="40"/>
        <w:ind w:left="360"/>
      </w:pPr>
      <w:r>
        <w:rPr>
          <w:rFonts w:ascii="微软雅黑" w:hAnsi="微软雅黑" w:eastAsia="微软雅黑"/>
          <w:b w:val="0"/>
          <w:sz w:val="21"/>
        </w:rPr>
        <w:t>D. 不同节点之间是“或”的关系</w:t>
      </w:r>
    </w:p>
    <w:p w14:paraId="1B837EE9">
      <w:pPr>
        <w:spacing w:after="40"/>
      </w:pPr>
      <w:r>
        <w:rPr>
          <w:rFonts w:ascii="微软雅黑" w:hAnsi="微软雅黑" w:eastAsia="微软雅黑"/>
          <w:b/>
          <w:color w:val="C00000"/>
          <w:sz w:val="21"/>
        </w:rPr>
        <w:t>正确答案：BC</w:t>
      </w:r>
    </w:p>
    <w:p w14:paraId="1634F25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【购买题库薇信：est258258】route-policy不同NODE之间是或的关系，node下的各个IF-MATCH之间是与的关系</w:t>
      </w:r>
    </w:p>
    <w:p w14:paraId="46D79B7D">
      <w:pPr>
        <w:pBdr>
          <w:bottom w:val="single" w:color="D9D9D9" w:sz="6" w:space="1"/>
        </w:pBdr>
        <w:spacing w:before="80" w:after="160"/>
      </w:pPr>
    </w:p>
    <w:p w14:paraId="4024FA31">
      <w:pPr>
        <w:spacing w:after="40"/>
      </w:pPr>
      <w:r>
        <w:rPr>
          <w:rFonts w:ascii="微软雅黑" w:hAnsi="微软雅黑" w:eastAsia="微软雅黑"/>
          <w:b/>
          <w:color w:val="1F4E79"/>
          <w:sz w:val="21"/>
        </w:rPr>
        <w:t>77.【多选题】</w:t>
      </w:r>
      <w:r>
        <w:rPr>
          <w:rFonts w:ascii="微软雅黑" w:hAnsi="微软雅黑" w:eastAsia="微软雅黑"/>
          <w:sz w:val="21"/>
        </w:rPr>
        <w:t>使用路由策略进行路由过滤时，下列选项中的哪些路由前缀，在匹配下面的IP-Prefix时会被deny掉？</w:t>
      </w:r>
    </w:p>
    <w:p w14:paraId="0A0FCB49">
      <w:pPr>
        <w:spacing w:after="40"/>
        <w:ind w:left="360"/>
      </w:pPr>
      <w:r>
        <w:rPr>
          <w:rFonts w:ascii="微软雅黑" w:hAnsi="微软雅黑" w:eastAsia="微软雅黑"/>
          <w:b w:val="0"/>
          <w:sz w:val="21"/>
        </w:rPr>
        <w:t>A. 1.1.1.1/26</w:t>
      </w:r>
    </w:p>
    <w:p w14:paraId="55964908">
      <w:pPr>
        <w:spacing w:after="40"/>
        <w:ind w:left="360"/>
      </w:pPr>
      <w:r>
        <w:rPr>
          <w:rFonts w:ascii="微软雅黑" w:hAnsi="微软雅黑" w:eastAsia="微软雅黑"/>
          <w:b w:val="0"/>
          <w:sz w:val="21"/>
        </w:rPr>
        <w:t>B. 1.1.1.2/16</w:t>
      </w:r>
    </w:p>
    <w:p w14:paraId="0C85C614">
      <w:pPr>
        <w:spacing w:after="40"/>
        <w:ind w:left="360"/>
      </w:pPr>
      <w:r>
        <w:rPr>
          <w:rFonts w:ascii="微软雅黑" w:hAnsi="微软雅黑" w:eastAsia="微软雅黑"/>
          <w:b w:val="0"/>
          <w:sz w:val="21"/>
        </w:rPr>
        <w:t>C. 1.1.1.1/24</w:t>
      </w:r>
    </w:p>
    <w:p w14:paraId="79D5E4DB">
      <w:pPr>
        <w:spacing w:after="40"/>
        <w:ind w:left="360"/>
      </w:pPr>
      <w:r>
        <w:rPr>
          <w:rFonts w:ascii="微软雅黑" w:hAnsi="微软雅黑" w:eastAsia="微软雅黑"/>
          <w:b w:val="0"/>
          <w:sz w:val="21"/>
        </w:rPr>
        <w:t>D. 1.1.1.1/32</w:t>
      </w:r>
    </w:p>
    <w:p w14:paraId="1DBDB182">
      <w:pPr>
        <w:spacing w:after="40"/>
      </w:pPr>
      <w:r>
        <w:rPr>
          <w:rFonts w:ascii="微软雅黑" w:hAnsi="微软雅黑" w:eastAsia="微软雅黑"/>
          <w:b/>
          <w:color w:val="C00000"/>
          <w:sz w:val="21"/>
        </w:rPr>
        <w:t>正确答案：BC</w:t>
      </w:r>
    </w:p>
    <w:p w14:paraId="4474842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【购买题库薇信：est258258】ip-prefix后面掩码要求要大于等于26小于等于32</w:t>
      </w:r>
    </w:p>
    <w:p w14:paraId="35F9DAFD">
      <w:pPr>
        <w:pBdr>
          <w:bottom w:val="single" w:color="D9D9D9" w:sz="6" w:space="1"/>
        </w:pBdr>
        <w:spacing w:before="80" w:after="160"/>
      </w:pPr>
    </w:p>
    <w:p w14:paraId="480659A7">
      <w:pPr>
        <w:spacing w:after="40"/>
      </w:pPr>
      <w:r>
        <w:rPr>
          <w:rFonts w:ascii="微软雅黑" w:hAnsi="微软雅黑" w:eastAsia="微软雅黑"/>
          <w:b/>
          <w:color w:val="1F4E79"/>
          <w:sz w:val="21"/>
        </w:rPr>
        <w:t>78.【多选题】</w:t>
      </w:r>
      <w:r>
        <w:rPr>
          <w:rFonts w:ascii="微软雅黑" w:hAnsi="微软雅黑" w:eastAsia="微软雅黑"/>
          <w:sz w:val="21"/>
        </w:rPr>
        <w:t>下面关于路由策略和策略路由的描述，正确的是：</w:t>
      </w:r>
    </w:p>
    <w:p w14:paraId="12B870C2">
      <w:pPr>
        <w:spacing w:after="40"/>
        <w:ind w:left="360"/>
      </w:pPr>
      <w:r>
        <w:rPr>
          <w:rFonts w:ascii="微软雅黑" w:hAnsi="微软雅黑" w:eastAsia="微软雅黑"/>
          <w:b w:val="0"/>
          <w:sz w:val="21"/>
        </w:rPr>
        <w:t>A. 路由策略主要是控制报文的转发，即可以不按照路由表进行报文的转发</w:t>
      </w:r>
    </w:p>
    <w:p w14:paraId="6C56785B">
      <w:pPr>
        <w:spacing w:after="40"/>
        <w:ind w:left="360"/>
      </w:pPr>
      <w:r>
        <w:rPr>
          <w:rFonts w:ascii="微软雅黑" w:hAnsi="微软雅黑" w:eastAsia="微软雅黑"/>
          <w:b w:val="0"/>
          <w:sz w:val="21"/>
        </w:rPr>
        <w:t>B. 策略路由主要控制路由信息的引入、发布、接收</w:t>
      </w:r>
    </w:p>
    <w:p w14:paraId="0FD16A88">
      <w:pPr>
        <w:spacing w:after="40"/>
        <w:ind w:left="360"/>
      </w:pPr>
      <w:r>
        <w:rPr>
          <w:rFonts w:ascii="微软雅黑" w:hAnsi="微软雅黑" w:eastAsia="微软雅黑"/>
          <w:b w:val="0"/>
          <w:sz w:val="21"/>
        </w:rPr>
        <w:t>C. 路由策略主要控制路由信息的引入、发布、接收</w:t>
      </w:r>
    </w:p>
    <w:p w14:paraId="4F50C934">
      <w:pPr>
        <w:spacing w:after="40"/>
        <w:ind w:left="360"/>
      </w:pPr>
      <w:r>
        <w:rPr>
          <w:rFonts w:ascii="微软雅黑" w:hAnsi="微软雅黑" w:eastAsia="微软雅黑"/>
          <w:b w:val="0"/>
          <w:sz w:val="21"/>
        </w:rPr>
        <w:t>D. 策略路由主要是控制报文的转发，即可以不按照路由表进行报文的转发</w:t>
      </w:r>
    </w:p>
    <w:p w14:paraId="5CC9095D">
      <w:pPr>
        <w:spacing w:after="40"/>
      </w:pPr>
      <w:r>
        <w:rPr>
          <w:rFonts w:ascii="微软雅黑" w:hAnsi="微软雅黑" w:eastAsia="微软雅黑"/>
          <w:b/>
          <w:color w:val="C00000"/>
          <w:sz w:val="21"/>
        </w:rPr>
        <w:t>正确答案：CD</w:t>
      </w:r>
    </w:p>
    <w:p w14:paraId="00AD618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【购买题库薇信：est258258】策略路由主要是控制报文的转发，即可以不按照路由表进行报文的转发；路由策略主要控制路由信息的引入、发布、接收</w:t>
      </w:r>
    </w:p>
    <w:p w14:paraId="5EE126FF">
      <w:pPr>
        <w:pBdr>
          <w:bottom w:val="single" w:color="D9D9D9" w:sz="6" w:space="1"/>
        </w:pBdr>
        <w:spacing w:before="80" w:after="160"/>
      </w:pPr>
    </w:p>
    <w:p w14:paraId="75C31AA8">
      <w:pPr>
        <w:spacing w:after="40"/>
      </w:pPr>
      <w:r>
        <w:rPr>
          <w:rFonts w:ascii="微软雅黑" w:hAnsi="微软雅黑" w:eastAsia="微软雅黑"/>
          <w:b/>
          <w:color w:val="1F4E79"/>
          <w:sz w:val="21"/>
        </w:rPr>
        <w:t>79.【多选题】</w:t>
      </w:r>
      <w:r>
        <w:rPr>
          <w:rFonts w:ascii="微软雅黑" w:hAnsi="微软雅黑" w:eastAsia="微软雅黑"/>
          <w:sz w:val="21"/>
        </w:rPr>
        <w:t>使用堆叠、集群技术构建园区网的优势包括以下哪些？</w:t>
      </w:r>
    </w:p>
    <w:p w14:paraId="19E417EC">
      <w:pPr>
        <w:spacing w:after="40"/>
        <w:ind w:left="360"/>
      </w:pPr>
      <w:r>
        <w:rPr>
          <w:rFonts w:ascii="微软雅黑" w:hAnsi="微软雅黑" w:eastAsia="微软雅黑"/>
          <w:b w:val="0"/>
          <w:sz w:val="21"/>
        </w:rPr>
        <w:t>A. 简化了网络管理，降低了网络部署规划的复杂度</w:t>
      </w:r>
    </w:p>
    <w:p w14:paraId="7E57946E">
      <w:pPr>
        <w:spacing w:after="40"/>
        <w:ind w:left="360"/>
      </w:pPr>
      <w:r>
        <w:rPr>
          <w:rFonts w:ascii="微软雅黑" w:hAnsi="微软雅黑" w:eastAsia="微软雅黑"/>
          <w:b w:val="0"/>
          <w:sz w:val="21"/>
        </w:rPr>
        <w:t>B. 业务中断时间大大减少</w:t>
      </w:r>
    </w:p>
    <w:p w14:paraId="5634AF09">
      <w:pPr>
        <w:spacing w:after="40"/>
        <w:ind w:left="360"/>
      </w:pPr>
      <w:r>
        <w:rPr>
          <w:rFonts w:ascii="微软雅黑" w:hAnsi="微软雅黑" w:eastAsia="微软雅黑"/>
          <w:b w:val="0"/>
          <w:sz w:val="21"/>
        </w:rPr>
        <w:t>C. 可有效减少网络功耗</w:t>
      </w:r>
    </w:p>
    <w:p w14:paraId="509749A4">
      <w:pPr>
        <w:spacing w:after="40"/>
        <w:ind w:left="360"/>
      </w:pPr>
      <w:r>
        <w:rPr>
          <w:rFonts w:ascii="微软雅黑" w:hAnsi="微软雅黑" w:eastAsia="微软雅黑"/>
          <w:b w:val="0"/>
          <w:sz w:val="21"/>
        </w:rPr>
        <w:t>D. 提高了网络设备、链路利用率</w:t>
      </w:r>
    </w:p>
    <w:p w14:paraId="66AE5B47">
      <w:pPr>
        <w:spacing w:after="40"/>
      </w:pPr>
      <w:r>
        <w:rPr>
          <w:rFonts w:ascii="微软雅黑" w:hAnsi="微软雅黑" w:eastAsia="微软雅黑"/>
          <w:b/>
          <w:color w:val="C00000"/>
          <w:sz w:val="21"/>
        </w:rPr>
        <w:t>正确答案：ABD</w:t>
      </w:r>
    </w:p>
    <w:p w14:paraId="3B84C0B7">
      <w:pPr>
        <w:spacing w:after="40"/>
      </w:pPr>
      <w:r>
        <w:rPr>
          <w:rFonts w:ascii="微软雅黑" w:hAnsi="微软雅黑" w:eastAsia="微软雅黑"/>
          <w:b/>
          <w:color w:val="2E75B6"/>
          <w:sz w:val="20"/>
        </w:rPr>
        <w:t>解析（AI生成）：</w:t>
      </w:r>
      <w:r>
        <w:rPr>
          <w:rFonts w:ascii="微软雅黑" w:hAnsi="微软雅黑" w:eastAsia="微软雅黑"/>
          <w:color w:val="404040"/>
          <w:sz w:val="20"/>
        </w:rPr>
        <w:t>这道题考查园区网堆叠、集群技术的优势。堆叠、集群技术能使业务中断时间大幅缩短，提升网络设备和链路利用率，还能简化管理、降低部署规划复杂度。</w:t>
      </w:r>
    </w:p>
    <w:p w14:paraId="0A798476">
      <w:pPr>
        <w:spacing w:after="40"/>
      </w:pPr>
      <w:r>
        <w:rPr>
          <w:rFonts w:ascii="微软雅黑" w:hAnsi="微软雅黑" w:eastAsia="微软雅黑"/>
          <w:color w:val="404040"/>
          <w:sz w:val="20"/>
        </w:rPr>
        <w:t>而减少网络功耗并非其主要优势，所以选项 D 未被选择。</w:t>
      </w:r>
    </w:p>
    <w:p w14:paraId="60BD00E1">
      <w:pPr>
        <w:pBdr>
          <w:bottom w:val="single" w:color="D9D9D9" w:sz="6" w:space="1"/>
        </w:pBdr>
        <w:spacing w:before="80" w:after="160"/>
      </w:pPr>
    </w:p>
    <w:p w14:paraId="34E137BE">
      <w:pPr>
        <w:spacing w:after="40"/>
      </w:pPr>
      <w:r>
        <w:rPr>
          <w:rFonts w:ascii="微软雅黑" w:hAnsi="微软雅黑" w:eastAsia="微软雅黑"/>
          <w:b/>
          <w:color w:val="1F4E79"/>
          <w:sz w:val="21"/>
        </w:rPr>
        <w:t>80.【多选题】</w:t>
      </w:r>
      <w:r>
        <w:rPr>
          <w:rFonts w:ascii="微软雅黑" w:hAnsi="微软雅黑" w:eastAsia="微软雅黑"/>
          <w:sz w:val="21"/>
        </w:rPr>
        <w:t>对于组播MAC地址，下列说法错误的是：</w:t>
      </w:r>
    </w:p>
    <w:p w14:paraId="2049F8CA">
      <w:pPr>
        <w:spacing w:after="40"/>
        <w:ind w:left="360"/>
      </w:pPr>
      <w:r>
        <w:rPr>
          <w:rFonts w:ascii="微软雅黑" w:hAnsi="微软雅黑" w:eastAsia="微软雅黑"/>
          <w:b w:val="0"/>
          <w:sz w:val="21"/>
        </w:rPr>
        <w:t>A. 组播MAC地址的高24bit为0x01005f，第25位固定为1， MAC地址的低23bit为组播IP地址的低23bit</w:t>
      </w:r>
    </w:p>
    <w:p w14:paraId="0748BEA9">
      <w:pPr>
        <w:spacing w:after="40"/>
        <w:ind w:left="360"/>
      </w:pPr>
      <w:r>
        <w:rPr>
          <w:rFonts w:ascii="微软雅黑" w:hAnsi="微软雅黑" w:eastAsia="微软雅黑"/>
          <w:b w:val="0"/>
          <w:sz w:val="21"/>
        </w:rPr>
        <w:t>B. 组播MAC地址的作用是在链路层上标识属于同一组播组的接收者</w:t>
      </w:r>
    </w:p>
    <w:p w14:paraId="5F8339AE">
      <w:pPr>
        <w:spacing w:after="40"/>
        <w:ind w:left="360"/>
      </w:pPr>
      <w:r>
        <w:rPr>
          <w:rFonts w:ascii="微软雅黑" w:hAnsi="微软雅黑" w:eastAsia="微软雅黑"/>
          <w:b w:val="0"/>
          <w:sz w:val="21"/>
        </w:rPr>
        <w:t>C. 1个组播MAC地址对应32个IP组播地址</w:t>
      </w:r>
    </w:p>
    <w:p w14:paraId="45C95ECC">
      <w:pPr>
        <w:spacing w:after="40"/>
        <w:ind w:left="360"/>
      </w:pPr>
      <w:r>
        <w:rPr>
          <w:rFonts w:ascii="微软雅黑" w:hAnsi="微软雅黑" w:eastAsia="微软雅黑"/>
          <w:b w:val="0"/>
          <w:sz w:val="21"/>
        </w:rPr>
        <w:t>D. 1个组播MAC地址唯一对应1个IP组播地址</w:t>
      </w:r>
    </w:p>
    <w:p w14:paraId="4A72A2BF">
      <w:pPr>
        <w:spacing w:after="40"/>
      </w:pPr>
      <w:r>
        <w:rPr>
          <w:rFonts w:ascii="微软雅黑" w:hAnsi="微软雅黑" w:eastAsia="微软雅黑"/>
          <w:b/>
          <w:color w:val="C00000"/>
          <w:sz w:val="21"/>
        </w:rPr>
        <w:t>正确答案：AD</w:t>
      </w:r>
    </w:p>
    <w:p w14:paraId="1722E7F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【购买题库薇信：est258258】组播MAC地址的高24bit为0x01005e， 1个组播MAC地址对应32个IP组播地址</w:t>
      </w:r>
    </w:p>
    <w:p w14:paraId="5D7D56F4">
      <w:pPr>
        <w:pBdr>
          <w:bottom w:val="single" w:color="D9D9D9" w:sz="6" w:space="1"/>
        </w:pBdr>
        <w:spacing w:before="80" w:after="160"/>
      </w:pPr>
    </w:p>
    <w:p w14:paraId="2222CB1B">
      <w:pPr>
        <w:spacing w:after="40"/>
      </w:pPr>
      <w:r>
        <w:rPr>
          <w:rFonts w:ascii="微软雅黑" w:hAnsi="微软雅黑" w:eastAsia="微软雅黑"/>
          <w:b/>
          <w:color w:val="1F4E79"/>
          <w:sz w:val="21"/>
        </w:rPr>
        <w:t>81.【多选题】</w:t>
      </w:r>
      <w:r>
        <w:rPr>
          <w:rFonts w:ascii="微软雅黑" w:hAnsi="微软雅黑" w:eastAsia="微软雅黑"/>
          <w:sz w:val="21"/>
        </w:rPr>
        <w:t>哪些PIM报文的目的地址是单播地址？</w:t>
      </w:r>
    </w:p>
    <w:p w14:paraId="1E65C05D">
      <w:pPr>
        <w:spacing w:after="40"/>
        <w:ind w:left="360"/>
      </w:pPr>
      <w:r>
        <w:rPr>
          <w:rFonts w:ascii="微软雅黑" w:hAnsi="微软雅黑" w:eastAsia="微软雅黑"/>
          <w:b w:val="0"/>
          <w:sz w:val="21"/>
        </w:rPr>
        <w:t>A. Graft</w:t>
      </w:r>
    </w:p>
    <w:p w14:paraId="0D9ED960">
      <w:pPr>
        <w:spacing w:after="40"/>
        <w:ind w:left="360"/>
      </w:pPr>
      <w:r>
        <w:rPr>
          <w:rFonts w:ascii="微软雅黑" w:hAnsi="微软雅黑" w:eastAsia="微软雅黑"/>
          <w:b w:val="0"/>
          <w:sz w:val="21"/>
        </w:rPr>
        <w:t>B. Assert</w:t>
      </w:r>
    </w:p>
    <w:p w14:paraId="4B2C622E">
      <w:pPr>
        <w:spacing w:after="40"/>
        <w:ind w:left="360"/>
      </w:pPr>
      <w:r>
        <w:rPr>
          <w:rFonts w:ascii="微软雅黑" w:hAnsi="微软雅黑" w:eastAsia="微软雅黑"/>
          <w:b w:val="0"/>
          <w:sz w:val="21"/>
        </w:rPr>
        <w:t>C. Bootstrap</w:t>
      </w:r>
    </w:p>
    <w:p w14:paraId="43B47BE6">
      <w:pPr>
        <w:spacing w:after="40"/>
        <w:ind w:left="360"/>
      </w:pPr>
      <w:r>
        <w:rPr>
          <w:rFonts w:ascii="微软雅黑" w:hAnsi="微软雅黑" w:eastAsia="微软雅黑"/>
          <w:b w:val="0"/>
          <w:sz w:val="21"/>
        </w:rPr>
        <w:t>D. Register Stop</w:t>
      </w:r>
    </w:p>
    <w:p w14:paraId="7F39442D">
      <w:pPr>
        <w:spacing w:after="40"/>
      </w:pPr>
      <w:r>
        <w:rPr>
          <w:rFonts w:ascii="微软雅黑" w:hAnsi="微软雅黑" w:eastAsia="微软雅黑"/>
          <w:b/>
          <w:color w:val="C00000"/>
          <w:sz w:val="21"/>
        </w:rPr>
        <w:t>正确答案：AD</w:t>
      </w:r>
    </w:p>
    <w:p w14:paraId="6134EB1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【购买题库薇信：est258258】嫁接和注册停止消息是单播的，断言和BSR消息是朝PIM(224.0.0.13)发的，见网络协议报文大全</w:t>
      </w:r>
    </w:p>
    <w:p w14:paraId="7FACDCBC">
      <w:pPr>
        <w:pBdr>
          <w:bottom w:val="single" w:color="D9D9D9" w:sz="6" w:space="1"/>
        </w:pBdr>
        <w:spacing w:before="80" w:after="160"/>
      </w:pPr>
    </w:p>
    <w:p w14:paraId="575C1C16">
      <w:pPr>
        <w:spacing w:after="40"/>
      </w:pPr>
      <w:r>
        <w:rPr>
          <w:rFonts w:ascii="微软雅黑" w:hAnsi="微软雅黑" w:eastAsia="微软雅黑"/>
          <w:b/>
          <w:color w:val="1F4E79"/>
          <w:sz w:val="21"/>
        </w:rPr>
        <w:t>82.【多选题】</w:t>
      </w:r>
      <w:r>
        <w:rPr>
          <w:rFonts w:ascii="微软雅黑" w:hAnsi="微软雅黑" w:eastAsia="微软雅黑"/>
          <w:sz w:val="21"/>
        </w:rPr>
        <w:t>基于会话的状态检测防火墙对于首包和后续包有不同的处理流程，下面描述正确的是：</w:t>
      </w:r>
    </w:p>
    <w:p w14:paraId="455042FA">
      <w:pPr>
        <w:spacing w:after="40"/>
        <w:ind w:left="360"/>
      </w:pPr>
      <w:r>
        <w:rPr>
          <w:rFonts w:ascii="微软雅黑" w:hAnsi="微软雅黑" w:eastAsia="微软雅黑"/>
          <w:b w:val="0"/>
          <w:sz w:val="21"/>
        </w:rPr>
        <w:t>A. 报文到达防火墙时，会查找会话表，如果匹配，防火墙会执行后续包处理流程</w:t>
      </w:r>
    </w:p>
    <w:p w14:paraId="040DB915">
      <w:pPr>
        <w:spacing w:after="40"/>
        <w:ind w:left="360"/>
      </w:pPr>
      <w:r>
        <w:rPr>
          <w:rFonts w:ascii="微软雅黑" w:hAnsi="微软雅黑" w:eastAsia="微软雅黑"/>
          <w:b w:val="0"/>
          <w:sz w:val="21"/>
        </w:rPr>
        <w:t>B. 在状态检查机制打开的情况下，后续包也需要进行安全策略检查</w:t>
      </w:r>
    </w:p>
    <w:p w14:paraId="1E36ED1E">
      <w:pPr>
        <w:spacing w:after="40"/>
        <w:ind w:left="360"/>
      </w:pPr>
      <w:r>
        <w:rPr>
          <w:rFonts w:ascii="微软雅黑" w:hAnsi="微软雅黑" w:eastAsia="微软雅黑"/>
          <w:b w:val="0"/>
          <w:sz w:val="21"/>
        </w:rPr>
        <w:t>C. 在状态检查机制打开的情况下，防火墙处理TCP报文时，只有SYN报文才能建立会话</w:t>
      </w:r>
    </w:p>
    <w:p w14:paraId="6353459F">
      <w:pPr>
        <w:spacing w:after="40"/>
        <w:ind w:left="360"/>
      </w:pPr>
      <w:r>
        <w:rPr>
          <w:rFonts w:ascii="微软雅黑" w:hAnsi="微软雅黑" w:eastAsia="微软雅黑"/>
          <w:b w:val="0"/>
          <w:sz w:val="21"/>
        </w:rPr>
        <w:t>D. 报文到达防火墙时，会查找会话表，如果没有匹配，防火墙会执行首包处理流程</w:t>
      </w:r>
    </w:p>
    <w:p w14:paraId="08411BB1">
      <w:pPr>
        <w:spacing w:after="40"/>
      </w:pPr>
      <w:r>
        <w:rPr>
          <w:rFonts w:ascii="微软雅黑" w:hAnsi="微软雅黑" w:eastAsia="微软雅黑"/>
          <w:b/>
          <w:color w:val="C00000"/>
          <w:sz w:val="21"/>
        </w:rPr>
        <w:t>正确答案：ACD</w:t>
      </w:r>
    </w:p>
    <w:p w14:paraId="4A17F27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【购买题库薇信：est258258】在状态检查机制打开的情况下，后续报文依靠会话表进行匹配转发</w:t>
      </w:r>
    </w:p>
    <w:p w14:paraId="2E06BB48">
      <w:pPr>
        <w:pBdr>
          <w:bottom w:val="single" w:color="D9D9D9" w:sz="6" w:space="1"/>
        </w:pBdr>
        <w:spacing w:before="80" w:after="160"/>
      </w:pPr>
    </w:p>
    <w:p w14:paraId="7C94D7F0">
      <w:pPr>
        <w:spacing w:after="40"/>
      </w:pPr>
      <w:r>
        <w:rPr>
          <w:rFonts w:ascii="微软雅黑" w:hAnsi="微软雅黑" w:eastAsia="微软雅黑"/>
          <w:b/>
          <w:color w:val="1F4E79"/>
          <w:sz w:val="21"/>
        </w:rPr>
        <w:t>83.【多选题】</w:t>
      </w:r>
      <w:r>
        <w:rPr>
          <w:rFonts w:ascii="微软雅黑" w:hAnsi="微软雅黑" w:eastAsia="微软雅黑"/>
          <w:sz w:val="21"/>
        </w:rPr>
        <w:t>关于VRRP定时器说法错误的是？</w:t>
      </w:r>
    </w:p>
    <w:p w14:paraId="4E9F5AAF">
      <w:pPr>
        <w:spacing w:after="40"/>
        <w:ind w:left="360"/>
      </w:pPr>
      <w:r>
        <w:rPr>
          <w:rFonts w:ascii="微软雅黑" w:hAnsi="微软雅黑" w:eastAsia="微软雅黑"/>
          <w:b w:val="0"/>
          <w:sz w:val="21"/>
        </w:rPr>
        <w:t>A. Skew_Time=(255 -Priority)/255</w:t>
      </w:r>
    </w:p>
    <w:p w14:paraId="00E1D9B6">
      <w:pPr>
        <w:spacing w:after="40"/>
        <w:ind w:left="360"/>
      </w:pPr>
      <w:r>
        <w:rPr>
          <w:rFonts w:ascii="微软雅黑" w:hAnsi="微软雅黑" w:eastAsia="微软雅黑"/>
          <w:b w:val="0"/>
          <w:sz w:val="21"/>
        </w:rPr>
        <w:t>B. MASTERDOWN=(3∗ADVERINTERVAL)+ Skew_time</w:t>
      </w:r>
    </w:p>
    <w:p w14:paraId="713EDEFB">
      <w:pPr>
        <w:spacing w:after="40"/>
        <w:ind w:left="360"/>
      </w:pPr>
      <w:r>
        <w:rPr>
          <w:rFonts w:ascii="微软雅黑" w:hAnsi="微软雅黑" w:eastAsia="微软雅黑"/>
          <w:b w:val="0"/>
          <w:sz w:val="21"/>
        </w:rPr>
        <w:t>C. 缺省情况下，VRRP抢占延时是1秒</w:t>
      </w:r>
    </w:p>
    <w:p w14:paraId="2E4E98FB">
      <w:pPr>
        <w:spacing w:after="40"/>
        <w:ind w:left="360"/>
      </w:pPr>
      <w:r>
        <w:rPr>
          <w:rFonts w:ascii="微软雅黑" w:hAnsi="微软雅黑" w:eastAsia="微软雅黑"/>
          <w:b w:val="0"/>
          <w:sz w:val="21"/>
        </w:rPr>
        <w:t>D. 缺省情况下，VRRP通告报文的时间周期是2秒</w:t>
      </w:r>
    </w:p>
    <w:p w14:paraId="7285C99C">
      <w:pPr>
        <w:spacing w:after="40"/>
      </w:pPr>
      <w:r>
        <w:rPr>
          <w:rFonts w:ascii="微软雅黑" w:hAnsi="微软雅黑" w:eastAsia="微软雅黑"/>
          <w:b/>
          <w:color w:val="C00000"/>
          <w:sz w:val="21"/>
        </w:rPr>
        <w:t>正确答案：ACD</w:t>
      </w:r>
    </w:p>
    <w:p w14:paraId="228B286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【购买题库薇信：est258258】Skew_Time=(256 -Priority)/256， 缺省情况下，VRRP抢占延时是10秒， 缺省情况下，VRRP通告报文的时间周期是1秒</w:t>
      </w:r>
    </w:p>
    <w:p w14:paraId="2CF84276">
      <w:pPr>
        <w:pBdr>
          <w:bottom w:val="single" w:color="D9D9D9" w:sz="6" w:space="1"/>
        </w:pBdr>
        <w:spacing w:before="80" w:after="160"/>
      </w:pPr>
    </w:p>
    <w:p w14:paraId="4F99B4DB">
      <w:pPr>
        <w:spacing w:after="40"/>
      </w:pPr>
      <w:r>
        <w:rPr>
          <w:rFonts w:ascii="微软雅黑" w:hAnsi="微软雅黑" w:eastAsia="微软雅黑"/>
          <w:b/>
          <w:color w:val="1F4E79"/>
          <w:sz w:val="21"/>
        </w:rPr>
        <w:t>84.【多选题】</w:t>
      </w:r>
      <w:r>
        <w:rPr>
          <w:rFonts w:ascii="微软雅黑" w:hAnsi="微软雅黑" w:eastAsia="微软雅黑"/>
          <w:sz w:val="21"/>
        </w:rPr>
        <w:t>关于VRRP协议版本说法正确的是？</w:t>
      </w:r>
    </w:p>
    <w:p w14:paraId="2B022C59">
      <w:pPr>
        <w:spacing w:after="40"/>
        <w:ind w:left="360"/>
      </w:pPr>
      <w:r>
        <w:rPr>
          <w:rFonts w:ascii="微软雅黑" w:hAnsi="微软雅黑" w:eastAsia="微软雅黑"/>
          <w:b w:val="0"/>
          <w:sz w:val="21"/>
        </w:rPr>
        <w:t>A. VRRPv2支持认证</w:t>
      </w:r>
    </w:p>
    <w:p w14:paraId="194AEC72">
      <w:pPr>
        <w:spacing w:after="40"/>
        <w:ind w:left="360"/>
      </w:pPr>
      <w:r>
        <w:rPr>
          <w:rFonts w:ascii="微软雅黑" w:hAnsi="微软雅黑" w:eastAsia="微软雅黑"/>
          <w:b w:val="0"/>
          <w:sz w:val="21"/>
        </w:rPr>
        <w:t>B. VRRPv3仅适用于IPv6</w:t>
      </w:r>
    </w:p>
    <w:p w14:paraId="34EBB6F4">
      <w:pPr>
        <w:spacing w:after="40"/>
        <w:ind w:left="360"/>
      </w:pPr>
      <w:r>
        <w:rPr>
          <w:rFonts w:ascii="微软雅黑" w:hAnsi="微软雅黑" w:eastAsia="微软雅黑"/>
          <w:b w:val="0"/>
          <w:sz w:val="21"/>
        </w:rPr>
        <w:t>C. VRRPv2仅适用于IPv4</w:t>
      </w:r>
    </w:p>
    <w:p w14:paraId="58DDD444">
      <w:pPr>
        <w:spacing w:after="40"/>
        <w:ind w:left="360"/>
      </w:pPr>
      <w:r>
        <w:rPr>
          <w:rFonts w:ascii="微软雅黑" w:hAnsi="微软雅黑" w:eastAsia="微软雅黑"/>
          <w:b w:val="0"/>
          <w:sz w:val="21"/>
        </w:rPr>
        <w:t>D. VRRPv3不支持认证</w:t>
      </w:r>
    </w:p>
    <w:p w14:paraId="4DDAA8B2">
      <w:pPr>
        <w:spacing w:after="40"/>
      </w:pPr>
      <w:r>
        <w:rPr>
          <w:rFonts w:ascii="微软雅黑" w:hAnsi="微软雅黑" w:eastAsia="微软雅黑"/>
          <w:b/>
          <w:color w:val="C00000"/>
          <w:sz w:val="21"/>
        </w:rPr>
        <w:t>正确答案：ACD</w:t>
      </w:r>
    </w:p>
    <w:p w14:paraId="3F7C12C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【购买题库薇信：est258258】VRRPv3仅适用于IPv6和IPV4两种网络。</w:t>
      </w:r>
    </w:p>
    <w:p w14:paraId="28243EA7">
      <w:pPr>
        <w:pBdr>
          <w:bottom w:val="single" w:color="D9D9D9" w:sz="6" w:space="1"/>
        </w:pBdr>
        <w:spacing w:before="80" w:after="160"/>
      </w:pPr>
    </w:p>
    <w:p w14:paraId="5E3AC15C">
      <w:pPr>
        <w:spacing w:after="40"/>
      </w:pPr>
      <w:r>
        <w:rPr>
          <w:rFonts w:ascii="微软雅黑" w:hAnsi="微软雅黑" w:eastAsia="微软雅黑"/>
          <w:b/>
          <w:color w:val="1F4E79"/>
          <w:sz w:val="21"/>
        </w:rPr>
        <w:t>85.【多选题】</w:t>
      </w:r>
      <w:r>
        <w:rPr>
          <w:rFonts w:ascii="微软雅黑" w:hAnsi="微软雅黑" w:eastAsia="微软雅黑"/>
          <w:sz w:val="21"/>
        </w:rPr>
        <w:t>下面关于BGP中的公认属性的描述，正确的是：</w:t>
      </w:r>
    </w:p>
    <w:p w14:paraId="340EC20A">
      <w:pPr>
        <w:spacing w:after="40"/>
        <w:ind w:left="360"/>
      </w:pPr>
      <w:r>
        <w:rPr>
          <w:rFonts w:ascii="微软雅黑" w:hAnsi="微软雅黑" w:eastAsia="微软雅黑"/>
          <w:b w:val="0"/>
          <w:sz w:val="21"/>
        </w:rPr>
        <w:t>A. 公认属性分为公认必遵和可选过渡两种</w:t>
      </w:r>
    </w:p>
    <w:p w14:paraId="4F9BA4AF">
      <w:pPr>
        <w:spacing w:after="40"/>
        <w:ind w:left="360"/>
      </w:pPr>
      <w:r>
        <w:rPr>
          <w:rFonts w:ascii="微软雅黑" w:hAnsi="微软雅黑" w:eastAsia="微软雅黑"/>
          <w:b w:val="0"/>
          <w:sz w:val="21"/>
        </w:rPr>
        <w:t>B. 公认任意属性是所有BGP路由器都可以识别，但不要求必须存在于Update消息中</w:t>
      </w:r>
    </w:p>
    <w:p w14:paraId="14759D86">
      <w:pPr>
        <w:spacing w:after="40"/>
        <w:ind w:left="360"/>
      </w:pPr>
      <w:r>
        <w:rPr>
          <w:rFonts w:ascii="微软雅黑" w:hAnsi="微软雅黑" w:eastAsia="微软雅黑"/>
          <w:b w:val="0"/>
          <w:sz w:val="21"/>
        </w:rPr>
        <w:t>C. BGP必须识别所有公认属性</w:t>
      </w:r>
    </w:p>
    <w:p w14:paraId="1C9D6D6C">
      <w:pPr>
        <w:spacing w:after="40"/>
        <w:ind w:left="360"/>
      </w:pPr>
      <w:r>
        <w:rPr>
          <w:rFonts w:ascii="微软雅黑" w:hAnsi="微软雅黑" w:eastAsia="微软雅黑"/>
          <w:b w:val="0"/>
          <w:sz w:val="21"/>
        </w:rPr>
        <w:t>D. 公认必遵属性是所有BGP路由器都识别，且必须存在于Update消息中</w:t>
      </w:r>
    </w:p>
    <w:p w14:paraId="7560B745">
      <w:pPr>
        <w:spacing w:after="40"/>
      </w:pPr>
      <w:r>
        <w:rPr>
          <w:rFonts w:ascii="微软雅黑" w:hAnsi="微软雅黑" w:eastAsia="微软雅黑"/>
          <w:b/>
          <w:color w:val="C00000"/>
          <w:sz w:val="21"/>
        </w:rPr>
        <w:t>正确答案：BCD</w:t>
      </w:r>
    </w:p>
    <w:p w14:paraId="5888AB4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【购买题库薇信：est258258】公认属性分为公认必遵和公认可选属性</w:t>
      </w:r>
    </w:p>
    <w:p w14:paraId="3DB889E9">
      <w:pPr>
        <w:pBdr>
          <w:bottom w:val="single" w:color="D9D9D9" w:sz="6" w:space="1"/>
        </w:pBdr>
        <w:spacing w:before="80" w:after="160"/>
      </w:pPr>
    </w:p>
    <w:p w14:paraId="7387B734">
      <w:pPr>
        <w:spacing w:after="40"/>
      </w:pPr>
      <w:r>
        <w:rPr>
          <w:rFonts w:ascii="微软雅黑" w:hAnsi="微软雅黑" w:eastAsia="微软雅黑"/>
          <w:b/>
          <w:color w:val="1F4E79"/>
          <w:sz w:val="21"/>
        </w:rPr>
        <w:t>86.【多选题】</w:t>
      </w:r>
      <w:r>
        <w:rPr>
          <w:rFonts w:ascii="微软雅黑" w:hAnsi="微软雅黑" w:eastAsia="微软雅黑"/>
          <w:sz w:val="21"/>
        </w:rPr>
        <w:t>以下关于IS-IS(IPv6)的描述，正确的是哪些项？</w:t>
      </w:r>
    </w:p>
    <w:p w14:paraId="103DFA05">
      <w:pPr>
        <w:spacing w:after="40"/>
        <w:ind w:left="360"/>
      </w:pPr>
      <w:r>
        <w:rPr>
          <w:rFonts w:ascii="微软雅黑" w:hAnsi="微软雅黑" w:eastAsia="微软雅黑"/>
          <w:b w:val="0"/>
          <w:sz w:val="21"/>
        </w:rPr>
        <w:t>A. 默认情况下，IS-IS开启了 多拓扑特性</w:t>
      </w:r>
    </w:p>
    <w:p w14:paraId="0132FF7E">
      <w:pPr>
        <w:spacing w:after="40"/>
        <w:ind w:left="360"/>
      </w:pPr>
      <w:r>
        <w:rPr>
          <w:rFonts w:ascii="微软雅黑" w:hAnsi="微软雅黑" w:eastAsia="微软雅黑"/>
          <w:b w:val="0"/>
          <w:sz w:val="21"/>
        </w:rPr>
        <w:t>B. 为了支持IPv6路由的处理和计算，IS-IS在129 TLV中新增了NLPID</w:t>
      </w:r>
    </w:p>
    <w:p w14:paraId="307B6717">
      <w:pPr>
        <w:spacing w:after="40"/>
        <w:ind w:left="360"/>
      </w:pPr>
      <w:r>
        <w:rPr>
          <w:rFonts w:ascii="微软雅黑" w:hAnsi="微软雅黑" w:eastAsia="微软雅黑"/>
          <w:b w:val="0"/>
          <w:sz w:val="21"/>
        </w:rPr>
        <w:t>C. 为了支持IPv6路由的处理和计算，IS-IS新增了TLV 232、 236</w:t>
      </w:r>
    </w:p>
    <w:p w14:paraId="238B04C9">
      <w:pPr>
        <w:spacing w:after="40"/>
        <w:ind w:left="360"/>
      </w:pPr>
      <w:r>
        <w:rPr>
          <w:rFonts w:ascii="微软雅黑" w:hAnsi="微软雅黑" w:eastAsia="微软雅黑"/>
          <w:b w:val="0"/>
          <w:sz w:val="21"/>
        </w:rPr>
        <w:t>D. IS-IS：工作在数据链路层，只需要增加新的TLV即可支持IPv6</w:t>
      </w:r>
    </w:p>
    <w:p w14:paraId="63D0B2B8">
      <w:pPr>
        <w:spacing w:after="40"/>
      </w:pPr>
      <w:r>
        <w:rPr>
          <w:rFonts w:ascii="微软雅黑" w:hAnsi="微软雅黑" w:eastAsia="微软雅黑"/>
          <w:b/>
          <w:color w:val="C00000"/>
          <w:sz w:val="21"/>
        </w:rPr>
        <w:t>正确答案：BCD</w:t>
      </w:r>
    </w:p>
    <w:p w14:paraId="49AFACB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【购买题库薇信：est258258】IS-IS手动开启多拓扑特性</w:t>
      </w:r>
    </w:p>
    <w:p w14:paraId="2FA601CA">
      <w:pPr>
        <w:pBdr>
          <w:bottom w:val="single" w:color="D9D9D9" w:sz="6" w:space="1"/>
        </w:pBdr>
        <w:spacing w:before="80" w:after="160"/>
      </w:pPr>
    </w:p>
    <w:p w14:paraId="46EE879B">
      <w:pPr>
        <w:spacing w:after="40"/>
      </w:pPr>
      <w:r>
        <w:rPr>
          <w:rFonts w:ascii="微软雅黑" w:hAnsi="微软雅黑" w:eastAsia="微软雅黑"/>
          <w:b/>
          <w:color w:val="1F4E79"/>
          <w:sz w:val="21"/>
        </w:rPr>
        <w:t>87.【多选题】</w:t>
      </w:r>
      <w:r>
        <w:rPr>
          <w:rFonts w:ascii="微软雅黑" w:hAnsi="微软雅黑" w:eastAsia="微软雅黑"/>
          <w:sz w:val="21"/>
        </w:rPr>
        <w:t>以下哪些原因可能会引起BGP邻居关系故障？</w:t>
      </w:r>
    </w:p>
    <w:p w14:paraId="56EED2ED">
      <w:pPr>
        <w:spacing w:after="40"/>
        <w:ind w:left="360"/>
      </w:pPr>
      <w:r>
        <w:rPr>
          <w:rFonts w:ascii="微软雅黑" w:hAnsi="微软雅黑" w:eastAsia="微软雅黑"/>
          <w:b w:val="0"/>
          <w:sz w:val="21"/>
        </w:rPr>
        <w:t>A. 用Loopback口建立邻居时没有配置peer connect interface</w:t>
      </w:r>
    </w:p>
    <w:p w14:paraId="1011372A">
      <w:pPr>
        <w:spacing w:after="40"/>
        <w:ind w:left="360"/>
      </w:pPr>
      <w:r>
        <w:rPr>
          <w:rFonts w:ascii="微软雅黑" w:hAnsi="微软雅黑" w:eastAsia="微软雅黑"/>
          <w:b w:val="0"/>
          <w:sz w:val="21"/>
        </w:rPr>
        <w:t>B. 用Loopback口建立EBGP邻居未配置peer ebgp-max hop</w:t>
      </w:r>
    </w:p>
    <w:p w14:paraId="6036916E">
      <w:pPr>
        <w:spacing w:after="40"/>
        <w:ind w:left="360"/>
      </w:pPr>
      <w:r>
        <w:rPr>
          <w:rFonts w:ascii="微软雅黑" w:hAnsi="微软雅黑" w:eastAsia="微软雅黑"/>
          <w:b w:val="0"/>
          <w:sz w:val="21"/>
        </w:rPr>
        <w:t>C. ACL过滤了TCP的179端口</w:t>
      </w:r>
    </w:p>
    <w:p w14:paraId="36B81A2F">
      <w:pPr>
        <w:spacing w:after="40"/>
        <w:ind w:left="360"/>
      </w:pPr>
      <w:r>
        <w:rPr>
          <w:rFonts w:ascii="微软雅黑" w:hAnsi="微软雅黑" w:eastAsia="微软雅黑"/>
          <w:b w:val="0"/>
          <w:sz w:val="21"/>
        </w:rPr>
        <w:t>D. 邻居的Router ID冲突</w:t>
      </w:r>
    </w:p>
    <w:p w14:paraId="5E4EB3CD">
      <w:pPr>
        <w:spacing w:after="40"/>
      </w:pPr>
      <w:r>
        <w:rPr>
          <w:rFonts w:ascii="微软雅黑" w:hAnsi="微软雅黑" w:eastAsia="微软雅黑"/>
          <w:b/>
          <w:color w:val="C00000"/>
          <w:sz w:val="21"/>
        </w:rPr>
        <w:t>正确答案：ABCD</w:t>
      </w:r>
    </w:p>
    <w:p w14:paraId="7D16F79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【购买题库薇信：est258258】BGP的基本概念，RID是BGP标识不能一样，基于TCP目的端口179，所以不能被禁。EBGP默认TTL为1。错误指定更新源也会导致邻居建不起来。</w:t>
      </w:r>
    </w:p>
    <w:p w14:paraId="21EF9026">
      <w:pPr>
        <w:pBdr>
          <w:bottom w:val="single" w:color="D9D9D9" w:sz="6" w:space="1"/>
        </w:pBdr>
        <w:spacing w:before="80" w:after="160"/>
      </w:pPr>
    </w:p>
    <w:p w14:paraId="1B343206">
      <w:pPr>
        <w:spacing w:after="40"/>
      </w:pPr>
      <w:r>
        <w:rPr>
          <w:rFonts w:ascii="微软雅黑" w:hAnsi="微软雅黑" w:eastAsia="微软雅黑"/>
          <w:b/>
          <w:color w:val="1F4E79"/>
          <w:sz w:val="21"/>
        </w:rPr>
        <w:t>88.【多选题】</w:t>
      </w:r>
      <w:r>
        <w:rPr>
          <w:rFonts w:ascii="微软雅黑" w:hAnsi="微软雅黑" w:eastAsia="微软雅黑"/>
          <w:sz w:val="21"/>
        </w:rPr>
        <w:t>RR在华为SD-WAN解决方案中扮演着非常重要的角色，因此不同的场景下RR的部署方式有所不同，则RR有以下哪些部署方式？</w:t>
      </w:r>
    </w:p>
    <w:p w14:paraId="3284D2FC">
      <w:pPr>
        <w:spacing w:after="40"/>
        <w:ind w:left="360"/>
      </w:pPr>
      <w:r>
        <w:rPr>
          <w:rFonts w:ascii="微软雅黑" w:hAnsi="微软雅黑" w:eastAsia="微软雅黑"/>
          <w:b w:val="0"/>
          <w:sz w:val="21"/>
        </w:rPr>
        <w:t>A. RR与站点共部署</w:t>
      </w:r>
    </w:p>
    <w:p w14:paraId="606A4CC7">
      <w:pPr>
        <w:spacing w:after="40"/>
        <w:ind w:left="360"/>
      </w:pPr>
      <w:r>
        <w:rPr>
          <w:rFonts w:ascii="微软雅黑" w:hAnsi="微软雅黑" w:eastAsia="微软雅黑"/>
          <w:b w:val="0"/>
          <w:sz w:val="21"/>
        </w:rPr>
        <w:t>B. RR部分独立部署</w:t>
      </w:r>
    </w:p>
    <w:p w14:paraId="5F2D0C2F">
      <w:pPr>
        <w:spacing w:after="40"/>
        <w:ind w:left="360"/>
      </w:pPr>
      <w:r>
        <w:rPr>
          <w:rFonts w:ascii="微软雅黑" w:hAnsi="微软雅黑" w:eastAsia="微软雅黑"/>
          <w:b w:val="0"/>
          <w:sz w:val="21"/>
        </w:rPr>
        <w:t>C. RR独立部署</w:t>
      </w:r>
    </w:p>
    <w:p w14:paraId="3A1F0CCA">
      <w:pPr>
        <w:spacing w:after="40"/>
        <w:ind w:left="360"/>
      </w:pPr>
      <w:r>
        <w:rPr>
          <w:rFonts w:ascii="微软雅黑" w:hAnsi="微软雅黑" w:eastAsia="微软雅黑"/>
          <w:b w:val="0"/>
          <w:sz w:val="21"/>
        </w:rPr>
        <w:t>D. RR多区域部署</w:t>
      </w:r>
    </w:p>
    <w:p w14:paraId="0BB029C7">
      <w:pPr>
        <w:spacing w:after="40"/>
      </w:pPr>
      <w:r>
        <w:rPr>
          <w:rFonts w:ascii="微软雅黑" w:hAnsi="微软雅黑" w:eastAsia="微软雅黑"/>
          <w:b/>
          <w:color w:val="C00000"/>
          <w:sz w:val="21"/>
        </w:rPr>
        <w:t>正确答案：ACD</w:t>
      </w:r>
    </w:p>
    <w:p w14:paraId="7B750DC9">
      <w:pPr>
        <w:spacing w:after="40"/>
      </w:pPr>
      <w:r>
        <w:rPr>
          <w:rFonts w:ascii="微软雅黑" w:hAnsi="微软雅黑" w:eastAsia="微软雅黑"/>
          <w:b/>
          <w:color w:val="2E75B6"/>
          <w:sz w:val="20"/>
        </w:rPr>
        <w:t>解析（AI生成）：</w:t>
      </w:r>
      <w:r>
        <w:rPr>
          <w:rFonts w:ascii="微软雅黑" w:hAnsi="微软雅黑" w:eastAsia="微软雅黑"/>
          <w:color w:val="404040"/>
          <w:sz w:val="20"/>
        </w:rPr>
        <w:t>在华为SD-WAN解决方案中，RR（路由反射器）的部署方式确实根据网络规模和需求有所不同。选项A正确，因为在小型网络中，为了减少设备数量和成本，RR可以与站点设备共部署。选项C也正确，表示在大型网络中，RR可以独立部署，即将RR设备独立出来，用于优化网络结构和性能。选项D正确，表示在跨区域的网络中，为了提高网络的可靠性和稳定性，RR可以在多个区域内部署。选项B“RR部分独立部署”没有在题干描述中明确提及，且通常RR的部署是明确的，要么是共部署，要么是独立部署，不存在“部分独立”的模糊状态。选项E、F、G虽然描述了RR的部署场景，但它们是A、C、D选项的具体解释或例子，不是独立的部署方式，因此不作为答案选项。所以，正确的答案是ACD。</w:t>
      </w:r>
    </w:p>
    <w:p w14:paraId="498F65F4">
      <w:pPr>
        <w:pBdr>
          <w:bottom w:val="single" w:color="D9D9D9" w:sz="6" w:space="1"/>
        </w:pBdr>
        <w:spacing w:before="80" w:after="160"/>
      </w:pPr>
    </w:p>
    <w:p w14:paraId="1E7C29BA">
      <w:pPr>
        <w:spacing w:after="40"/>
      </w:pPr>
      <w:r>
        <w:rPr>
          <w:rFonts w:ascii="微软雅黑" w:hAnsi="微软雅黑" w:eastAsia="微软雅黑"/>
          <w:b/>
          <w:color w:val="1F4E79"/>
          <w:sz w:val="21"/>
        </w:rPr>
        <w:t>89.【多选题】</w:t>
      </w:r>
      <w:r>
        <w:rPr>
          <w:rFonts w:ascii="微软雅黑" w:hAnsi="微软雅黑" w:eastAsia="微软雅黑"/>
          <w:sz w:val="21"/>
        </w:rPr>
        <w:t>在SR MPLS网络中，不同设备上手工配置的Prefix SID可能会发生标签冲突。假如现有如选项所示的四条路由(前缀/掩码SID)，则按照冲突处理原则，最终会优选以下哪些路由？</w:t>
      </w:r>
    </w:p>
    <w:p w14:paraId="47669216">
      <w:pPr>
        <w:spacing w:after="40"/>
        <w:ind w:left="360"/>
      </w:pPr>
      <w:r>
        <w:rPr>
          <w:rFonts w:ascii="微软雅黑" w:hAnsi="微软雅黑" w:eastAsia="微软雅黑"/>
          <w:b w:val="0"/>
          <w:sz w:val="21"/>
        </w:rPr>
        <w:t>A. 2.2.2.2/32 3</w:t>
      </w:r>
    </w:p>
    <w:p w14:paraId="3D99231D">
      <w:pPr>
        <w:spacing w:after="40"/>
        <w:ind w:left="360"/>
      </w:pPr>
      <w:r>
        <w:rPr>
          <w:rFonts w:ascii="微软雅黑" w:hAnsi="微软雅黑" w:eastAsia="微软雅黑"/>
          <w:b w:val="0"/>
          <w:sz w:val="21"/>
        </w:rPr>
        <w:t>B. 1.1.1.1/32 1</w:t>
      </w:r>
    </w:p>
    <w:p w14:paraId="5907B471">
      <w:pPr>
        <w:spacing w:after="40"/>
        <w:ind w:left="360"/>
      </w:pPr>
      <w:r>
        <w:rPr>
          <w:rFonts w:ascii="微软雅黑" w:hAnsi="微软雅黑" w:eastAsia="微软雅黑"/>
          <w:b w:val="0"/>
          <w:sz w:val="21"/>
        </w:rPr>
        <w:t>C. 3.3.3.3/32 1</w:t>
      </w:r>
    </w:p>
    <w:p w14:paraId="253F7A1B">
      <w:pPr>
        <w:spacing w:after="40"/>
        <w:ind w:left="360"/>
      </w:pPr>
      <w:r>
        <w:rPr>
          <w:rFonts w:ascii="微软雅黑" w:hAnsi="微软雅黑" w:eastAsia="微软雅黑"/>
          <w:b w:val="0"/>
          <w:sz w:val="21"/>
        </w:rPr>
        <w:t>D. 1.1.1.1/32 2</w:t>
      </w:r>
    </w:p>
    <w:p w14:paraId="071C15D6">
      <w:pPr>
        <w:spacing w:after="40"/>
      </w:pPr>
      <w:r>
        <w:rPr>
          <w:rFonts w:ascii="微软雅黑" w:hAnsi="微软雅黑" w:eastAsia="微软雅黑"/>
          <w:b/>
          <w:color w:val="C00000"/>
          <w:sz w:val="21"/>
        </w:rPr>
        <w:t>正确答案：AB</w:t>
      </w:r>
    </w:p>
    <w:p w14:paraId="5ED114F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标签冲突处理原则：当冲突产生后，优先处理前缀冲突，之后根据处理结果再进行SID冲突处理，并按如下规则进行优选。1、前缀掩码更大者优选；2、前缀更小者优选；3、SID更小者优选。 先解决前缀冲突：例如：1.1.1.1/32有两条，选SID小的 B；再解决SID冲突：例如1.1.1.1/32 3.3.3.3/32 SID一样都是1，选前缀小的。A答案的路由和SID都没有冲突，所以答案是AB。</w:t>
      </w:r>
    </w:p>
    <w:p w14:paraId="258825CC">
      <w:pPr>
        <w:pBdr>
          <w:bottom w:val="single" w:color="D9D9D9" w:sz="6" w:space="1"/>
        </w:pBdr>
        <w:spacing w:before="80" w:after="160"/>
      </w:pPr>
    </w:p>
    <w:p w14:paraId="6F74CC30">
      <w:pPr>
        <w:spacing w:after="40"/>
      </w:pPr>
      <w:r>
        <w:rPr>
          <w:rFonts w:ascii="微软雅黑" w:hAnsi="微软雅黑" w:eastAsia="微软雅黑"/>
          <w:b/>
          <w:color w:val="1F4E79"/>
          <w:sz w:val="21"/>
        </w:rPr>
        <w:t>90.【多选题】</w:t>
      </w:r>
      <w:r>
        <w:rPr>
          <w:rFonts w:ascii="微软雅黑" w:hAnsi="微软雅黑" w:eastAsia="微软雅黑"/>
          <w:sz w:val="21"/>
        </w:rPr>
        <w:t>在SSH公钥认证过程中，服务器通过公钥解密客户端生成的数字签名，完成用户认证。对于SSH数字签名的生成需要以下哪些对象参与？</w:t>
      </w:r>
    </w:p>
    <w:p w14:paraId="77A238A8">
      <w:pPr>
        <w:spacing w:after="40"/>
        <w:ind w:left="360"/>
      </w:pPr>
      <w:r>
        <w:rPr>
          <w:rFonts w:ascii="微软雅黑" w:hAnsi="微软雅黑" w:eastAsia="微软雅黑"/>
          <w:b w:val="0"/>
          <w:sz w:val="21"/>
        </w:rPr>
        <w:t>A. 公钥</w:t>
      </w:r>
    </w:p>
    <w:p w14:paraId="26D5F414">
      <w:pPr>
        <w:spacing w:after="40"/>
        <w:ind w:left="360"/>
      </w:pPr>
      <w:r>
        <w:rPr>
          <w:rFonts w:ascii="微软雅黑" w:hAnsi="微软雅黑" w:eastAsia="微软雅黑"/>
          <w:b w:val="0"/>
          <w:sz w:val="21"/>
        </w:rPr>
        <w:t>B. 公钥算法</w:t>
      </w:r>
    </w:p>
    <w:p w14:paraId="4C08897D">
      <w:pPr>
        <w:spacing w:after="40"/>
        <w:ind w:left="360"/>
      </w:pPr>
      <w:r>
        <w:rPr>
          <w:rFonts w:ascii="微软雅黑" w:hAnsi="微软雅黑" w:eastAsia="微软雅黑"/>
          <w:b w:val="0"/>
          <w:sz w:val="21"/>
        </w:rPr>
        <w:t>C. 用户名</w:t>
      </w:r>
    </w:p>
    <w:p w14:paraId="2E51E69D">
      <w:pPr>
        <w:spacing w:after="40"/>
        <w:ind w:left="360"/>
      </w:pPr>
      <w:r>
        <w:rPr>
          <w:rFonts w:ascii="微软雅黑" w:hAnsi="微软雅黑" w:eastAsia="微软雅黑"/>
          <w:b w:val="0"/>
          <w:sz w:val="21"/>
        </w:rPr>
        <w:t>D. 私钥</w:t>
      </w:r>
    </w:p>
    <w:p w14:paraId="45EDE91A">
      <w:pPr>
        <w:spacing w:after="40"/>
      </w:pPr>
      <w:r>
        <w:rPr>
          <w:rFonts w:ascii="微软雅黑" w:hAnsi="微软雅黑" w:eastAsia="微软雅黑"/>
          <w:b/>
          <w:color w:val="C00000"/>
          <w:sz w:val="21"/>
        </w:rPr>
        <w:t>正确答案：ABCD</w:t>
      </w:r>
    </w:p>
    <w:p w14:paraId="6B51A609">
      <w:pPr>
        <w:spacing w:after="40"/>
      </w:pPr>
      <w:r>
        <w:rPr>
          <w:rFonts w:ascii="微软雅黑" w:hAnsi="微软雅黑" w:eastAsia="微软雅黑"/>
          <w:b/>
          <w:color w:val="2E75B6"/>
          <w:sz w:val="20"/>
        </w:rPr>
        <w:t>解析（AI生成）：</w:t>
      </w:r>
      <w:r>
        <w:rPr>
          <w:rFonts w:ascii="微软雅黑" w:hAnsi="微软雅黑" w:eastAsia="微软雅黑"/>
          <w:color w:val="404040"/>
          <w:sz w:val="20"/>
        </w:rPr>
        <w:t>在SSH公钥认证过程中，数字签名的生成确实需要多个对象的参与。以下是针对每个选项的解析：A.公钥：虽然公钥不直接用于生成数字签名，但它是验证数字签名的重要部分。客户端使用私钥生成数字签名，而服务器则使用对应的公钥来验证该签名的有效性。因此，公钥在SSH公钥认证过程中扮演着至关重要的角色。B.公钥算法：数字签名是通过公钥算法生成的。公钥算法是一种非对称加密算法，它允许使用一对密钥（公钥和私钥）进行加密和解密操作。在SSH中，通常使用的公钥算法包括RSA、DSA等。这些算法确保了签名的安全性和可靠性。C.用户名：虽然用户名本身不直接参与数字签名的生成，但它是SSH认证过程中的一个重要组成部分。在SSH连接建立时，客户端会提供用户名作为认证的一部分。服务器会根据提供的用户名来查找对应的公钥，并用于后续的认证过程。因此，虽然用户名不直接生成数字签名，但它是整个认证过程中不可或缺的一部分。D.私钥：私钥是生成数字签名的关键。客户端使用其私钥对消息或数据进行签名，生成一个独特的、可验证的签名。这个签名随后会与消息一起发送给服务器。服务器使用对应的公钥来验证这个签名的有效性，从而确认消息确实是由持有相应私钥的客户端发送的。综上所述，SSH数字签名的生成需要公钥、公钥算法、用户名和私钥的共同参与。</w:t>
      </w:r>
    </w:p>
    <w:p w14:paraId="3CC1EF0F">
      <w:pPr>
        <w:pBdr>
          <w:bottom w:val="single" w:color="D9D9D9" w:sz="6" w:space="1"/>
        </w:pBdr>
        <w:spacing w:before="80" w:after="160"/>
      </w:pPr>
    </w:p>
    <w:p w14:paraId="45CE19D2">
      <w:pPr>
        <w:spacing w:after="40"/>
      </w:pPr>
      <w:r>
        <w:rPr>
          <w:rFonts w:ascii="微软雅黑" w:hAnsi="微软雅黑" w:eastAsia="微软雅黑"/>
          <w:b/>
          <w:color w:val="1F4E79"/>
          <w:sz w:val="21"/>
        </w:rPr>
        <w:t>91.【多选题】</w:t>
      </w:r>
      <w:r>
        <w:rPr>
          <w:rFonts w:ascii="微软雅黑" w:hAnsi="微软雅黑" w:eastAsia="微软雅黑"/>
          <w:sz w:val="21"/>
        </w:rPr>
        <w:t>下面关于Router-LSA中LinkID，Data，Type和Metric的描述，正确的是。</w:t>
      </w:r>
    </w:p>
    <w:p w14:paraId="289C4095">
      <w:pPr>
        <w:spacing w:after="40"/>
        <w:ind w:left="360"/>
      </w:pPr>
      <w:r>
        <w:rPr>
          <w:rFonts w:ascii="微软雅黑" w:hAnsi="微软雅黑" w:eastAsia="微软雅黑"/>
          <w:b w:val="0"/>
          <w:sz w:val="21"/>
        </w:rPr>
        <w:t>A. Link ID表示此连接的本地标识，不同的连接类型Link ID表示的意义也不同</w:t>
      </w:r>
    </w:p>
    <w:p w14:paraId="48308DDF">
      <w:pPr>
        <w:spacing w:after="40"/>
        <w:ind w:left="360"/>
      </w:pPr>
      <w:r>
        <w:rPr>
          <w:rFonts w:ascii="微软雅黑" w:hAnsi="微软雅黑" w:eastAsia="微软雅黑"/>
          <w:b w:val="0"/>
          <w:sz w:val="21"/>
        </w:rPr>
        <w:t>B. Type表示连接的类型</w:t>
      </w:r>
    </w:p>
    <w:p w14:paraId="33D53660">
      <w:pPr>
        <w:spacing w:after="40"/>
        <w:ind w:left="360"/>
      </w:pPr>
      <w:r>
        <w:rPr>
          <w:rFonts w:ascii="微软雅黑" w:hAnsi="微软雅黑" w:eastAsia="微软雅黑"/>
          <w:b w:val="0"/>
          <w:sz w:val="21"/>
        </w:rPr>
        <w:t>C. Metric描述此连接的开销</w:t>
      </w:r>
    </w:p>
    <w:p w14:paraId="4F090CE0">
      <w:pPr>
        <w:spacing w:after="40"/>
        <w:ind w:left="360"/>
      </w:pPr>
      <w:r>
        <w:rPr>
          <w:rFonts w:ascii="微软雅黑" w:hAnsi="微软雅黑" w:eastAsia="微软雅黑"/>
          <w:b w:val="0"/>
          <w:sz w:val="21"/>
        </w:rPr>
        <w:t>D. Data用于描述此连接的附加信息，不同的连接类型所描述的信息也不同</w:t>
      </w:r>
    </w:p>
    <w:p w14:paraId="7FCB4387">
      <w:pPr>
        <w:spacing w:after="40"/>
      </w:pPr>
      <w:r>
        <w:rPr>
          <w:rFonts w:ascii="微软雅黑" w:hAnsi="微软雅黑" w:eastAsia="微软雅黑"/>
          <w:b/>
          <w:color w:val="C00000"/>
          <w:sz w:val="21"/>
        </w:rPr>
        <w:t>正确答案：ABCD</w:t>
      </w:r>
    </w:p>
    <w:p w14:paraId="10BC7AF4">
      <w:pPr>
        <w:spacing w:after="40"/>
      </w:pPr>
      <w:r>
        <w:rPr>
          <w:rFonts w:ascii="微软雅黑" w:hAnsi="微软雅黑" w:eastAsia="微软雅黑"/>
          <w:b/>
          <w:color w:val="2E75B6"/>
          <w:sz w:val="20"/>
        </w:rPr>
        <w:t>解析（AI生成）：</w:t>
      </w:r>
      <w:r>
        <w:rPr>
          <w:rFonts w:ascii="微软雅黑" w:hAnsi="微软雅黑" w:eastAsia="微软雅黑"/>
          <w:color w:val="404040"/>
          <w:sz w:val="20"/>
        </w:rPr>
        <w:t>根据OSPF（开放式最短路径优先）协议中Router-LSA（路由器链路状态通告）的标准定义，LSA中包含的每条链路信息都由四个关键字段组成：Link ID、Data、Type和Metric。这些字段的具体含义如下：</w:t>
      </w:r>
    </w:p>
    <w:p w14:paraId="24B7DDC5">
      <w:pPr>
        <w:spacing w:after="40"/>
      </w:pPr>
      <w:r>
        <w:rPr>
          <w:rFonts w:ascii="微软雅黑" w:hAnsi="微软雅黑" w:eastAsia="微软雅黑"/>
          <w:color w:val="404040"/>
          <w:sz w:val="20"/>
        </w:rPr>
        <w:t>- **Link ID**（链路标识）：根据不同的链路类型（如点对点、广播网络、虚链路等），Link ID的含义不同。例如，在点对点连接中，Link ID通常是对端路由器的Router ID；在广播网络中，Link ID是DR（指定路由器）的IP地址。因此，A选项描述正确。</w:t>
      </w:r>
    </w:p>
    <w:p w14:paraId="3FF512E6">
      <w:pPr>
        <w:spacing w:after="40"/>
      </w:pPr>
      <w:r>
        <w:rPr>
          <w:rFonts w:ascii="微软雅黑" w:hAnsi="微软雅黑" w:eastAsia="微软雅黑"/>
          <w:color w:val="404040"/>
          <w:sz w:val="20"/>
        </w:rPr>
        <w:t>- **Type**（类型）：用于标识链路的类型，常见的类型包括点对点（Type 1）、广播网络（Type 2）等，因此B选项正确。</w:t>
      </w:r>
    </w:p>
    <w:p w14:paraId="4B6141FA">
      <w:pPr>
        <w:spacing w:after="40"/>
      </w:pPr>
      <w:r>
        <w:rPr>
          <w:rFonts w:ascii="微软雅黑" w:hAnsi="微软雅黑" w:eastAsia="微软雅黑"/>
          <w:color w:val="404040"/>
          <w:sz w:val="20"/>
        </w:rPr>
        <w:t>- **Metric**（开销）：表示通过该链路发送数据包所需的花费（代价），用于计算路由路径的优劣，因此C选项正确。</w:t>
      </w:r>
    </w:p>
    <w:p w14:paraId="1215C5F9">
      <w:pPr>
        <w:spacing w:after="40"/>
      </w:pPr>
      <w:r>
        <w:rPr>
          <w:rFonts w:ascii="微软雅黑" w:hAnsi="微软雅黑" w:eastAsia="微软雅黑"/>
          <w:color w:val="404040"/>
          <w:sz w:val="20"/>
        </w:rPr>
        <w:t>- **Data**（数据）：用于提供该链路的附加信息，其内容也根据链路类型不同而变化。例如，对于点对点链路，Data通常填写本地接口的IP地址；对于广播网络，Data填写与邻居相连的接口IP地址。因此D选项正确。</w:t>
      </w:r>
    </w:p>
    <w:p w14:paraId="08D50381">
      <w:pPr>
        <w:spacing w:after="40"/>
      </w:pPr>
      <w:r>
        <w:rPr>
          <w:rFonts w:ascii="微软雅黑" w:hAnsi="微软雅黑" w:eastAsia="微软雅黑"/>
          <w:color w:val="404040"/>
          <w:sz w:val="20"/>
        </w:rPr>
        <w:t>综上所述，四个选项的描述均符合OSPF协议规范，故正确答案为ABCD。</w:t>
      </w:r>
    </w:p>
    <w:p w14:paraId="515C3E81">
      <w:pPr>
        <w:pBdr>
          <w:bottom w:val="single" w:color="D9D9D9" w:sz="6" w:space="1"/>
        </w:pBdr>
        <w:spacing w:before="80" w:after="160"/>
      </w:pPr>
    </w:p>
    <w:p w14:paraId="7A37C5D1">
      <w:pPr>
        <w:spacing w:after="40"/>
      </w:pPr>
      <w:r>
        <w:rPr>
          <w:rFonts w:ascii="微软雅黑" w:hAnsi="微软雅黑" w:eastAsia="微软雅黑"/>
          <w:b/>
          <w:color w:val="1F4E79"/>
          <w:sz w:val="21"/>
        </w:rPr>
        <w:t>92.【多选题】</w:t>
      </w:r>
      <w:r>
        <w:rPr>
          <w:rFonts w:ascii="微软雅黑" w:hAnsi="微软雅黑" w:eastAsia="微软雅黑"/>
          <w:sz w:val="21"/>
        </w:rPr>
        <w:t>下面关于Network-Summary-LSA描述正确的是：</w:t>
      </w:r>
    </w:p>
    <w:p w14:paraId="69C48942">
      <w:pPr>
        <w:spacing w:after="40"/>
        <w:ind w:left="360"/>
      </w:pPr>
      <w:r>
        <w:rPr>
          <w:rFonts w:ascii="微软雅黑" w:hAnsi="微软雅黑" w:eastAsia="微软雅黑"/>
          <w:b w:val="0"/>
          <w:sz w:val="21"/>
        </w:rPr>
        <w:t>A. Network - Summary-LSA中的Link State ID被设置成目的网络的IP地址</w:t>
      </w:r>
    </w:p>
    <w:p w14:paraId="7C8E9CF5">
      <w:pPr>
        <w:spacing w:after="40"/>
        <w:ind w:left="360"/>
      </w:pPr>
      <w:r>
        <w:rPr>
          <w:rFonts w:ascii="微软雅黑" w:hAnsi="微软雅黑" w:eastAsia="微软雅黑"/>
          <w:b w:val="0"/>
          <w:sz w:val="21"/>
        </w:rPr>
        <w:t>B. Network - Summary-LSA中的Metric被设置成从该ABR到达目的网段的开销值</w:t>
      </w:r>
    </w:p>
    <w:p w14:paraId="6DCA2522">
      <w:pPr>
        <w:spacing w:after="40"/>
        <w:ind w:left="360"/>
      </w:pPr>
      <w:r>
        <w:rPr>
          <w:rFonts w:ascii="微软雅黑" w:hAnsi="微软雅黑" w:eastAsia="微软雅黑"/>
          <w:b w:val="0"/>
          <w:sz w:val="21"/>
        </w:rPr>
        <w:t>C. Network Summary -LSA中的Net mask被设置成目的网段的网络掩码</w:t>
      </w:r>
    </w:p>
    <w:p w14:paraId="2DBF47D4">
      <w:pPr>
        <w:spacing w:after="40"/>
        <w:ind w:left="360"/>
      </w:pPr>
      <w:r>
        <w:rPr>
          <w:rFonts w:ascii="微软雅黑" w:hAnsi="微软雅黑" w:eastAsia="微软雅黑"/>
          <w:b w:val="0"/>
          <w:sz w:val="21"/>
        </w:rPr>
        <w:t>D. Network- Summary LSA是由ASBR产生的</w:t>
      </w:r>
    </w:p>
    <w:p w14:paraId="2793FEC9">
      <w:pPr>
        <w:spacing w:after="40"/>
      </w:pPr>
      <w:r>
        <w:rPr>
          <w:rFonts w:ascii="微软雅黑" w:hAnsi="微软雅黑" w:eastAsia="微软雅黑"/>
          <w:b/>
          <w:color w:val="C00000"/>
          <w:sz w:val="21"/>
        </w:rPr>
        <w:t>正确答案：ABC</w:t>
      </w:r>
    </w:p>
    <w:p w14:paraId="4E0D632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【购买题库薇信：est258258】Network- Summary LSA是由ABR产生的。</w:t>
      </w:r>
    </w:p>
    <w:p w14:paraId="7853D1FB">
      <w:pPr>
        <w:pBdr>
          <w:bottom w:val="single" w:color="D9D9D9" w:sz="6" w:space="1"/>
        </w:pBdr>
        <w:spacing w:before="80" w:after="160"/>
      </w:pPr>
    </w:p>
    <w:p w14:paraId="4085AA47">
      <w:pPr>
        <w:spacing w:after="40"/>
      </w:pPr>
      <w:r>
        <w:rPr>
          <w:rFonts w:ascii="微软雅黑" w:hAnsi="微软雅黑" w:eastAsia="微软雅黑"/>
          <w:b/>
          <w:color w:val="1F4E79"/>
          <w:sz w:val="21"/>
        </w:rPr>
        <w:t>93.【多选题】</w:t>
      </w:r>
      <w:r>
        <w:rPr>
          <w:rFonts w:ascii="微软雅黑" w:hAnsi="微软雅黑" w:eastAsia="微软雅黑"/>
          <w:sz w:val="21"/>
        </w:rPr>
        <w:t>华为SD-WAN解决方案中，应用优化功能主要包含以下哪些项？</w:t>
      </w:r>
    </w:p>
    <w:p w14:paraId="324291BB">
      <w:pPr>
        <w:spacing w:after="40"/>
        <w:ind w:left="360"/>
      </w:pPr>
      <w:r>
        <w:rPr>
          <w:rFonts w:ascii="微软雅黑" w:hAnsi="微软雅黑" w:eastAsia="微软雅黑"/>
          <w:b w:val="0"/>
          <w:sz w:val="21"/>
        </w:rPr>
        <w:t>A. QoS</w:t>
      </w:r>
    </w:p>
    <w:p w14:paraId="0EC1F308">
      <w:pPr>
        <w:spacing w:after="40"/>
        <w:ind w:left="360"/>
      </w:pPr>
      <w:r>
        <w:rPr>
          <w:rFonts w:ascii="微软雅黑" w:hAnsi="微软雅黑" w:eastAsia="微软雅黑"/>
          <w:b w:val="0"/>
          <w:sz w:val="21"/>
        </w:rPr>
        <w:t>B. 智能选路</w:t>
      </w:r>
    </w:p>
    <w:p w14:paraId="189074D1">
      <w:pPr>
        <w:spacing w:after="40"/>
        <w:ind w:left="360"/>
      </w:pPr>
      <w:r>
        <w:rPr>
          <w:rFonts w:ascii="微软雅黑" w:hAnsi="微软雅黑" w:eastAsia="微软雅黑"/>
          <w:b w:val="0"/>
          <w:sz w:val="21"/>
        </w:rPr>
        <w:t>C. 应用识别</w:t>
      </w:r>
    </w:p>
    <w:p w14:paraId="56FE6A47">
      <w:pPr>
        <w:spacing w:after="40"/>
        <w:ind w:left="360"/>
      </w:pPr>
      <w:r>
        <w:rPr>
          <w:rFonts w:ascii="微软雅黑" w:hAnsi="微软雅黑" w:eastAsia="微软雅黑"/>
          <w:b w:val="0"/>
          <w:sz w:val="21"/>
        </w:rPr>
        <w:t>D. 广域优化</w:t>
      </w:r>
    </w:p>
    <w:p w14:paraId="58F5A674">
      <w:pPr>
        <w:spacing w:after="40"/>
      </w:pPr>
      <w:r>
        <w:rPr>
          <w:rFonts w:ascii="微软雅黑" w:hAnsi="微软雅黑" w:eastAsia="微软雅黑"/>
          <w:b/>
          <w:color w:val="C00000"/>
          <w:sz w:val="21"/>
        </w:rPr>
        <w:t>正确答案：ABCD</w:t>
      </w:r>
    </w:p>
    <w:p w14:paraId="52B381D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【购买题库薇信：est258258】SD-WAN解决方案针对以上问题，提出了企业应用体验优化方案。包含以下几方面应用识别 、智能选路、QoS和广域优化。</w:t>
      </w:r>
    </w:p>
    <w:p w14:paraId="44C9AA75">
      <w:pPr>
        <w:pBdr>
          <w:bottom w:val="single" w:color="D9D9D9" w:sz="6" w:space="1"/>
        </w:pBdr>
        <w:spacing w:before="80" w:after="160"/>
      </w:pPr>
    </w:p>
    <w:p w14:paraId="4DF6C5F4">
      <w:pPr>
        <w:spacing w:after="40"/>
      </w:pPr>
      <w:r>
        <w:rPr>
          <w:rFonts w:ascii="微软雅黑" w:hAnsi="微软雅黑" w:eastAsia="微软雅黑"/>
          <w:b/>
          <w:color w:val="1F4E79"/>
          <w:sz w:val="21"/>
        </w:rPr>
        <w:t>94.【多选题】</w:t>
      </w:r>
      <w:r>
        <w:rPr>
          <w:rFonts w:ascii="微软雅黑" w:hAnsi="微软雅黑" w:eastAsia="微软雅黑"/>
          <w:sz w:val="21"/>
        </w:rPr>
        <w:t>以下哪种MPLS L3VPN跨域解决方案中，VPN用户的数据在AS之间转发时需要携带MPLS标签？</w:t>
      </w:r>
    </w:p>
    <w:p w14:paraId="49B06BA7">
      <w:pPr>
        <w:spacing w:after="40"/>
        <w:ind w:left="360"/>
      </w:pPr>
      <w:r>
        <w:rPr>
          <w:rFonts w:ascii="微软雅黑" w:hAnsi="微软雅黑" w:eastAsia="微软雅黑"/>
          <w:b w:val="0"/>
          <w:sz w:val="21"/>
        </w:rPr>
        <w:t>A. option C</w:t>
      </w:r>
    </w:p>
    <w:p w14:paraId="3D543778">
      <w:pPr>
        <w:spacing w:after="40"/>
        <w:ind w:left="360"/>
      </w:pPr>
      <w:r>
        <w:rPr>
          <w:rFonts w:ascii="微软雅黑" w:hAnsi="微软雅黑" w:eastAsia="微软雅黑"/>
          <w:b w:val="0"/>
          <w:sz w:val="21"/>
        </w:rPr>
        <w:t>B. option B</w:t>
      </w:r>
    </w:p>
    <w:p w14:paraId="4E3F3910">
      <w:pPr>
        <w:spacing w:after="40"/>
        <w:ind w:left="360"/>
      </w:pPr>
      <w:r>
        <w:rPr>
          <w:rFonts w:ascii="微软雅黑" w:hAnsi="微软雅黑" w:eastAsia="微软雅黑"/>
          <w:b w:val="0"/>
          <w:sz w:val="21"/>
        </w:rPr>
        <w:t>C. option D</w:t>
      </w:r>
    </w:p>
    <w:p w14:paraId="063568FF">
      <w:pPr>
        <w:spacing w:after="40"/>
        <w:ind w:left="360"/>
      </w:pPr>
      <w:r>
        <w:rPr>
          <w:rFonts w:ascii="微软雅黑" w:hAnsi="微软雅黑" w:eastAsia="微软雅黑"/>
          <w:b w:val="0"/>
          <w:sz w:val="21"/>
        </w:rPr>
        <w:t>D. option A</w:t>
      </w:r>
    </w:p>
    <w:p w14:paraId="4D1C5A96">
      <w:pPr>
        <w:spacing w:after="40"/>
      </w:pPr>
      <w:r>
        <w:rPr>
          <w:rFonts w:ascii="微软雅黑" w:hAnsi="微软雅黑" w:eastAsia="微软雅黑"/>
          <w:b/>
          <w:color w:val="C00000"/>
          <w:sz w:val="21"/>
        </w:rPr>
        <w:t>正确答案：AB</w:t>
      </w:r>
    </w:p>
    <w:p w14:paraId="0944093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【购买题库薇信：est258258】option A在AS之间传递的是IPV4的路由，无需携带标签</w:t>
      </w:r>
    </w:p>
    <w:p w14:paraId="0B2448C6">
      <w:pPr>
        <w:pBdr>
          <w:bottom w:val="single" w:color="D9D9D9" w:sz="6" w:space="1"/>
        </w:pBdr>
        <w:spacing w:before="80" w:after="160"/>
      </w:pPr>
    </w:p>
    <w:p w14:paraId="61DA45A8">
      <w:pPr>
        <w:spacing w:after="40"/>
      </w:pPr>
      <w:r>
        <w:rPr>
          <w:rFonts w:ascii="微软雅黑" w:hAnsi="微软雅黑" w:eastAsia="微软雅黑"/>
          <w:b/>
          <w:color w:val="1F4E79"/>
          <w:sz w:val="21"/>
        </w:rPr>
        <w:t>95.【多选题】</w:t>
      </w:r>
      <w:r>
        <w:rPr>
          <w:rFonts w:ascii="微软雅黑" w:hAnsi="微软雅黑" w:eastAsia="微软雅黑"/>
          <w:sz w:val="21"/>
        </w:rPr>
        <w:t>以下关于BGP4+的描述，正确的是哪些项？</w:t>
      </w:r>
    </w:p>
    <w:p w14:paraId="6F17540B">
      <w:pPr>
        <w:spacing w:after="40"/>
        <w:ind w:left="360"/>
      </w:pPr>
      <w:r>
        <w:rPr>
          <w:rFonts w:ascii="微软雅黑" w:hAnsi="微软雅黑" w:eastAsia="微软雅黑"/>
          <w:b w:val="0"/>
          <w:sz w:val="21"/>
        </w:rPr>
        <w:t>A. BGP4+中并不存在NEXT HOP属性</w:t>
      </w:r>
    </w:p>
    <w:p w14:paraId="54FFA700">
      <w:pPr>
        <w:spacing w:after="40"/>
        <w:ind w:left="360"/>
      </w:pPr>
      <w:r>
        <w:rPr>
          <w:rFonts w:ascii="微软雅黑" w:hAnsi="微软雅黑" w:eastAsia="微软雅黑"/>
          <w:b w:val="0"/>
          <w:sz w:val="21"/>
        </w:rPr>
        <w:t>B. BGP4+通过NLRI属性携带IPv6路由的前缀以及掩码长度</w:t>
      </w:r>
    </w:p>
    <w:p w14:paraId="78CC9D03">
      <w:pPr>
        <w:spacing w:after="40"/>
        <w:ind w:left="360"/>
      </w:pPr>
      <w:r>
        <w:rPr>
          <w:rFonts w:ascii="微软雅黑" w:hAnsi="微软雅黑" w:eastAsia="微软雅黑"/>
          <w:b w:val="0"/>
          <w:sz w:val="21"/>
        </w:rPr>
        <w:t>C. BGP4+通过MP_REACH_NLRI属性中的Network Address of Next Hop携带路由的下一跳地址</w:t>
      </w:r>
    </w:p>
    <w:p w14:paraId="7A920C4D">
      <w:pPr>
        <w:spacing w:after="40"/>
        <w:ind w:left="360"/>
      </w:pPr>
      <w:r>
        <w:rPr>
          <w:rFonts w:ascii="微软雅黑" w:hAnsi="微软雅黑" w:eastAsia="微软雅黑"/>
          <w:b w:val="0"/>
          <w:sz w:val="21"/>
        </w:rPr>
        <w:t>D. BGP4+通过NEXT HOP属性携带IPv6路由的下一跳地址</w:t>
      </w:r>
    </w:p>
    <w:p w14:paraId="152F5965">
      <w:pPr>
        <w:spacing w:after="40"/>
      </w:pPr>
      <w:r>
        <w:rPr>
          <w:rFonts w:ascii="微软雅黑" w:hAnsi="微软雅黑" w:eastAsia="微软雅黑"/>
          <w:b/>
          <w:color w:val="C00000"/>
          <w:sz w:val="21"/>
        </w:rPr>
        <w:t>正确答案：BC</w:t>
      </w:r>
    </w:p>
    <w:p w14:paraId="0CEB204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【购买题库薇信：est258258】BGP4+中的下一跳属性通过MP REACH NLRI属性中的Network Address of Next Hop携带。BGP4+的NH在MP REACH NLRI中</w:t>
      </w:r>
    </w:p>
    <w:p w14:paraId="2C387EFC">
      <w:pPr>
        <w:pBdr>
          <w:bottom w:val="single" w:color="D9D9D9" w:sz="6" w:space="1"/>
        </w:pBdr>
        <w:spacing w:before="80" w:after="160"/>
      </w:pPr>
    </w:p>
    <w:p w14:paraId="326D6857">
      <w:pPr>
        <w:spacing w:after="40"/>
      </w:pPr>
      <w:r>
        <w:rPr>
          <w:rFonts w:ascii="微软雅黑" w:hAnsi="微软雅黑" w:eastAsia="微软雅黑"/>
          <w:b/>
          <w:color w:val="1F4E79"/>
          <w:sz w:val="21"/>
        </w:rPr>
        <w:t>96.【多选题】</w:t>
      </w:r>
      <w:r>
        <w:rPr>
          <w:rFonts w:ascii="微软雅黑" w:hAnsi="微软雅黑" w:eastAsia="微软雅黑"/>
          <w:sz w:val="21"/>
        </w:rPr>
        <w:t>在基于华为云园区网络解决方案的中小型云管理园区网络场景中，其支持的广域互联方式包括以下哪些项？</w:t>
      </w:r>
    </w:p>
    <w:p w14:paraId="72E1F356">
      <w:pPr>
        <w:spacing w:after="40"/>
        <w:ind w:left="360"/>
      </w:pPr>
      <w:r>
        <w:rPr>
          <w:rFonts w:ascii="微软雅黑" w:hAnsi="微软雅黑" w:eastAsia="微软雅黑"/>
          <w:b w:val="0"/>
          <w:sz w:val="21"/>
        </w:rPr>
        <w:t>A. 静态IPsec</w:t>
      </w:r>
    </w:p>
    <w:p w14:paraId="3C204881">
      <w:pPr>
        <w:spacing w:after="40"/>
        <w:ind w:left="360"/>
      </w:pPr>
      <w:r>
        <w:rPr>
          <w:rFonts w:ascii="微软雅黑" w:hAnsi="微软雅黑" w:eastAsia="微软雅黑"/>
          <w:b w:val="0"/>
          <w:sz w:val="21"/>
        </w:rPr>
        <w:t>B. L2TP over IPsec</w:t>
      </w:r>
    </w:p>
    <w:p w14:paraId="6E58C652">
      <w:pPr>
        <w:spacing w:after="40"/>
        <w:ind w:left="360"/>
      </w:pPr>
      <w:r>
        <w:rPr>
          <w:rFonts w:ascii="微软雅黑" w:hAnsi="微软雅黑" w:eastAsia="微软雅黑"/>
          <w:b w:val="0"/>
          <w:sz w:val="21"/>
        </w:rPr>
        <w:t>C. SSL VPN</w:t>
      </w:r>
    </w:p>
    <w:p w14:paraId="206E1A27">
      <w:pPr>
        <w:spacing w:after="40"/>
        <w:ind w:left="360"/>
      </w:pPr>
      <w:r>
        <w:rPr>
          <w:rFonts w:ascii="微软雅黑" w:hAnsi="微软雅黑" w:eastAsia="微软雅黑"/>
          <w:b w:val="0"/>
          <w:sz w:val="21"/>
        </w:rPr>
        <w:t>D. SD-WAN互联</w:t>
      </w:r>
    </w:p>
    <w:p w14:paraId="67F45E53">
      <w:pPr>
        <w:spacing w:after="40"/>
      </w:pPr>
      <w:r>
        <w:rPr>
          <w:rFonts w:ascii="微软雅黑" w:hAnsi="微软雅黑" w:eastAsia="微软雅黑"/>
          <w:b/>
          <w:color w:val="C00000"/>
          <w:sz w:val="21"/>
        </w:rPr>
        <w:t>正确答案：AD</w:t>
      </w:r>
    </w:p>
    <w:p w14:paraId="3B9CEB7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多园区网络互联方案是云园区网络方案中针对分支园区间互联、分支与总部/数据中心互联等场景提供的子方案，其融合了SD-WAN方案，针对园区WAN侧互联提供了两种互联方案的模型：静态IPsec VPN和基于EVPN的VPN(SD-WAN互联)。(PPT原话)</w:t>
      </w:r>
    </w:p>
    <w:p w14:paraId="44779117">
      <w:pPr>
        <w:pBdr>
          <w:bottom w:val="single" w:color="D9D9D9" w:sz="6" w:space="1"/>
        </w:pBdr>
        <w:spacing w:before="80" w:after="160"/>
      </w:pPr>
    </w:p>
    <w:p w14:paraId="3C05272E">
      <w:pPr>
        <w:spacing w:after="40"/>
      </w:pPr>
      <w:r>
        <w:rPr>
          <w:rFonts w:ascii="微软雅黑" w:hAnsi="微软雅黑" w:eastAsia="微软雅黑"/>
          <w:b/>
          <w:color w:val="1F4E79"/>
          <w:sz w:val="21"/>
        </w:rPr>
        <w:t>97.【多选题】</w:t>
      </w:r>
      <w:r>
        <w:rPr>
          <w:rFonts w:ascii="微软雅黑" w:hAnsi="微软雅黑" w:eastAsia="微软雅黑"/>
          <w:sz w:val="21"/>
        </w:rPr>
        <w:t>802.1X认证支持以下哪些用户下线方式？</w:t>
      </w:r>
    </w:p>
    <w:p w14:paraId="3C21AA92">
      <w:pPr>
        <w:spacing w:after="40"/>
        <w:ind w:left="360"/>
      </w:pPr>
      <w:r>
        <w:rPr>
          <w:rFonts w:ascii="微软雅黑" w:hAnsi="微软雅黑" w:eastAsia="微软雅黑"/>
          <w:b w:val="0"/>
          <w:sz w:val="21"/>
        </w:rPr>
        <w:t>A. 客户端主动下线</w:t>
      </w:r>
    </w:p>
    <w:p w14:paraId="4BD0A836">
      <w:pPr>
        <w:spacing w:after="40"/>
        <w:ind w:left="360"/>
      </w:pPr>
      <w:r>
        <w:rPr>
          <w:rFonts w:ascii="微软雅黑" w:hAnsi="微软雅黑" w:eastAsia="微软雅黑"/>
          <w:b w:val="0"/>
          <w:sz w:val="21"/>
        </w:rPr>
        <w:t>B. 接入设备控制用户下线</w:t>
      </w:r>
    </w:p>
    <w:p w14:paraId="24C6F187">
      <w:pPr>
        <w:spacing w:after="40"/>
        <w:ind w:left="360"/>
      </w:pPr>
      <w:r>
        <w:rPr>
          <w:rFonts w:ascii="微软雅黑" w:hAnsi="微软雅黑" w:eastAsia="微软雅黑"/>
          <w:b w:val="0"/>
          <w:sz w:val="21"/>
        </w:rPr>
        <w:t>C. 认证服务器控制用户下线</w:t>
      </w:r>
    </w:p>
    <w:p w14:paraId="6EB4B797">
      <w:pPr>
        <w:spacing w:after="40"/>
        <w:ind w:left="360"/>
      </w:pPr>
      <w:r>
        <w:rPr>
          <w:rFonts w:ascii="微软雅黑" w:hAnsi="微软雅黑" w:eastAsia="微软雅黑"/>
          <w:b w:val="0"/>
          <w:sz w:val="21"/>
        </w:rPr>
        <w:t>D. 计费服务器控制用户下线</w:t>
      </w:r>
    </w:p>
    <w:p w14:paraId="11BA7E0C">
      <w:pPr>
        <w:spacing w:after="40"/>
      </w:pPr>
      <w:r>
        <w:rPr>
          <w:rFonts w:ascii="微软雅黑" w:hAnsi="微软雅黑" w:eastAsia="微软雅黑"/>
          <w:b/>
          <w:color w:val="C00000"/>
          <w:sz w:val="21"/>
        </w:rPr>
        <w:t>正确答案：ABC</w:t>
      </w:r>
    </w:p>
    <w:p w14:paraId="70E7ECE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【购买题库薇信：est258258】用户下线方式分为客户端主动下线，接入设备控制用户下线和服务器控制用户下线</w:t>
      </w:r>
    </w:p>
    <w:p w14:paraId="25A7F55A">
      <w:pPr>
        <w:pBdr>
          <w:bottom w:val="single" w:color="D9D9D9" w:sz="6" w:space="1"/>
        </w:pBdr>
        <w:spacing w:before="80" w:after="160"/>
      </w:pPr>
    </w:p>
    <w:p w14:paraId="6A1F7512">
      <w:pPr>
        <w:spacing w:after="40"/>
      </w:pPr>
      <w:r>
        <w:rPr>
          <w:rFonts w:ascii="微软雅黑" w:hAnsi="微软雅黑" w:eastAsia="微软雅黑"/>
          <w:b/>
          <w:color w:val="1F4E79"/>
          <w:sz w:val="21"/>
        </w:rPr>
        <w:t>98.【多选题】</w:t>
      </w:r>
      <w:r>
        <w:rPr>
          <w:rFonts w:ascii="微软雅黑" w:hAnsi="微软雅黑" w:eastAsia="微软雅黑"/>
          <w:sz w:val="21"/>
        </w:rPr>
        <w:t>某企业的广域承载网络需要支持IPv4和IPv6网络，且有部署SRv6的需求，则在进行该网络的IP地址规划时，需要规划以下哪些参数？</w:t>
      </w:r>
    </w:p>
    <w:p w14:paraId="298B166B">
      <w:pPr>
        <w:spacing w:after="40"/>
        <w:ind w:left="360"/>
      </w:pPr>
      <w:r>
        <w:rPr>
          <w:rFonts w:ascii="微软雅黑" w:hAnsi="微软雅黑" w:eastAsia="微软雅黑"/>
          <w:b w:val="0"/>
          <w:sz w:val="21"/>
        </w:rPr>
        <w:t>A. IPv 4地址</w:t>
      </w:r>
    </w:p>
    <w:p w14:paraId="31D5A2DA">
      <w:pPr>
        <w:spacing w:after="40"/>
        <w:ind w:left="360"/>
      </w:pPr>
      <w:r>
        <w:rPr>
          <w:rFonts w:ascii="微软雅黑" w:hAnsi="微软雅黑" w:eastAsia="微软雅黑"/>
          <w:b w:val="0"/>
          <w:sz w:val="21"/>
        </w:rPr>
        <w:t>B. SRv6 Locator</w:t>
      </w:r>
    </w:p>
    <w:p w14:paraId="03E59C0A">
      <w:pPr>
        <w:spacing w:after="40"/>
        <w:ind w:left="360"/>
      </w:pPr>
      <w:r>
        <w:rPr>
          <w:rFonts w:ascii="微软雅黑" w:hAnsi="微软雅黑" w:eastAsia="微软雅黑"/>
          <w:b w:val="0"/>
          <w:sz w:val="21"/>
        </w:rPr>
        <w:t>C. SRv6 Function</w:t>
      </w:r>
    </w:p>
    <w:p w14:paraId="10ECDEA7">
      <w:pPr>
        <w:spacing w:after="40"/>
        <w:ind w:left="360"/>
      </w:pPr>
      <w:r>
        <w:rPr>
          <w:rFonts w:ascii="微软雅黑" w:hAnsi="微软雅黑" w:eastAsia="微软雅黑"/>
          <w:b w:val="0"/>
          <w:sz w:val="21"/>
        </w:rPr>
        <w:t>D. IPv6地址</w:t>
      </w:r>
    </w:p>
    <w:p w14:paraId="672A6140">
      <w:pPr>
        <w:spacing w:after="40"/>
      </w:pPr>
      <w:r>
        <w:rPr>
          <w:rFonts w:ascii="微软雅黑" w:hAnsi="微软雅黑" w:eastAsia="微软雅黑"/>
          <w:b/>
          <w:color w:val="C00000"/>
          <w:sz w:val="21"/>
        </w:rPr>
        <w:t>正确答案：ABCD</w:t>
      </w:r>
    </w:p>
    <w:p w14:paraId="2D297BC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【购买题库薇信：est258258】因为要支持IPV4和IPV6，所以V4V6地址是需要的。SRV6部署中，SRv6 SID由Locator、Function和Arguments三部分组成，LOCATOR和FUNCTION是必须的，Arguments可选</w:t>
      </w:r>
    </w:p>
    <w:p w14:paraId="091ED915">
      <w:pPr>
        <w:pBdr>
          <w:bottom w:val="single" w:color="D9D9D9" w:sz="6" w:space="1"/>
        </w:pBdr>
        <w:spacing w:before="80" w:after="160"/>
      </w:pPr>
    </w:p>
    <w:p w14:paraId="61B8A88C">
      <w:pPr>
        <w:spacing w:after="40"/>
      </w:pPr>
      <w:r>
        <w:rPr>
          <w:rFonts w:ascii="微软雅黑" w:hAnsi="微软雅黑" w:eastAsia="微软雅黑"/>
          <w:b/>
          <w:color w:val="1F4E79"/>
          <w:sz w:val="21"/>
        </w:rPr>
        <w:t>99.【多选题】</w:t>
      </w:r>
      <w:r>
        <w:rPr>
          <w:rFonts w:ascii="微软雅黑" w:hAnsi="微软雅黑" w:eastAsia="微软雅黑"/>
          <w:sz w:val="21"/>
        </w:rPr>
        <w:t>通过IMasterNCE-Campus部署的虚拟化园区网络场景中，在创建Fabric的外部网络时，需要配置的参数信息，包括以下哪些项？</w:t>
      </w:r>
    </w:p>
    <w:p w14:paraId="2C23A4E7">
      <w:pPr>
        <w:spacing w:after="40"/>
        <w:ind w:left="360"/>
      </w:pPr>
      <w:r>
        <w:rPr>
          <w:rFonts w:ascii="微软雅黑" w:hAnsi="微软雅黑" w:eastAsia="微软雅黑"/>
          <w:b w:val="0"/>
          <w:sz w:val="21"/>
        </w:rPr>
        <w:t>A. 互联IP地址</w:t>
      </w:r>
    </w:p>
    <w:p w14:paraId="7C5A5EBC">
      <w:pPr>
        <w:spacing w:after="40"/>
        <w:ind w:left="360"/>
      </w:pPr>
      <w:r>
        <w:rPr>
          <w:rFonts w:ascii="微软雅黑" w:hAnsi="微软雅黑" w:eastAsia="微软雅黑"/>
          <w:b w:val="0"/>
          <w:sz w:val="21"/>
        </w:rPr>
        <w:t>B. 互联端口</w:t>
      </w:r>
    </w:p>
    <w:p w14:paraId="345922A7">
      <w:pPr>
        <w:spacing w:after="40"/>
        <w:ind w:left="360"/>
      </w:pPr>
      <w:r>
        <w:rPr>
          <w:rFonts w:ascii="微软雅黑" w:hAnsi="微软雅黑" w:eastAsia="微软雅黑"/>
          <w:b w:val="0"/>
          <w:sz w:val="21"/>
        </w:rPr>
        <w:t>C. 环回口地址</w:t>
      </w:r>
    </w:p>
    <w:p w14:paraId="72E90B86">
      <w:pPr>
        <w:spacing w:after="40"/>
        <w:ind w:left="360"/>
      </w:pPr>
      <w:r>
        <w:rPr>
          <w:rFonts w:ascii="微软雅黑" w:hAnsi="微软雅黑" w:eastAsia="微软雅黑"/>
          <w:b w:val="0"/>
          <w:sz w:val="21"/>
        </w:rPr>
        <w:t>D. 外部服务地址</w:t>
      </w:r>
    </w:p>
    <w:p w14:paraId="16CFB565">
      <w:pPr>
        <w:spacing w:after="40"/>
      </w:pPr>
      <w:r>
        <w:rPr>
          <w:rFonts w:ascii="微软雅黑" w:hAnsi="微软雅黑" w:eastAsia="微软雅黑"/>
          <w:b/>
          <w:color w:val="C00000"/>
          <w:sz w:val="21"/>
        </w:rPr>
        <w:t>正确答案：ABD</w:t>
      </w:r>
    </w:p>
    <w:p w14:paraId="657116C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【购买题库薇信：est258258】选择连接外部网络的Border设备，选择去往外部网络的接口、互联地址、对端地址、互联VLAN等。 [图片]</w:t>
      </w:r>
    </w:p>
    <w:p w14:paraId="354310BA">
      <w:pPr>
        <w:pBdr>
          <w:bottom w:val="single" w:color="D9D9D9" w:sz="6" w:space="1"/>
        </w:pBdr>
        <w:spacing w:before="80" w:after="160"/>
      </w:pPr>
    </w:p>
    <w:p w14:paraId="4C4C0F7B">
      <w:pPr>
        <w:spacing w:after="40"/>
      </w:pPr>
      <w:r>
        <w:rPr>
          <w:rFonts w:ascii="微软雅黑" w:hAnsi="微软雅黑" w:eastAsia="微软雅黑"/>
          <w:b/>
          <w:color w:val="1F4E79"/>
          <w:sz w:val="21"/>
        </w:rPr>
        <w:t>100.【多选题】</w:t>
      </w:r>
      <w:r>
        <w:rPr>
          <w:rFonts w:ascii="微软雅黑" w:hAnsi="微软雅黑" w:eastAsia="微软雅黑"/>
          <w:sz w:val="21"/>
        </w:rPr>
        <w:t>EVPN作为控制面承载L3VPN或者L2VPN业务时，数据转发面可以和以下哪些类型的隧道相结合？</w:t>
      </w:r>
    </w:p>
    <w:p w14:paraId="4F1370BA">
      <w:pPr>
        <w:spacing w:after="40"/>
        <w:ind w:left="360"/>
      </w:pPr>
      <w:r>
        <w:rPr>
          <w:rFonts w:ascii="微软雅黑" w:hAnsi="微软雅黑" w:eastAsia="微软雅黑"/>
          <w:b w:val="0"/>
          <w:sz w:val="21"/>
        </w:rPr>
        <w:t>A. SR-MPLS</w:t>
      </w:r>
    </w:p>
    <w:p w14:paraId="708A195F">
      <w:pPr>
        <w:spacing w:after="40"/>
        <w:ind w:left="360"/>
      </w:pPr>
      <w:r>
        <w:rPr>
          <w:rFonts w:ascii="微软雅黑" w:hAnsi="微软雅黑" w:eastAsia="微软雅黑"/>
          <w:b w:val="0"/>
          <w:sz w:val="21"/>
        </w:rPr>
        <w:t>B. QinQ</w:t>
      </w:r>
    </w:p>
    <w:p w14:paraId="04A6DB58">
      <w:pPr>
        <w:spacing w:after="40"/>
        <w:ind w:left="360"/>
      </w:pPr>
      <w:r>
        <w:rPr>
          <w:rFonts w:ascii="微软雅黑" w:hAnsi="微软雅黑" w:eastAsia="微软雅黑"/>
          <w:b w:val="0"/>
          <w:sz w:val="21"/>
        </w:rPr>
        <w:t>C. SRv6</w:t>
      </w:r>
    </w:p>
    <w:p w14:paraId="0BE4773D">
      <w:pPr>
        <w:spacing w:after="40"/>
        <w:ind w:left="360"/>
      </w:pPr>
      <w:r>
        <w:rPr>
          <w:rFonts w:ascii="微软雅黑" w:hAnsi="微软雅黑" w:eastAsia="微软雅黑"/>
          <w:b w:val="0"/>
          <w:sz w:val="21"/>
        </w:rPr>
        <w:t>D. VXLAN</w:t>
      </w:r>
    </w:p>
    <w:p w14:paraId="6A4DCB5F">
      <w:pPr>
        <w:spacing w:after="40"/>
      </w:pPr>
      <w:r>
        <w:rPr>
          <w:rFonts w:ascii="微软雅黑" w:hAnsi="微软雅黑" w:eastAsia="微软雅黑"/>
          <w:b/>
          <w:color w:val="C00000"/>
          <w:sz w:val="21"/>
        </w:rPr>
        <w:t>正确答案：ACD</w:t>
      </w:r>
    </w:p>
    <w:p w14:paraId="04082D0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【购买题库薇信：est258258】SRv6场景下的VPN可以使用EVPN作为控制平面协议。EVPN可以作为VxLAN的控制平面协议工作在L3VPN场景下。 EVPN能和SR MPLS结合使用。 EVPN可以和SR-MPLS使用，EVPN使用在VXLAN中使用L3VNI，配置：evpn mpls routing-enable即可让EVPN传递标签。</w:t>
      </w:r>
    </w:p>
    <w:p w14:paraId="513FB0CB">
      <w:pPr>
        <w:pBdr>
          <w:bottom w:val="single" w:color="D9D9D9" w:sz="6" w:space="1"/>
        </w:pBdr>
        <w:spacing w:before="80" w:after="160"/>
      </w:pPr>
    </w:p>
    <w:p w14:paraId="6EE68C2D">
      <w:pPr>
        <w:spacing w:after="40"/>
      </w:pPr>
      <w:r>
        <w:rPr>
          <w:rFonts w:ascii="微软雅黑" w:hAnsi="微软雅黑" w:eastAsia="微软雅黑"/>
          <w:b/>
          <w:color w:val="1F4E79"/>
          <w:sz w:val="21"/>
        </w:rPr>
        <w:t>101.【多选题】</w:t>
      </w:r>
      <w:r>
        <w:rPr>
          <w:rFonts w:ascii="微软雅黑" w:hAnsi="微软雅黑" w:eastAsia="微软雅黑"/>
          <w:sz w:val="21"/>
        </w:rPr>
        <w:t>防火墙双机热备场景下，主备防火墙之间能够备份以下哪些状态信息？</w:t>
      </w:r>
    </w:p>
    <w:p w14:paraId="739663CC">
      <w:pPr>
        <w:spacing w:after="40"/>
        <w:ind w:left="360"/>
      </w:pPr>
      <w:r>
        <w:rPr>
          <w:rFonts w:ascii="微软雅黑" w:hAnsi="微软雅黑" w:eastAsia="微软雅黑"/>
          <w:b w:val="0"/>
          <w:sz w:val="21"/>
        </w:rPr>
        <w:t>A. SeverMap表</w:t>
      </w:r>
    </w:p>
    <w:p w14:paraId="3620C43F">
      <w:pPr>
        <w:spacing w:after="40"/>
        <w:ind w:left="360"/>
      </w:pPr>
      <w:r>
        <w:rPr>
          <w:rFonts w:ascii="微软雅黑" w:hAnsi="微软雅黑" w:eastAsia="微软雅黑"/>
          <w:b w:val="0"/>
          <w:sz w:val="21"/>
        </w:rPr>
        <w:t>B. AAA用户表(缺省用户admin不备份)</w:t>
      </w:r>
    </w:p>
    <w:p w14:paraId="6C3965E5">
      <w:pPr>
        <w:spacing w:after="40"/>
        <w:ind w:left="360"/>
      </w:pPr>
      <w:r>
        <w:rPr>
          <w:rFonts w:ascii="微软雅黑" w:hAnsi="微软雅黑" w:eastAsia="微软雅黑"/>
          <w:b w:val="0"/>
          <w:sz w:val="21"/>
        </w:rPr>
        <w:t>C. 动态MAC地址表</w:t>
      </w:r>
    </w:p>
    <w:p w14:paraId="3587B3CC">
      <w:pPr>
        <w:spacing w:after="40"/>
        <w:ind w:left="360"/>
      </w:pPr>
      <w:r>
        <w:rPr>
          <w:rFonts w:ascii="微软雅黑" w:hAnsi="微软雅黑" w:eastAsia="微软雅黑"/>
          <w:b w:val="0"/>
          <w:sz w:val="21"/>
        </w:rPr>
        <w:t>D. 会话表</w:t>
      </w:r>
    </w:p>
    <w:p w14:paraId="1460B6BF">
      <w:pPr>
        <w:spacing w:after="40"/>
      </w:pPr>
      <w:r>
        <w:rPr>
          <w:rFonts w:ascii="微软雅黑" w:hAnsi="微软雅黑" w:eastAsia="微软雅黑"/>
          <w:b/>
          <w:color w:val="C00000"/>
          <w:sz w:val="21"/>
        </w:rPr>
        <w:t>正确答案：ABD</w:t>
      </w:r>
    </w:p>
    <w:p w14:paraId="20DDE42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【购买题库薇信：est258258】•防火墙能够备份的状态信息如下： •会话表、SeverMap表、黑名单/白名单、PAT方式端口映射表、NO-PAT方式地址映射表、二层转发表(静态MAC备份)、AAA用户表(缺省用户admin不备份)、在线用户监控表、PKI证书、IPsec备份等。</w:t>
      </w:r>
    </w:p>
    <w:p w14:paraId="6AAEA25F">
      <w:pPr>
        <w:pBdr>
          <w:bottom w:val="single" w:color="D9D9D9" w:sz="6" w:space="1"/>
        </w:pBdr>
        <w:spacing w:before="80" w:after="160"/>
      </w:pPr>
    </w:p>
    <w:p w14:paraId="430B59E6">
      <w:pPr>
        <w:spacing w:after="40"/>
      </w:pPr>
      <w:r>
        <w:rPr>
          <w:rFonts w:ascii="微软雅黑" w:hAnsi="微软雅黑" w:eastAsia="微软雅黑"/>
          <w:b/>
          <w:color w:val="1F4E79"/>
          <w:sz w:val="21"/>
        </w:rPr>
        <w:t>102.【单选题】</w:t>
      </w:r>
      <w:r>
        <w:rPr>
          <w:rFonts w:ascii="微软雅黑" w:hAnsi="微软雅黑" w:eastAsia="微软雅黑"/>
          <w:sz w:val="21"/>
        </w:rPr>
        <w:t>以下关于Ping和Tracert作用的描述，正确的是哪一项？</w:t>
      </w:r>
    </w:p>
    <w:p w14:paraId="4F0420D1">
      <w:pPr>
        <w:spacing w:after="40"/>
        <w:ind w:left="360"/>
      </w:pPr>
      <w:r>
        <w:rPr>
          <w:rFonts w:ascii="微软雅黑" w:hAnsi="微软雅黑" w:eastAsia="微软雅黑"/>
          <w:b w:val="0"/>
          <w:sz w:val="21"/>
        </w:rPr>
        <w:t>A. Tracert一定能够追踪到从源到目的地中间的每一条IP地址</w:t>
      </w:r>
    </w:p>
    <w:p w14:paraId="4FFFF25C">
      <w:pPr>
        <w:spacing w:after="40"/>
        <w:ind w:left="360"/>
      </w:pPr>
      <w:r>
        <w:rPr>
          <w:rFonts w:ascii="微软雅黑" w:hAnsi="微软雅黑" w:eastAsia="微软雅黑"/>
          <w:b w:val="0"/>
          <w:sz w:val="21"/>
        </w:rPr>
        <w:t>B. Tracert和Ping的作用相同，只是名称不同而已</w:t>
      </w:r>
    </w:p>
    <w:p w14:paraId="569F0195">
      <w:pPr>
        <w:spacing w:after="40"/>
        <w:ind w:left="360"/>
      </w:pPr>
      <w:r>
        <w:rPr>
          <w:rFonts w:ascii="微软雅黑" w:hAnsi="微软雅黑" w:eastAsia="微软雅黑"/>
          <w:b w:val="0"/>
          <w:sz w:val="21"/>
        </w:rPr>
        <w:t>C. Ping通过单向的icmp echo request报文检测与对端的双向可达性</w:t>
      </w:r>
    </w:p>
    <w:p w14:paraId="538083E2">
      <w:pPr>
        <w:spacing w:after="40"/>
        <w:ind w:left="360"/>
      </w:pPr>
      <w:r>
        <w:rPr>
          <w:rFonts w:ascii="微软雅黑" w:hAnsi="微软雅黑" w:eastAsia="微软雅黑"/>
          <w:b w:val="0"/>
          <w:sz w:val="21"/>
        </w:rPr>
        <w:t>D. Ping验证了从本段到对端的可达性，不代表对端到本段一定可达。</w:t>
      </w:r>
    </w:p>
    <w:p w14:paraId="306FE259">
      <w:pPr>
        <w:spacing w:after="40"/>
      </w:pPr>
      <w:r>
        <w:rPr>
          <w:rFonts w:ascii="微软雅黑" w:hAnsi="微软雅黑" w:eastAsia="微软雅黑"/>
          <w:b/>
          <w:color w:val="C00000"/>
          <w:sz w:val="21"/>
        </w:rPr>
        <w:t>正确答案：D</w:t>
      </w:r>
    </w:p>
    <w:p w14:paraId="20D02CC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【购买题库薇信：est258258】PING和TRACERT作用不同，ping用来检测可达性，tracert用来检测数据经过的路径。 tracert检测不一定能追踪源到目的的每一条IP地址，很多设备可以防追踪。 如果网络中间有防火墙设备，那会造成A Ping B可以ping通，但B Ping A不一定可以ping通。</w:t>
      </w:r>
    </w:p>
    <w:p w14:paraId="5CB24621">
      <w:pPr>
        <w:pBdr>
          <w:bottom w:val="single" w:color="D9D9D9" w:sz="6" w:space="1"/>
        </w:pBdr>
        <w:spacing w:before="80" w:after="160"/>
      </w:pPr>
    </w:p>
    <w:p w14:paraId="0BA3CBD7">
      <w:pPr>
        <w:spacing w:after="40"/>
      </w:pPr>
      <w:r>
        <w:rPr>
          <w:rFonts w:ascii="微软雅黑" w:hAnsi="微软雅黑" w:eastAsia="微软雅黑"/>
          <w:b/>
          <w:color w:val="1F4E79"/>
          <w:sz w:val="21"/>
        </w:rPr>
        <w:t>103.【单选题】</w:t>
      </w:r>
      <w:r>
        <w:rPr>
          <w:rFonts w:ascii="微软雅黑" w:hAnsi="微软雅黑" w:eastAsia="微软雅黑"/>
          <w:sz w:val="21"/>
        </w:rPr>
        <w:t>以下哪一项不是在设计SR-MPLS Policy隧道需要遵守的原则？</w:t>
      </w:r>
    </w:p>
    <w:p w14:paraId="65674CD3">
      <w:pPr>
        <w:spacing w:after="40"/>
        <w:ind w:left="360"/>
      </w:pPr>
      <w:r>
        <w:rPr>
          <w:rFonts w:ascii="微软雅黑" w:hAnsi="微软雅黑" w:eastAsia="微软雅黑"/>
          <w:b w:val="0"/>
          <w:sz w:val="21"/>
        </w:rPr>
        <w:t>A. 考虑今后可能的网络规模扩充</w:t>
      </w:r>
    </w:p>
    <w:p w14:paraId="469F3204">
      <w:pPr>
        <w:spacing w:after="40"/>
        <w:ind w:left="360"/>
      </w:pPr>
      <w:r>
        <w:rPr>
          <w:rFonts w:ascii="微软雅黑" w:hAnsi="微软雅黑" w:eastAsia="微软雅黑"/>
          <w:b w:val="0"/>
          <w:sz w:val="21"/>
        </w:rPr>
        <w:t>B. 单条隧道的流量不要太大，以方便带宽调优的进展</w:t>
      </w:r>
    </w:p>
    <w:p w14:paraId="6CD66A39">
      <w:pPr>
        <w:spacing w:after="40"/>
        <w:ind w:left="360"/>
      </w:pPr>
      <w:r>
        <w:rPr>
          <w:rFonts w:ascii="微软雅黑" w:hAnsi="微软雅黑" w:eastAsia="微软雅黑"/>
          <w:b w:val="0"/>
          <w:sz w:val="21"/>
        </w:rPr>
        <w:t>C. 业务流量和隧道关联，达到一定程度的路径可视能力</w:t>
      </w:r>
    </w:p>
    <w:p w14:paraId="456E142A">
      <w:pPr>
        <w:spacing w:after="40"/>
        <w:ind w:left="360"/>
      </w:pPr>
      <w:r>
        <w:rPr>
          <w:rFonts w:ascii="微软雅黑" w:hAnsi="微软雅黑" w:eastAsia="微软雅黑"/>
          <w:b w:val="0"/>
          <w:sz w:val="21"/>
        </w:rPr>
        <w:t>D. 尽可能多的增加隧道数量。隧道数量越多，就可以更精细化地隔离业务和保障业务质量</w:t>
      </w:r>
    </w:p>
    <w:p w14:paraId="6BA659A4">
      <w:pPr>
        <w:spacing w:after="40"/>
      </w:pPr>
      <w:r>
        <w:rPr>
          <w:rFonts w:ascii="微软雅黑" w:hAnsi="微软雅黑" w:eastAsia="微软雅黑"/>
          <w:b/>
          <w:color w:val="C00000"/>
          <w:sz w:val="21"/>
        </w:rPr>
        <w:t>正确答案：D</w:t>
      </w:r>
    </w:p>
    <w:p w14:paraId="553B4FB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隧道是为了更好的服务业务，在满足VPN承载前提下，关注调优诉求。在业务路径可视、业务保护、网络可维护性、网络可扩展性等方面达到平衡，需遵循如下原则：业务可视性：业务流量和隧道关联，达到一定程度的路径可视能力。可维护性：总体隧道数量不要太多，以减轻现网维护的压力，并减少调优的时间。易调优性：单条隧道的流量不要太大，以方便带宽调优的进展。可靠性：主要业务要有保护，关键业务要能够快速收敛。可扩展性：考虑今后可能的网络规模扩充。</w:t>
      </w:r>
    </w:p>
    <w:p w14:paraId="7A649AA1">
      <w:pPr>
        <w:pBdr>
          <w:bottom w:val="single" w:color="D9D9D9" w:sz="6" w:space="1"/>
        </w:pBdr>
        <w:spacing w:before="80" w:after="160"/>
      </w:pPr>
    </w:p>
    <w:p w14:paraId="667F580F">
      <w:pPr>
        <w:spacing w:after="40"/>
      </w:pPr>
      <w:r>
        <w:rPr>
          <w:rFonts w:ascii="微软雅黑" w:hAnsi="微软雅黑" w:eastAsia="微软雅黑"/>
          <w:b/>
          <w:color w:val="1F4E79"/>
          <w:sz w:val="21"/>
        </w:rPr>
        <w:t>104.【单选题】</w:t>
      </w:r>
      <w:r>
        <w:rPr>
          <w:rFonts w:ascii="微软雅黑" w:hAnsi="微软雅黑" w:eastAsia="微软雅黑"/>
          <w:sz w:val="21"/>
        </w:rPr>
        <w:t>以下关于OSPF和IS-IS说法错误的是？</w:t>
      </w:r>
    </w:p>
    <w:p w14:paraId="7ADEF771">
      <w:pPr>
        <w:spacing w:after="40"/>
        <w:ind w:left="360"/>
      </w:pPr>
      <w:r>
        <w:rPr>
          <w:rFonts w:ascii="微软雅黑" w:hAnsi="微软雅黑" w:eastAsia="微软雅黑"/>
          <w:b w:val="0"/>
          <w:sz w:val="21"/>
        </w:rPr>
        <w:t>A. 在广播网络中都需要选举DR和BDR</w:t>
      </w:r>
    </w:p>
    <w:p w14:paraId="7CB7B7BC">
      <w:pPr>
        <w:spacing w:after="40"/>
        <w:ind w:left="360"/>
      </w:pPr>
      <w:r>
        <w:rPr>
          <w:rFonts w:ascii="微软雅黑" w:hAnsi="微软雅黑" w:eastAsia="微软雅黑"/>
          <w:b w:val="0"/>
          <w:sz w:val="21"/>
        </w:rPr>
        <w:t>B. OSPF和IS-IS都是链路状态协议</w:t>
      </w:r>
    </w:p>
    <w:p w14:paraId="0CE3B950">
      <w:pPr>
        <w:spacing w:after="40"/>
        <w:ind w:left="360"/>
      </w:pPr>
      <w:r>
        <w:rPr>
          <w:rFonts w:ascii="微软雅黑" w:hAnsi="微软雅黑" w:eastAsia="微软雅黑"/>
          <w:b w:val="0"/>
          <w:sz w:val="21"/>
        </w:rPr>
        <w:t>C. OSPF和IS-IS都支持区域划分</w:t>
      </w:r>
    </w:p>
    <w:p w14:paraId="6EAA2C7B">
      <w:pPr>
        <w:spacing w:after="40"/>
        <w:ind w:left="360"/>
      </w:pPr>
      <w:r>
        <w:rPr>
          <w:rFonts w:ascii="微软雅黑" w:hAnsi="微软雅黑" w:eastAsia="微软雅黑"/>
          <w:b w:val="0"/>
          <w:sz w:val="21"/>
        </w:rPr>
        <w:t>D. OSPF和IS-IS都是用Hello报文建立和维护邻居关系</w:t>
      </w:r>
    </w:p>
    <w:p w14:paraId="13C3E0F6">
      <w:pPr>
        <w:spacing w:after="40"/>
      </w:pPr>
      <w:r>
        <w:rPr>
          <w:rFonts w:ascii="微软雅黑" w:hAnsi="微软雅黑" w:eastAsia="微软雅黑"/>
          <w:b/>
          <w:color w:val="C00000"/>
          <w:sz w:val="21"/>
        </w:rPr>
        <w:t>正确答案：A</w:t>
      </w:r>
    </w:p>
    <w:p w14:paraId="2CC9915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【购买题库薇信：est258258】在IS-IS广播网络中，不需要选举BDR</w:t>
      </w:r>
    </w:p>
    <w:p w14:paraId="6F65A5E1">
      <w:pPr>
        <w:pBdr>
          <w:bottom w:val="single" w:color="D9D9D9" w:sz="6" w:space="1"/>
        </w:pBdr>
        <w:spacing w:before="80" w:after="160"/>
      </w:pPr>
    </w:p>
    <w:p w14:paraId="3F58EFC3">
      <w:pPr>
        <w:spacing w:after="40"/>
      </w:pPr>
      <w:r>
        <w:rPr>
          <w:rFonts w:ascii="微软雅黑" w:hAnsi="微软雅黑" w:eastAsia="微软雅黑"/>
          <w:b/>
          <w:color w:val="1F4E79"/>
          <w:sz w:val="21"/>
        </w:rPr>
        <w:t>105.【多选题】</w:t>
      </w:r>
      <w:r>
        <w:rPr>
          <w:rFonts w:ascii="微软雅黑" w:hAnsi="微软雅黑" w:eastAsia="微软雅黑"/>
          <w:sz w:val="21"/>
        </w:rPr>
        <w:t>以下关于VXLAN虚拟化园区应用中的Underlay的描述，错误的是哪一项？</w:t>
      </w:r>
    </w:p>
    <w:p w14:paraId="0903FA88">
      <w:pPr>
        <w:spacing w:after="40"/>
        <w:ind w:left="360"/>
      </w:pPr>
      <w:r>
        <w:rPr>
          <w:rFonts w:ascii="微软雅黑" w:hAnsi="微软雅黑" w:eastAsia="微软雅黑"/>
          <w:b w:val="0"/>
          <w:sz w:val="21"/>
        </w:rPr>
        <w:t>A. 采用iMasterNCE-Campus实现Underlay网络路由域自动编排时仅支持OSPF路由协议</w:t>
      </w:r>
    </w:p>
    <w:p w14:paraId="13E9572D">
      <w:pPr>
        <w:spacing w:after="40"/>
        <w:ind w:left="360"/>
      </w:pPr>
      <w:r>
        <w:rPr>
          <w:rFonts w:ascii="微软雅黑" w:hAnsi="微软雅黑" w:eastAsia="微软雅黑"/>
          <w:b w:val="0"/>
          <w:sz w:val="21"/>
        </w:rPr>
        <w:t>B. 虚拟化园区方案使用VXLAN技术采用MAC inUDP的封装方式在传统的IP网络上虚拟出一层逻辑网络</w:t>
      </w:r>
    </w:p>
    <w:p w14:paraId="7AA38EBF">
      <w:pPr>
        <w:spacing w:after="40"/>
        <w:ind w:left="360"/>
      </w:pPr>
      <w:r>
        <w:rPr>
          <w:rFonts w:ascii="微软雅黑" w:hAnsi="微软雅黑" w:eastAsia="微软雅黑"/>
          <w:b w:val="0"/>
          <w:sz w:val="21"/>
        </w:rPr>
        <w:t>C. Underlay网络实现IP可达性，使经过VXLAN封装后的业务报文在VTEP节点之间互通</w:t>
      </w:r>
    </w:p>
    <w:p w14:paraId="28AA9D32">
      <w:pPr>
        <w:spacing w:after="40"/>
        <w:ind w:left="360"/>
      </w:pPr>
      <w:r>
        <w:rPr>
          <w:rFonts w:ascii="微软雅黑" w:hAnsi="微软雅黑" w:eastAsia="微软雅黑"/>
          <w:b w:val="0"/>
          <w:sz w:val="21"/>
        </w:rPr>
        <w:t>D. 采用iMasterNCE-Campus实现Underlay网络路由域自动编排时仅支持路由协议的单区域部署</w:t>
      </w:r>
    </w:p>
    <w:p w14:paraId="33FF1908">
      <w:pPr>
        <w:spacing w:after="40"/>
      </w:pPr>
      <w:r>
        <w:rPr>
          <w:rFonts w:ascii="微软雅黑" w:hAnsi="微软雅黑" w:eastAsia="微软雅黑"/>
          <w:b/>
          <w:color w:val="C00000"/>
          <w:sz w:val="21"/>
        </w:rPr>
        <w:t>正确答案：AD</w:t>
      </w:r>
    </w:p>
    <w:p w14:paraId="5ADAE2E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【购买题库薇信：est258258】iMaster NCE-Campus的Underlay路由自动编排功能并不仅限于OSPF。它也支持eBGP等协议，以满足不同网络规模和设计需求.采用iMaster NCE-Campus实现Underlay网络路由域自动编排时，支持单域和多域两种编排场景</w:t>
      </w:r>
    </w:p>
    <w:p w14:paraId="2DC5FE80">
      <w:pPr>
        <w:pBdr>
          <w:bottom w:val="single" w:color="D9D9D9" w:sz="6" w:space="1"/>
        </w:pBdr>
        <w:spacing w:before="80" w:after="160"/>
      </w:pPr>
    </w:p>
    <w:p w14:paraId="3DD6AE5C">
      <w:pPr>
        <w:spacing w:after="40"/>
      </w:pPr>
      <w:r>
        <w:rPr>
          <w:rFonts w:ascii="微软雅黑" w:hAnsi="微软雅黑" w:eastAsia="微软雅黑"/>
          <w:b/>
          <w:color w:val="1F4E79"/>
          <w:sz w:val="21"/>
        </w:rPr>
        <w:t>106.【多选题】</w:t>
      </w:r>
      <w:r>
        <w:rPr>
          <w:rFonts w:ascii="微软雅黑" w:hAnsi="微软雅黑" w:eastAsia="微软雅黑"/>
          <w:sz w:val="21"/>
        </w:rPr>
        <w:t>在HQoS的场景中，流队列和用户队列可以使用以下哪些队列调度方式？</w:t>
      </w:r>
    </w:p>
    <w:p w14:paraId="582AAA82">
      <w:pPr>
        <w:spacing w:after="40"/>
        <w:ind w:left="360"/>
      </w:pPr>
      <w:r>
        <w:rPr>
          <w:rFonts w:ascii="微软雅黑" w:hAnsi="微软雅黑" w:eastAsia="微软雅黑"/>
          <w:b w:val="0"/>
          <w:sz w:val="21"/>
        </w:rPr>
        <w:t>A. WFQ+WRR</w:t>
      </w:r>
    </w:p>
    <w:p w14:paraId="3C66DCFB">
      <w:pPr>
        <w:spacing w:after="40"/>
        <w:ind w:left="360"/>
      </w:pPr>
      <w:r>
        <w:rPr>
          <w:rFonts w:ascii="微软雅黑" w:hAnsi="微软雅黑" w:eastAsia="微软雅黑"/>
          <w:b w:val="0"/>
          <w:sz w:val="21"/>
        </w:rPr>
        <w:t>B. WFQ</w:t>
      </w:r>
    </w:p>
    <w:p w14:paraId="42E78E25">
      <w:pPr>
        <w:spacing w:after="40"/>
        <w:ind w:left="360"/>
      </w:pPr>
      <w:r>
        <w:rPr>
          <w:rFonts w:ascii="微软雅黑" w:hAnsi="微软雅黑" w:eastAsia="微软雅黑"/>
          <w:b w:val="0"/>
          <w:sz w:val="21"/>
        </w:rPr>
        <w:t>C. WFQ+PQ</w:t>
      </w:r>
    </w:p>
    <w:p w14:paraId="63C00BD2">
      <w:pPr>
        <w:spacing w:after="40"/>
        <w:ind w:left="360"/>
      </w:pPr>
      <w:r>
        <w:rPr>
          <w:rFonts w:ascii="微软雅黑" w:hAnsi="微软雅黑" w:eastAsia="微软雅黑"/>
          <w:b w:val="0"/>
          <w:sz w:val="21"/>
        </w:rPr>
        <w:t>D. PQ</w:t>
      </w:r>
    </w:p>
    <w:p w14:paraId="5759062D">
      <w:pPr>
        <w:spacing w:after="40"/>
      </w:pPr>
      <w:r>
        <w:rPr>
          <w:rFonts w:ascii="微软雅黑" w:hAnsi="微软雅黑" w:eastAsia="微软雅黑"/>
          <w:b/>
          <w:color w:val="C00000"/>
          <w:sz w:val="21"/>
        </w:rPr>
        <w:t>正确答案：BCD</w:t>
      </w:r>
    </w:p>
    <w:p w14:paraId="37653D8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【购买题库薇信：est258258】HQOS支持三级调度器，即流队列调度器、用户队列调度器和接口队列调度器。流队列调度器和用户队列调度器都支持PQ、WFQ、PQ+WFQ调度。接口队列调度器使用轮询调度RR(Round Robin)方式</w:t>
      </w:r>
    </w:p>
    <w:p w14:paraId="46AFB5E9">
      <w:pPr>
        <w:pBdr>
          <w:bottom w:val="single" w:color="D9D9D9" w:sz="6" w:space="1"/>
        </w:pBdr>
        <w:spacing w:before="80" w:after="160"/>
      </w:pPr>
    </w:p>
    <w:p w14:paraId="7B2F560E">
      <w:pPr>
        <w:spacing w:after="40"/>
      </w:pPr>
      <w:r>
        <w:rPr>
          <w:rFonts w:ascii="微软雅黑" w:hAnsi="微软雅黑" w:eastAsia="微软雅黑"/>
          <w:b/>
          <w:color w:val="1F4E79"/>
          <w:sz w:val="21"/>
        </w:rPr>
        <w:t>107.【多选题】</w:t>
      </w:r>
      <w:r>
        <w:rPr>
          <w:rFonts w:ascii="微软雅黑" w:hAnsi="微软雅黑" w:eastAsia="微软雅黑"/>
          <w:sz w:val="21"/>
        </w:rPr>
        <w:t>以下关于流量整形的描述，正确的是哪些项？</w:t>
      </w:r>
    </w:p>
    <w:p w14:paraId="31DC3E7F">
      <w:pPr>
        <w:spacing w:after="40"/>
        <w:ind w:left="360"/>
      </w:pPr>
      <w:r>
        <w:rPr>
          <w:rFonts w:ascii="微软雅黑" w:hAnsi="微软雅黑" w:eastAsia="微软雅黑"/>
          <w:b w:val="0"/>
          <w:sz w:val="21"/>
        </w:rPr>
        <w:t>A. 流量整形只能在出方向使用</w:t>
      </w:r>
    </w:p>
    <w:p w14:paraId="62E8897B">
      <w:pPr>
        <w:spacing w:after="40"/>
        <w:ind w:left="360"/>
      </w:pPr>
      <w:r>
        <w:rPr>
          <w:rFonts w:ascii="微软雅黑" w:hAnsi="微软雅黑" w:eastAsia="微软雅黑"/>
          <w:b w:val="0"/>
          <w:sz w:val="21"/>
        </w:rPr>
        <w:t>B. 流量整形只能在入方向使用</w:t>
      </w:r>
    </w:p>
    <w:p w14:paraId="646AECD7">
      <w:pPr>
        <w:spacing w:after="40"/>
        <w:ind w:left="360"/>
      </w:pPr>
      <w:r>
        <w:rPr>
          <w:rFonts w:ascii="微软雅黑" w:hAnsi="微软雅黑" w:eastAsia="微软雅黑"/>
          <w:b w:val="0"/>
          <w:sz w:val="21"/>
        </w:rPr>
        <w:t>C. 流量整形对于超限的流量会进行缓存</w:t>
      </w:r>
    </w:p>
    <w:p w14:paraId="7729909D">
      <w:pPr>
        <w:spacing w:after="40"/>
        <w:ind w:left="360"/>
      </w:pPr>
      <w:r>
        <w:rPr>
          <w:rFonts w:ascii="微软雅黑" w:hAnsi="微软雅黑" w:eastAsia="微软雅黑"/>
          <w:b w:val="0"/>
          <w:sz w:val="21"/>
        </w:rPr>
        <w:t>D. 流量整形对于超限的流量会进行丢弃</w:t>
      </w:r>
    </w:p>
    <w:p w14:paraId="3EB6D9DE">
      <w:pPr>
        <w:spacing w:after="40"/>
      </w:pPr>
      <w:r>
        <w:rPr>
          <w:rFonts w:ascii="微软雅黑" w:hAnsi="微软雅黑" w:eastAsia="微软雅黑"/>
          <w:b/>
          <w:color w:val="C00000"/>
          <w:sz w:val="21"/>
        </w:rPr>
        <w:t>正确答案：AC</w:t>
      </w:r>
    </w:p>
    <w:p w14:paraId="1E1A5B5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【购买题库薇信：est258258】流量整形只能用在出方向上，针对发出的流量有效，标红的流量会被缓存放进缓存区 整形削峰填谷，对超出部分流量缓存，只在出方向使用，因为下游只能选择收或者不收，流量整形行为是上游的行为。</w:t>
      </w:r>
    </w:p>
    <w:p w14:paraId="5E2EE084">
      <w:pPr>
        <w:pBdr>
          <w:bottom w:val="single" w:color="D9D9D9" w:sz="6" w:space="1"/>
        </w:pBdr>
        <w:spacing w:before="80" w:after="160"/>
      </w:pPr>
    </w:p>
    <w:p w14:paraId="263D5F17">
      <w:pPr>
        <w:spacing w:after="40"/>
      </w:pPr>
      <w:r>
        <w:rPr>
          <w:rFonts w:ascii="微软雅黑" w:hAnsi="微软雅黑" w:eastAsia="微软雅黑"/>
          <w:b/>
          <w:color w:val="1F4E79"/>
          <w:sz w:val="21"/>
        </w:rPr>
        <w:t>108.【多选题】</w:t>
      </w:r>
      <w:r>
        <w:rPr>
          <w:rFonts w:ascii="微软雅黑" w:hAnsi="微软雅黑" w:eastAsia="微软雅黑"/>
          <w:sz w:val="21"/>
        </w:rPr>
        <w:t>在域内MPLS VPN网络中，数据包在进入公网被转发时，会被封装上两层MPLS标签。以下关于两层标签的描述，错误的是哪些项？</w:t>
      </w:r>
    </w:p>
    <w:p w14:paraId="401D376C">
      <w:pPr>
        <w:spacing w:after="40"/>
        <w:ind w:left="360"/>
      </w:pPr>
      <w:r>
        <w:rPr>
          <w:rFonts w:ascii="微软雅黑" w:hAnsi="微软雅黑" w:eastAsia="微软雅黑"/>
          <w:b w:val="0"/>
          <w:sz w:val="21"/>
        </w:rPr>
        <w:t>A. MPLS VPN的外层标签是由LDP协议或静态分配的，内层标签是由对端的MP-BGP邻居分配的</w:t>
      </w:r>
    </w:p>
    <w:p w14:paraId="565F5293">
      <w:pPr>
        <w:spacing w:after="40"/>
        <w:ind w:left="360"/>
      </w:pPr>
      <w:r>
        <w:rPr>
          <w:rFonts w:ascii="微软雅黑" w:hAnsi="微软雅黑" w:eastAsia="微软雅黑"/>
          <w:b w:val="0"/>
          <w:sz w:val="21"/>
        </w:rPr>
        <w:t>B. 默认情况下，外层标签在数据包转发给最后一跳设备前被弹出</w:t>
      </w:r>
    </w:p>
    <w:p w14:paraId="1FD80AD8">
      <w:pPr>
        <w:spacing w:after="40"/>
        <w:ind w:left="360"/>
      </w:pPr>
      <w:r>
        <w:rPr>
          <w:rFonts w:ascii="微软雅黑" w:hAnsi="微软雅黑" w:eastAsia="微软雅黑"/>
          <w:b w:val="0"/>
          <w:sz w:val="21"/>
        </w:rPr>
        <w:t>C. 外层标签用于在PE设备上将数据包正确发送到相应的VPN中</w:t>
      </w:r>
    </w:p>
    <w:p w14:paraId="02A8AF73">
      <w:pPr>
        <w:spacing w:after="40"/>
        <w:ind w:left="360"/>
      </w:pPr>
      <w:r>
        <w:rPr>
          <w:rFonts w:ascii="微软雅黑" w:hAnsi="微软雅黑" w:eastAsia="微软雅黑"/>
          <w:b w:val="0"/>
          <w:sz w:val="21"/>
        </w:rPr>
        <w:t>D. MPLS VPN的外层标签称为私网标签，内层标签称为公网标签</w:t>
      </w:r>
    </w:p>
    <w:p w14:paraId="74250284">
      <w:pPr>
        <w:spacing w:after="40"/>
      </w:pPr>
      <w:r>
        <w:rPr>
          <w:rFonts w:ascii="微软雅黑" w:hAnsi="微软雅黑" w:eastAsia="微软雅黑"/>
          <w:b/>
          <w:color w:val="C00000"/>
          <w:sz w:val="21"/>
        </w:rPr>
        <w:t>正确答案：CD</w:t>
      </w:r>
    </w:p>
    <w:p w14:paraId="0D21644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【购买题库薇信：est258258】外层标签用于在VPN网络中传递使用，外层标签称为公网标签，内层标签称为私网标签。</w:t>
      </w:r>
    </w:p>
    <w:p w14:paraId="64EACE2E">
      <w:pPr>
        <w:pBdr>
          <w:bottom w:val="single" w:color="D9D9D9" w:sz="6" w:space="1"/>
        </w:pBdr>
        <w:spacing w:before="80" w:after="160"/>
      </w:pPr>
    </w:p>
    <w:p w14:paraId="174D96E6">
      <w:pPr>
        <w:spacing w:after="40"/>
      </w:pPr>
      <w:r>
        <w:rPr>
          <w:rFonts w:ascii="微软雅黑" w:hAnsi="微软雅黑" w:eastAsia="微软雅黑"/>
          <w:b/>
          <w:color w:val="1F4E79"/>
          <w:sz w:val="21"/>
        </w:rPr>
        <w:t>109.【单选题】</w:t>
      </w:r>
      <w:r>
        <w:rPr>
          <w:rFonts w:ascii="微软雅黑" w:hAnsi="微软雅黑" w:eastAsia="微软雅黑"/>
          <w:sz w:val="21"/>
        </w:rPr>
        <w:t>在基于华为云园区网络解决方案的中小型云管理园区网络场景中，云管理平台不包括以下哪项组件？</w:t>
      </w:r>
    </w:p>
    <w:p w14:paraId="044CE2CE">
      <w:pPr>
        <w:spacing w:after="40"/>
        <w:ind w:left="360"/>
      </w:pPr>
      <w:r>
        <w:rPr>
          <w:rFonts w:ascii="微软雅黑" w:hAnsi="微软雅黑" w:eastAsia="微软雅黑"/>
          <w:b w:val="0"/>
          <w:sz w:val="21"/>
        </w:rPr>
        <w:t>A. iMaster NCE-Campus</w:t>
      </w:r>
    </w:p>
    <w:p w14:paraId="57B5A2DB">
      <w:pPr>
        <w:spacing w:after="40"/>
        <w:ind w:left="360"/>
      </w:pPr>
      <w:r>
        <w:rPr>
          <w:rFonts w:ascii="微软雅黑" w:hAnsi="微软雅黑" w:eastAsia="微软雅黑"/>
          <w:b w:val="0"/>
          <w:sz w:val="21"/>
        </w:rPr>
        <w:t>B. WLAN Planner</w:t>
      </w:r>
    </w:p>
    <w:p w14:paraId="3A44A23D">
      <w:pPr>
        <w:spacing w:after="40"/>
        <w:ind w:left="360"/>
      </w:pPr>
      <w:r>
        <w:rPr>
          <w:rFonts w:ascii="微软雅黑" w:hAnsi="微软雅黑" w:eastAsia="微软雅黑"/>
          <w:b w:val="0"/>
          <w:sz w:val="21"/>
        </w:rPr>
        <w:t>C. iMaster NCE-CampusInsight</w:t>
      </w:r>
    </w:p>
    <w:p w14:paraId="263C0FD2">
      <w:pPr>
        <w:spacing w:after="40"/>
        <w:ind w:left="360"/>
      </w:pPr>
      <w:r>
        <w:rPr>
          <w:rFonts w:ascii="微软雅黑" w:hAnsi="微软雅黑" w:eastAsia="微软雅黑"/>
          <w:b w:val="0"/>
          <w:sz w:val="21"/>
        </w:rPr>
        <w:t>D. 注册查询中心</w:t>
      </w:r>
    </w:p>
    <w:p w14:paraId="13BA8658">
      <w:pPr>
        <w:spacing w:after="40"/>
      </w:pPr>
      <w:r>
        <w:rPr>
          <w:rFonts w:ascii="微软雅黑" w:hAnsi="微软雅黑" w:eastAsia="微软雅黑"/>
          <w:b/>
          <w:color w:val="C00000"/>
          <w:sz w:val="21"/>
        </w:rPr>
        <w:t>正确答案：B</w:t>
      </w:r>
    </w:p>
    <w:p w14:paraId="2DCBCB8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华为云园区网络解决方案包括华为公有云部署、MSP自建云部署和本地部署三大场景，其中本地部署方案主要面向大中型园区网络，华为公有云部署方案和MSP自建云部署方案面向中小型园区网络，本课程重点关注华为公有云部署方案，即云管理场景。 华为云管理园区网络，利用云计算的技术实现网络的自动化和集中化管理，提供传统网络不能提供的数据收集和分析能力，从而实现网络(LAN/WLAN)即服务。 华为云管理园区网络架构分为三层： 多租户网络、云管理平台和增值SaaS平台。 多租户网络：由包含AP、交换机、防火墙和AR等上百款型的网络设备组成，部署在客户侧，提供用户接入。 云管理平台：iMaster NCE-Campus也可以称为云管理平台或SDN控制器，是云园区网络解决方案的核心部件，是基于云的网络管理运维和控制系统，除了可以对云化设备进行基本管理配置、远程运维监控、用户的准入控制外，还可以基于大数据平台实现多样的增值业务。iMaster NCE-CampusInsight网络智能分析平台，是网络的智能分析引擎，为用户网络提供智能运维服务。iMaster NCE-CampusInsight将人工智能应用于运维领域：基于设备性能指标、终端日志等数据，通过大数据分析、人工智能算法及更多高级分析技术将网络中的用户体验数字化，辅助客户及时发现网络问题，改善用户体验。 增值SaaS平台：通过iMaster NCE-Campus开放接口与其它业务系统(如大数据等)对接，向租户提供客流分析、商业Portal推送、电子价签、资产管理以及医疗物联网等丰富的增值应用服务。</w:t>
      </w:r>
    </w:p>
    <w:p w14:paraId="1DCF4E30">
      <w:pPr>
        <w:pBdr>
          <w:bottom w:val="single" w:color="D9D9D9" w:sz="6" w:space="1"/>
        </w:pBdr>
        <w:spacing w:before="80" w:after="160"/>
      </w:pPr>
    </w:p>
    <w:p w14:paraId="4A7A912C">
      <w:pPr>
        <w:spacing w:after="40"/>
      </w:pPr>
      <w:r>
        <w:rPr>
          <w:rFonts w:ascii="微软雅黑" w:hAnsi="微软雅黑" w:eastAsia="微软雅黑"/>
          <w:b/>
          <w:color w:val="1F4E79"/>
          <w:sz w:val="21"/>
        </w:rPr>
        <w:t>110.【单选题】</w:t>
      </w:r>
      <w:r>
        <w:rPr>
          <w:rFonts w:ascii="微软雅黑" w:hAnsi="微软雅黑" w:eastAsia="微软雅黑"/>
          <w:sz w:val="21"/>
        </w:rPr>
        <w:t>在华为SD-WAN解决方案中，使用以下哪种协议上报设备性能数据？</w:t>
      </w:r>
    </w:p>
    <w:p w14:paraId="7118C278">
      <w:pPr>
        <w:spacing w:after="40"/>
        <w:ind w:left="360"/>
      </w:pPr>
      <w:r>
        <w:rPr>
          <w:rFonts w:ascii="微软雅黑" w:hAnsi="微软雅黑" w:eastAsia="微软雅黑"/>
          <w:b w:val="0"/>
          <w:sz w:val="21"/>
        </w:rPr>
        <w:t>A. NetFlow</w:t>
      </w:r>
    </w:p>
    <w:p w14:paraId="45AB5AAE">
      <w:pPr>
        <w:spacing w:after="40"/>
        <w:ind w:left="360"/>
      </w:pPr>
      <w:r>
        <w:rPr>
          <w:rFonts w:ascii="微软雅黑" w:hAnsi="微软雅黑" w:eastAsia="微软雅黑"/>
          <w:b w:val="0"/>
          <w:sz w:val="21"/>
        </w:rPr>
        <w:t>B. BGP</w:t>
      </w:r>
    </w:p>
    <w:p w14:paraId="534BC689">
      <w:pPr>
        <w:spacing w:after="40"/>
        <w:ind w:left="360"/>
      </w:pPr>
      <w:r>
        <w:rPr>
          <w:rFonts w:ascii="微软雅黑" w:hAnsi="微软雅黑" w:eastAsia="微软雅黑"/>
          <w:b w:val="0"/>
          <w:sz w:val="21"/>
        </w:rPr>
        <w:t>C. HTTP/2</w:t>
      </w:r>
    </w:p>
    <w:p w14:paraId="7D2D97BC">
      <w:pPr>
        <w:spacing w:after="40"/>
        <w:ind w:left="360"/>
      </w:pPr>
      <w:r>
        <w:rPr>
          <w:rFonts w:ascii="微软雅黑" w:hAnsi="微软雅黑" w:eastAsia="微软雅黑"/>
          <w:b w:val="0"/>
          <w:sz w:val="21"/>
        </w:rPr>
        <w:t>D. SNMP</w:t>
      </w:r>
    </w:p>
    <w:p w14:paraId="4904F1F1">
      <w:pPr>
        <w:spacing w:after="40"/>
      </w:pPr>
      <w:r>
        <w:rPr>
          <w:rFonts w:ascii="微软雅黑" w:hAnsi="微软雅黑" w:eastAsia="微软雅黑"/>
          <w:b/>
          <w:color w:val="C00000"/>
          <w:sz w:val="21"/>
        </w:rPr>
        <w:t>正确答案：C</w:t>
      </w:r>
    </w:p>
    <w:p w14:paraId="1E01C0A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【购买题库薇信：est258258】使用telemetry协议往控制器上报性能数据，使用HTTP2。</w:t>
      </w:r>
    </w:p>
    <w:p w14:paraId="2E04D301">
      <w:pPr>
        <w:pBdr>
          <w:bottom w:val="single" w:color="D9D9D9" w:sz="6" w:space="1"/>
        </w:pBdr>
        <w:spacing w:before="80" w:after="160"/>
      </w:pPr>
    </w:p>
    <w:p w14:paraId="0825F16D">
      <w:pPr>
        <w:spacing w:after="40"/>
      </w:pPr>
      <w:r>
        <w:rPr>
          <w:rFonts w:ascii="微软雅黑" w:hAnsi="微软雅黑" w:eastAsia="微软雅黑"/>
          <w:b/>
          <w:color w:val="1F4E79"/>
          <w:sz w:val="21"/>
        </w:rPr>
        <w:t>111.【单选题】</w:t>
      </w:r>
      <w:r>
        <w:rPr>
          <w:rFonts w:ascii="微软雅黑" w:hAnsi="微软雅黑" w:eastAsia="微软雅黑"/>
          <w:sz w:val="21"/>
        </w:rPr>
        <w:t>以下哪种技术不支持SR-MPLS？</w:t>
      </w:r>
    </w:p>
    <w:p w14:paraId="7384164C">
      <w:pPr>
        <w:spacing w:after="40"/>
        <w:ind w:left="360"/>
      </w:pPr>
      <w:r>
        <w:rPr>
          <w:rFonts w:ascii="微软雅黑" w:hAnsi="微软雅黑" w:eastAsia="微软雅黑"/>
          <w:b w:val="0"/>
          <w:sz w:val="21"/>
        </w:rPr>
        <w:t>A. IS-IS</w:t>
      </w:r>
    </w:p>
    <w:p w14:paraId="22F0684C">
      <w:pPr>
        <w:spacing w:after="40"/>
        <w:ind w:left="360"/>
      </w:pPr>
      <w:r>
        <w:rPr>
          <w:rFonts w:ascii="微软雅黑" w:hAnsi="微软雅黑" w:eastAsia="微软雅黑"/>
          <w:b w:val="0"/>
          <w:sz w:val="21"/>
        </w:rPr>
        <w:t>B. LDP</w:t>
      </w:r>
    </w:p>
    <w:p w14:paraId="7F43A0E1">
      <w:pPr>
        <w:spacing w:after="40"/>
        <w:ind w:left="360"/>
      </w:pPr>
      <w:r>
        <w:rPr>
          <w:rFonts w:ascii="微软雅黑" w:hAnsi="微软雅黑" w:eastAsia="微软雅黑"/>
          <w:b w:val="0"/>
          <w:sz w:val="21"/>
        </w:rPr>
        <w:t>C. OSPF</w:t>
      </w:r>
    </w:p>
    <w:p w14:paraId="36E11A86">
      <w:pPr>
        <w:spacing w:after="40"/>
        <w:ind w:left="360"/>
      </w:pPr>
      <w:r>
        <w:rPr>
          <w:rFonts w:ascii="微软雅黑" w:hAnsi="微软雅黑" w:eastAsia="微软雅黑"/>
          <w:b w:val="0"/>
          <w:sz w:val="21"/>
        </w:rPr>
        <w:t>D. BGP</w:t>
      </w:r>
    </w:p>
    <w:p w14:paraId="6B589EF7">
      <w:pPr>
        <w:spacing w:after="40"/>
      </w:pPr>
      <w:r>
        <w:rPr>
          <w:rFonts w:ascii="微软雅黑" w:hAnsi="微软雅黑" w:eastAsia="微软雅黑"/>
          <w:b/>
          <w:color w:val="C00000"/>
          <w:sz w:val="21"/>
        </w:rPr>
        <w:t>正确答案：B</w:t>
      </w:r>
    </w:p>
    <w:p w14:paraId="08EE2C9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【购买题库薇信：est258258】ISIS和OSPF通过增加TLV或者SUB TLV或者LSA10来支持SR-MPLS，BGP通过增加属性支持SR-MPLS。LDP是不支持SR-MPLS的。</w:t>
      </w:r>
    </w:p>
    <w:p w14:paraId="164F21BD">
      <w:pPr>
        <w:pBdr>
          <w:bottom w:val="single" w:color="D9D9D9" w:sz="6" w:space="1"/>
        </w:pBdr>
        <w:spacing w:before="80" w:after="160"/>
      </w:pPr>
    </w:p>
    <w:p w14:paraId="66F1FEC4">
      <w:pPr>
        <w:spacing w:after="40"/>
      </w:pPr>
      <w:r>
        <w:rPr>
          <w:rFonts w:ascii="微软雅黑" w:hAnsi="微软雅黑" w:eastAsia="微软雅黑"/>
          <w:b/>
          <w:color w:val="1F4E79"/>
          <w:sz w:val="21"/>
        </w:rPr>
        <w:t>112.【单选题】</w:t>
      </w:r>
      <w:r>
        <w:rPr>
          <w:rFonts w:ascii="微软雅黑" w:hAnsi="微软雅黑" w:eastAsia="微软雅黑"/>
          <w:sz w:val="21"/>
        </w:rPr>
        <w:t>以下关于NSR和NSF的区别的描述，正确的是哪一项？</w:t>
      </w:r>
    </w:p>
    <w:p w14:paraId="296B5C05">
      <w:pPr>
        <w:spacing w:after="40"/>
        <w:ind w:left="360"/>
      </w:pPr>
      <w:r>
        <w:rPr>
          <w:rFonts w:ascii="微软雅黑" w:hAnsi="微软雅黑" w:eastAsia="微软雅黑"/>
          <w:b w:val="0"/>
          <w:sz w:val="21"/>
        </w:rPr>
        <w:t>A. NSF必须依靠邻居路由器才能完成</w:t>
      </w:r>
    </w:p>
    <w:p w14:paraId="04D6F73F">
      <w:pPr>
        <w:spacing w:after="40"/>
        <w:ind w:left="360"/>
      </w:pPr>
      <w:r>
        <w:rPr>
          <w:rFonts w:ascii="微软雅黑" w:hAnsi="微软雅黑" w:eastAsia="微软雅黑"/>
          <w:b w:val="0"/>
          <w:sz w:val="21"/>
        </w:rPr>
        <w:t>B. NSR必须依靠邻居路由器才能完成</w:t>
      </w:r>
    </w:p>
    <w:p w14:paraId="352E5184">
      <w:pPr>
        <w:spacing w:after="40"/>
        <w:ind w:left="360"/>
      </w:pPr>
      <w:r>
        <w:rPr>
          <w:rFonts w:ascii="微软雅黑" w:hAnsi="微软雅黑" w:eastAsia="微软雅黑"/>
          <w:b w:val="0"/>
          <w:sz w:val="21"/>
        </w:rPr>
        <w:t>C. NSR和NSF都需要邻居路由器才能完成</w:t>
      </w:r>
    </w:p>
    <w:p w14:paraId="34FD5A24">
      <w:pPr>
        <w:spacing w:after="40"/>
        <w:ind w:left="360"/>
      </w:pPr>
      <w:r>
        <w:rPr>
          <w:rFonts w:ascii="微软雅黑" w:hAnsi="微软雅黑" w:eastAsia="微软雅黑"/>
          <w:b w:val="0"/>
          <w:sz w:val="21"/>
        </w:rPr>
        <w:t>D. NSF不需要邻居路由器即可完成</w:t>
      </w:r>
    </w:p>
    <w:p w14:paraId="79EEC724">
      <w:pPr>
        <w:spacing w:after="40"/>
      </w:pPr>
      <w:r>
        <w:rPr>
          <w:rFonts w:ascii="微软雅黑" w:hAnsi="微软雅黑" w:eastAsia="微软雅黑"/>
          <w:b/>
          <w:color w:val="C00000"/>
          <w:sz w:val="21"/>
        </w:rPr>
        <w:t>正确答案：A</w:t>
      </w:r>
    </w:p>
    <w:p w14:paraId="3846820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【购买题库薇信：est258258】A. NSF必须依靠邻居路由器才能完成：正确。这正是NSF(通过GR机制实现)的本质特征，也是其与NSR最根本的区别。B. NSR必须依靠邻居路由器才能完成：错误。NSR的设计目标就是通过设备自身的冗余架构实现独立倒换，无需邻居协助。C. NSR和NSF都需要邻居路由器才能完成：错误。该描述完全混淆了两种技术，只有NSF需要邻居帮助。D. NSF不需要邻居路由器即可完成：错误。该说法与事实相反，NSF的核心机制就是需要邻居配合。</w:t>
      </w:r>
    </w:p>
    <w:p w14:paraId="7C7B2959">
      <w:pPr>
        <w:pBdr>
          <w:bottom w:val="single" w:color="D9D9D9" w:sz="6" w:space="1"/>
        </w:pBdr>
        <w:spacing w:before="80" w:after="160"/>
      </w:pPr>
    </w:p>
    <w:p w14:paraId="43454F95">
      <w:pPr>
        <w:spacing w:after="40"/>
      </w:pPr>
      <w:r>
        <w:rPr>
          <w:rFonts w:ascii="微软雅黑" w:hAnsi="微软雅黑" w:eastAsia="微软雅黑"/>
          <w:b/>
          <w:color w:val="1F4E79"/>
          <w:sz w:val="21"/>
        </w:rPr>
        <w:t>113.【单选题】</w:t>
      </w:r>
      <w:r>
        <w:rPr>
          <w:rFonts w:ascii="微软雅黑" w:hAnsi="微软雅黑" w:eastAsia="微软雅黑"/>
          <w:sz w:val="21"/>
        </w:rPr>
        <w:t>在VXLAN实现中，VNI与BD的映射关系是以下哪一项？</w:t>
      </w:r>
    </w:p>
    <w:p w14:paraId="26234989">
      <w:pPr>
        <w:spacing w:after="40"/>
        <w:ind w:left="360"/>
      </w:pPr>
      <w:r>
        <w:rPr>
          <w:rFonts w:ascii="微软雅黑" w:hAnsi="微软雅黑" w:eastAsia="微软雅黑"/>
          <w:b w:val="0"/>
          <w:sz w:val="21"/>
        </w:rPr>
        <w:t>A. N：M</w:t>
      </w:r>
    </w:p>
    <w:p w14:paraId="1F818A91">
      <w:pPr>
        <w:spacing w:after="40"/>
        <w:ind w:left="360"/>
      </w:pPr>
      <w:r>
        <w:rPr>
          <w:rFonts w:ascii="微软雅黑" w:hAnsi="微软雅黑" w:eastAsia="微软雅黑"/>
          <w:b w:val="0"/>
          <w:sz w:val="21"/>
        </w:rPr>
        <w:t>B. 1：N</w:t>
      </w:r>
    </w:p>
    <w:p w14:paraId="68FC1D8C">
      <w:pPr>
        <w:spacing w:after="40"/>
        <w:ind w:left="360"/>
      </w:pPr>
      <w:r>
        <w:rPr>
          <w:rFonts w:ascii="微软雅黑" w:hAnsi="微软雅黑" w:eastAsia="微软雅黑"/>
          <w:b w:val="0"/>
          <w:sz w:val="21"/>
        </w:rPr>
        <w:t>C. N：1</w:t>
      </w:r>
    </w:p>
    <w:p w14:paraId="0658D55F">
      <w:pPr>
        <w:spacing w:after="40"/>
        <w:ind w:left="360"/>
      </w:pPr>
      <w:r>
        <w:rPr>
          <w:rFonts w:ascii="微软雅黑" w:hAnsi="微软雅黑" w:eastAsia="微软雅黑"/>
          <w:b w:val="0"/>
          <w:sz w:val="21"/>
        </w:rPr>
        <w:t>D. 1：1</w:t>
      </w:r>
    </w:p>
    <w:p w14:paraId="06EB8C85">
      <w:pPr>
        <w:spacing w:after="40"/>
      </w:pPr>
      <w:r>
        <w:rPr>
          <w:rFonts w:ascii="微软雅黑" w:hAnsi="微软雅黑" w:eastAsia="微软雅黑"/>
          <w:b/>
          <w:color w:val="C00000"/>
          <w:sz w:val="21"/>
        </w:rPr>
        <w:t>正确答案：D</w:t>
      </w:r>
    </w:p>
    <w:p w14:paraId="4196A19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【购买题库薇信：est258258】VLAN和VNI和BD如果是VLAN的绑定关系，那么是1：1：1 如果是子接口方式那么VNI和BD是1：1</w:t>
      </w:r>
    </w:p>
    <w:p w14:paraId="0B5985CF">
      <w:pPr>
        <w:pBdr>
          <w:bottom w:val="single" w:color="D9D9D9" w:sz="6" w:space="1"/>
        </w:pBdr>
        <w:spacing w:before="80" w:after="160"/>
      </w:pPr>
    </w:p>
    <w:p w14:paraId="570310C0">
      <w:pPr>
        <w:spacing w:after="40"/>
      </w:pPr>
      <w:r>
        <w:rPr>
          <w:rFonts w:ascii="微软雅黑" w:hAnsi="微软雅黑" w:eastAsia="微软雅黑"/>
          <w:b/>
          <w:color w:val="1F4E79"/>
          <w:sz w:val="21"/>
        </w:rPr>
        <w:t>114.【单选题】</w:t>
      </w:r>
      <w:r>
        <w:rPr>
          <w:rFonts w:ascii="微软雅黑" w:hAnsi="微软雅黑" w:eastAsia="微软雅黑"/>
          <w:sz w:val="21"/>
        </w:rPr>
        <w:t>某企业有多条链路，希望能够充分利用线路带宽，基于链路带宽进行负载分担，请问此时应该选用以下哪项智能选路策略？</w:t>
      </w:r>
    </w:p>
    <w:p w14:paraId="5EA983D1">
      <w:pPr>
        <w:spacing w:after="40"/>
        <w:ind w:left="360"/>
      </w:pPr>
      <w:r>
        <w:rPr>
          <w:rFonts w:ascii="微软雅黑" w:hAnsi="微软雅黑" w:eastAsia="微软雅黑"/>
          <w:b w:val="0"/>
          <w:sz w:val="21"/>
        </w:rPr>
        <w:t>A. 基于链路优先级选路</w:t>
      </w:r>
    </w:p>
    <w:p w14:paraId="520DCE72">
      <w:pPr>
        <w:spacing w:after="40"/>
        <w:ind w:left="360"/>
      </w:pPr>
      <w:r>
        <w:rPr>
          <w:rFonts w:ascii="微软雅黑" w:hAnsi="微软雅黑" w:eastAsia="微软雅黑"/>
          <w:b w:val="0"/>
          <w:sz w:val="21"/>
        </w:rPr>
        <w:t>B. 基于链路质量选路</w:t>
      </w:r>
    </w:p>
    <w:p w14:paraId="04A0DA1B">
      <w:pPr>
        <w:spacing w:after="40"/>
        <w:ind w:left="360"/>
      </w:pPr>
      <w:r>
        <w:rPr>
          <w:rFonts w:ascii="微软雅黑" w:hAnsi="微软雅黑" w:eastAsia="微软雅黑"/>
          <w:b w:val="0"/>
          <w:sz w:val="21"/>
        </w:rPr>
        <w:t>C. 基于应用优先级选路</w:t>
      </w:r>
    </w:p>
    <w:p w14:paraId="5441330E">
      <w:pPr>
        <w:spacing w:after="40"/>
        <w:ind w:left="360"/>
      </w:pPr>
      <w:r>
        <w:rPr>
          <w:rFonts w:ascii="微软雅黑" w:hAnsi="微软雅黑" w:eastAsia="微软雅黑"/>
          <w:b w:val="0"/>
          <w:sz w:val="21"/>
        </w:rPr>
        <w:t>D. 基于链路带宽选路</w:t>
      </w:r>
    </w:p>
    <w:p w14:paraId="73F7AB48">
      <w:pPr>
        <w:spacing w:after="40"/>
      </w:pPr>
      <w:r>
        <w:rPr>
          <w:rFonts w:ascii="微软雅黑" w:hAnsi="微软雅黑" w:eastAsia="微软雅黑"/>
          <w:b/>
          <w:color w:val="C00000"/>
          <w:sz w:val="21"/>
        </w:rPr>
        <w:t>正确答案：D</w:t>
      </w:r>
    </w:p>
    <w:p w14:paraId="1959CFC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智能选路中的基于带宽可以进行负载分担。基于链路质量是：重要业务和不重要业务都走质量好的链路，当链路劣化，低优先级业务就会踢到质量次级的链路。基于应用选路和基于链路质量选路差不多，但是基于应用选路关心带宽。</w:t>
      </w:r>
    </w:p>
    <w:p w14:paraId="084026E3">
      <w:pPr>
        <w:pBdr>
          <w:bottom w:val="single" w:color="D9D9D9" w:sz="6" w:space="1"/>
        </w:pBdr>
        <w:spacing w:before="80" w:after="160"/>
      </w:pPr>
    </w:p>
    <w:p w14:paraId="54054764">
      <w:pPr>
        <w:spacing w:after="40"/>
      </w:pPr>
      <w:r>
        <w:rPr>
          <w:rFonts w:ascii="微软雅黑" w:hAnsi="微软雅黑" w:eastAsia="微软雅黑"/>
          <w:b/>
          <w:color w:val="1F4E79"/>
          <w:sz w:val="21"/>
        </w:rPr>
        <w:t>115.【单选题】</w:t>
      </w:r>
      <w:r>
        <w:rPr>
          <w:rFonts w:ascii="微软雅黑" w:hAnsi="微软雅黑" w:eastAsia="微软雅黑"/>
          <w:sz w:val="21"/>
        </w:rPr>
        <w:t>以下关于SR-MPLS BE和SR-MPLS TE的描述中，正确的是哪一项？</w:t>
      </w:r>
    </w:p>
    <w:p w14:paraId="4914CBBE">
      <w:pPr>
        <w:spacing w:after="40"/>
        <w:ind w:left="360"/>
      </w:pPr>
      <w:r>
        <w:rPr>
          <w:rFonts w:ascii="微软雅黑" w:hAnsi="微软雅黑" w:eastAsia="微软雅黑"/>
          <w:b w:val="0"/>
          <w:sz w:val="21"/>
        </w:rPr>
        <w:t>A. SR-MPLS TE支持同时指定Node SID与Adjacency SID的方式创建隧道</w:t>
      </w:r>
    </w:p>
    <w:p w14:paraId="3F6BACFA">
      <w:pPr>
        <w:spacing w:after="40"/>
        <w:ind w:left="360"/>
      </w:pPr>
      <w:r>
        <w:rPr>
          <w:rFonts w:ascii="微软雅黑" w:hAnsi="微软雅黑" w:eastAsia="微软雅黑"/>
          <w:b w:val="0"/>
          <w:sz w:val="21"/>
        </w:rPr>
        <w:t>B. SR-MPLS BE和SR-MPLS TE均支持以指定必经Adjacency SID的方式创建隧道</w:t>
      </w:r>
    </w:p>
    <w:p w14:paraId="1F0F789D">
      <w:pPr>
        <w:spacing w:after="40"/>
        <w:ind w:left="360"/>
      </w:pPr>
      <w:r>
        <w:rPr>
          <w:rFonts w:ascii="微软雅黑" w:hAnsi="微软雅黑" w:eastAsia="微软雅黑"/>
          <w:b w:val="0"/>
          <w:sz w:val="21"/>
        </w:rPr>
        <w:t>C. 在创建SR-MPLS BE时，可指定必经的路由器</w:t>
      </w:r>
    </w:p>
    <w:p w14:paraId="300456D9">
      <w:pPr>
        <w:spacing w:after="40"/>
        <w:ind w:left="360"/>
      </w:pPr>
      <w:r>
        <w:rPr>
          <w:rFonts w:ascii="微软雅黑" w:hAnsi="微软雅黑" w:eastAsia="微软雅黑"/>
          <w:b w:val="0"/>
          <w:sz w:val="21"/>
        </w:rPr>
        <w:t>D. SR- MPLS BE支持同时指定Node SID与Adjacency SID的方式创建隧道</w:t>
      </w:r>
    </w:p>
    <w:p w14:paraId="751472AC">
      <w:pPr>
        <w:spacing w:after="40"/>
      </w:pPr>
      <w:r>
        <w:rPr>
          <w:rFonts w:ascii="微软雅黑" w:hAnsi="微软雅黑" w:eastAsia="微软雅黑"/>
          <w:b/>
          <w:color w:val="C00000"/>
          <w:sz w:val="21"/>
        </w:rPr>
        <w:t>正确答案：A</w:t>
      </w:r>
    </w:p>
    <w:p w14:paraId="329397E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【购买题库薇信：est258258】SRBE使用一个SID，通过IGP构建最短LSP，SRTE可以支持使用ADJ SID和NODE SID来构建转发路径。SRBE的路径和IGP相同，不能指定毕竟路径。</w:t>
      </w:r>
    </w:p>
    <w:p w14:paraId="0AFB4979">
      <w:pPr>
        <w:pBdr>
          <w:bottom w:val="single" w:color="D9D9D9" w:sz="6" w:space="1"/>
        </w:pBdr>
        <w:spacing w:before="80" w:after="160"/>
      </w:pPr>
    </w:p>
    <w:p w14:paraId="07BC6AD8">
      <w:pPr>
        <w:spacing w:after="40"/>
      </w:pPr>
      <w:r>
        <w:rPr>
          <w:rFonts w:ascii="微软雅黑" w:hAnsi="微软雅黑" w:eastAsia="微软雅黑"/>
          <w:b/>
          <w:color w:val="1F4E79"/>
          <w:sz w:val="21"/>
        </w:rPr>
        <w:t>116.【单选题】</w:t>
      </w:r>
      <w:r>
        <w:rPr>
          <w:rFonts w:ascii="微软雅黑" w:hAnsi="微软雅黑" w:eastAsia="微软雅黑"/>
          <w:sz w:val="21"/>
        </w:rPr>
        <w:t>防火墙双机热备场景下，VGMP报文不会携带以下哪种信息？</w:t>
      </w:r>
    </w:p>
    <w:p w14:paraId="0493F52A">
      <w:pPr>
        <w:spacing w:after="40"/>
        <w:ind w:left="360"/>
      </w:pPr>
      <w:r>
        <w:rPr>
          <w:rFonts w:ascii="微软雅黑" w:hAnsi="微软雅黑" w:eastAsia="微软雅黑"/>
          <w:b w:val="0"/>
          <w:sz w:val="21"/>
        </w:rPr>
        <w:t>A. 本端设备的软件版本</w:t>
      </w:r>
    </w:p>
    <w:p w14:paraId="5B937DB1">
      <w:pPr>
        <w:spacing w:after="40"/>
        <w:ind w:left="360"/>
      </w:pPr>
      <w:r>
        <w:rPr>
          <w:rFonts w:ascii="微软雅黑" w:hAnsi="微软雅黑" w:eastAsia="微软雅黑"/>
          <w:b w:val="0"/>
          <w:sz w:val="21"/>
        </w:rPr>
        <w:t>B. 本端设备是否处于忙状态</w:t>
      </w:r>
    </w:p>
    <w:p w14:paraId="23904874">
      <w:pPr>
        <w:spacing w:after="40"/>
        <w:ind w:left="360"/>
      </w:pPr>
      <w:r>
        <w:rPr>
          <w:rFonts w:ascii="微软雅黑" w:hAnsi="微软雅黑" w:eastAsia="微软雅黑"/>
          <w:b w:val="0"/>
          <w:sz w:val="21"/>
        </w:rPr>
        <w:t>C. 本端VGMP组的优先级</w:t>
      </w:r>
    </w:p>
    <w:p w14:paraId="5BB5C365">
      <w:pPr>
        <w:spacing w:after="40"/>
        <w:ind w:left="360"/>
      </w:pPr>
      <w:r>
        <w:rPr>
          <w:rFonts w:ascii="微软雅黑" w:hAnsi="微软雅黑" w:eastAsia="微软雅黑"/>
          <w:b w:val="0"/>
          <w:sz w:val="21"/>
        </w:rPr>
        <w:t>D. 本端VGMP组的状态</w:t>
      </w:r>
    </w:p>
    <w:p w14:paraId="4D8A0E59">
      <w:pPr>
        <w:spacing w:after="40"/>
      </w:pPr>
      <w:r>
        <w:rPr>
          <w:rFonts w:ascii="微软雅黑" w:hAnsi="微软雅黑" w:eastAsia="微软雅黑"/>
          <w:b/>
          <w:color w:val="C00000"/>
          <w:sz w:val="21"/>
        </w:rPr>
        <w:t>正确答案：A</w:t>
      </w:r>
    </w:p>
    <w:p w14:paraId="376ED52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【购买题库薇信：est258258】VGMP报文会携带当前的状态，携带优先级用于选举主备</w:t>
      </w:r>
    </w:p>
    <w:p w14:paraId="67CD2F3A">
      <w:pPr>
        <w:pBdr>
          <w:bottom w:val="single" w:color="D9D9D9" w:sz="6" w:space="1"/>
        </w:pBdr>
        <w:spacing w:before="80" w:after="160"/>
      </w:pPr>
    </w:p>
    <w:p w14:paraId="25BF4460">
      <w:pPr>
        <w:spacing w:after="40"/>
      </w:pPr>
      <w:r>
        <w:rPr>
          <w:rFonts w:ascii="微软雅黑" w:hAnsi="微软雅黑" w:eastAsia="微软雅黑"/>
          <w:b/>
          <w:color w:val="1F4E79"/>
          <w:sz w:val="21"/>
        </w:rPr>
        <w:t>117.【单选题】</w:t>
      </w:r>
      <w:r>
        <w:rPr>
          <w:rFonts w:ascii="微软雅黑" w:hAnsi="微软雅黑" w:eastAsia="微软雅黑"/>
          <w:sz w:val="21"/>
        </w:rPr>
        <w:t>以下哪一项算法是数据加密算法？</w:t>
      </w:r>
    </w:p>
    <w:p w14:paraId="58991CC3">
      <w:pPr>
        <w:spacing w:after="40"/>
        <w:ind w:left="360"/>
      </w:pPr>
      <w:r>
        <w:rPr>
          <w:rFonts w:ascii="微软雅黑" w:hAnsi="微软雅黑" w:eastAsia="微软雅黑"/>
          <w:b w:val="0"/>
          <w:sz w:val="21"/>
        </w:rPr>
        <w:t>A. MD5</w:t>
      </w:r>
    </w:p>
    <w:p w14:paraId="0FAB7A1B">
      <w:pPr>
        <w:spacing w:after="40"/>
        <w:ind w:left="360"/>
      </w:pPr>
      <w:r>
        <w:rPr>
          <w:rFonts w:ascii="微软雅黑" w:hAnsi="微软雅黑" w:eastAsia="微软雅黑"/>
          <w:b w:val="0"/>
          <w:sz w:val="21"/>
        </w:rPr>
        <w:t>B. SHA1</w:t>
      </w:r>
    </w:p>
    <w:p w14:paraId="0BB910D8">
      <w:pPr>
        <w:spacing w:after="40"/>
        <w:ind w:left="360"/>
      </w:pPr>
      <w:r>
        <w:rPr>
          <w:rFonts w:ascii="微软雅黑" w:hAnsi="微软雅黑" w:eastAsia="微软雅黑"/>
          <w:b w:val="0"/>
          <w:sz w:val="21"/>
        </w:rPr>
        <w:t>C. DES</w:t>
      </w:r>
    </w:p>
    <w:p w14:paraId="6D5A03F7">
      <w:pPr>
        <w:spacing w:after="40"/>
        <w:ind w:left="360"/>
      </w:pPr>
      <w:r>
        <w:rPr>
          <w:rFonts w:ascii="微软雅黑" w:hAnsi="微软雅黑" w:eastAsia="微软雅黑"/>
          <w:b w:val="0"/>
          <w:sz w:val="21"/>
        </w:rPr>
        <w:t>D. SHA-256</w:t>
      </w:r>
    </w:p>
    <w:p w14:paraId="143F3561">
      <w:pPr>
        <w:spacing w:after="40"/>
      </w:pPr>
      <w:r>
        <w:rPr>
          <w:rFonts w:ascii="微软雅黑" w:hAnsi="微软雅黑" w:eastAsia="微软雅黑"/>
          <w:b/>
          <w:color w:val="C00000"/>
          <w:sz w:val="21"/>
        </w:rPr>
        <w:t>正确答案：C</w:t>
      </w:r>
    </w:p>
    <w:p w14:paraId="3DAF5D2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【购买题库薇信：est258258】常用的加密算法包括：DES(Data Encryption Standard)、3DES(Triple Data Encryption Standard)、AES(Advance Encrypt Standard)、DH(Diffie-Hellman)、RSA(Ron Rivest、Adi Shamirh、LenAdleman)和DSA(Digital Signature Algorithm)算法。常用的验证算法包括：消息摘要MD5(Message Digest 5)、安全散列算法SHA1(Secure Hash Algorithm 1)、SHA2、国密算法SM3(Senior Middle 3)。</w:t>
      </w:r>
    </w:p>
    <w:p w14:paraId="03C2512F">
      <w:pPr>
        <w:pBdr>
          <w:bottom w:val="single" w:color="D9D9D9" w:sz="6" w:space="1"/>
        </w:pBdr>
        <w:spacing w:before="80" w:after="160"/>
      </w:pPr>
    </w:p>
    <w:p w14:paraId="2B0D6E92">
      <w:pPr>
        <w:spacing w:after="40"/>
      </w:pPr>
      <w:r>
        <w:rPr>
          <w:rFonts w:ascii="微软雅黑" w:hAnsi="微软雅黑" w:eastAsia="微软雅黑"/>
          <w:b/>
          <w:color w:val="1F4E79"/>
          <w:sz w:val="21"/>
        </w:rPr>
        <w:t>118.【单选题】</w:t>
      </w:r>
      <w:r>
        <w:rPr>
          <w:rFonts w:ascii="微软雅黑" w:hAnsi="微软雅黑" w:eastAsia="微软雅黑"/>
          <w:sz w:val="21"/>
        </w:rPr>
        <w:t>IPsec SA (Security Association，安全联盟)三元组不包括以下哪一项参数？</w:t>
      </w:r>
    </w:p>
    <w:p w14:paraId="2E3EF9CA">
      <w:pPr>
        <w:spacing w:after="40"/>
        <w:ind w:left="360"/>
      </w:pPr>
      <w:r>
        <w:rPr>
          <w:rFonts w:ascii="微软雅黑" w:hAnsi="微软雅黑" w:eastAsia="微软雅黑"/>
          <w:b w:val="0"/>
          <w:sz w:val="21"/>
        </w:rPr>
        <w:t>A. 安全协议号(AH或者ESP)</w:t>
      </w:r>
    </w:p>
    <w:p w14:paraId="4CB92C2A">
      <w:pPr>
        <w:spacing w:after="40"/>
        <w:ind w:left="360"/>
      </w:pPr>
      <w:r>
        <w:rPr>
          <w:rFonts w:ascii="微软雅黑" w:hAnsi="微软雅黑" w:eastAsia="微软雅黑"/>
          <w:b w:val="0"/>
          <w:sz w:val="21"/>
        </w:rPr>
        <w:t>B. 目的IP地址</w:t>
      </w:r>
    </w:p>
    <w:p w14:paraId="49AC8DEF">
      <w:pPr>
        <w:spacing w:after="40"/>
        <w:ind w:left="360"/>
      </w:pPr>
      <w:r>
        <w:rPr>
          <w:rFonts w:ascii="微软雅黑" w:hAnsi="微软雅黑" w:eastAsia="微软雅黑"/>
          <w:b w:val="0"/>
          <w:sz w:val="21"/>
        </w:rPr>
        <w:t>C. 安全参数索引SPI (Security Parameter Index)</w:t>
      </w:r>
    </w:p>
    <w:p w14:paraId="5A1957EA">
      <w:pPr>
        <w:spacing w:after="40"/>
        <w:ind w:left="360"/>
      </w:pPr>
      <w:r>
        <w:rPr>
          <w:rFonts w:ascii="微软雅黑" w:hAnsi="微软雅黑" w:eastAsia="微软雅黑"/>
          <w:b w:val="0"/>
          <w:sz w:val="21"/>
        </w:rPr>
        <w:t>D. 源IP地址</w:t>
      </w:r>
    </w:p>
    <w:p w14:paraId="23F63B12">
      <w:pPr>
        <w:spacing w:after="40"/>
      </w:pPr>
      <w:r>
        <w:rPr>
          <w:rFonts w:ascii="微软雅黑" w:hAnsi="微软雅黑" w:eastAsia="微软雅黑"/>
          <w:b/>
          <w:color w:val="C00000"/>
          <w:sz w:val="21"/>
        </w:rPr>
        <w:t>正确答案：D</w:t>
      </w:r>
    </w:p>
    <w:p w14:paraId="480A4C3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【购买题库薇信：est258258】lSA由一个三元组来唯一标识，这个三元组包括安全参数索引SPI(Security Parameter Index)、目的IP地址和使用的安全协议号(AH或ESP)。</w:t>
      </w:r>
    </w:p>
    <w:p w14:paraId="213449EA">
      <w:pPr>
        <w:pBdr>
          <w:bottom w:val="single" w:color="D9D9D9" w:sz="6" w:space="1"/>
        </w:pBdr>
        <w:spacing w:before="80" w:after="160"/>
      </w:pPr>
    </w:p>
    <w:p w14:paraId="6CA03BBB">
      <w:pPr>
        <w:spacing w:after="40"/>
      </w:pPr>
      <w:r>
        <w:rPr>
          <w:rFonts w:ascii="微软雅黑" w:hAnsi="微软雅黑" w:eastAsia="微软雅黑"/>
          <w:b/>
          <w:color w:val="1F4E79"/>
          <w:sz w:val="21"/>
        </w:rPr>
        <w:t>119.【单选题】</w:t>
      </w:r>
      <w:r>
        <w:rPr>
          <w:rFonts w:ascii="微软雅黑" w:hAnsi="微软雅黑" w:eastAsia="微软雅黑"/>
          <w:sz w:val="21"/>
        </w:rPr>
        <w:t>某公司由一个总公司和两个分公司组成，并使用MPLS VPN技术传递私网路由。在Hub&amp;；amp；Spoke的组网模式中，分公司只能与总公司收发路由，分公司之间不能相互直接收发路由。以下哪种RT设置方案可以实现上述需求？</w:t>
      </w:r>
    </w:p>
    <w:p w14:paraId="6BA4B490">
      <w:pPr>
        <w:spacing w:after="40"/>
        <w:ind w:left="360"/>
      </w:pPr>
      <w:r>
        <w:rPr>
          <w:rFonts w:ascii="微软雅黑" w:hAnsi="微软雅黑" w:eastAsia="微软雅黑"/>
          <w:b w:val="0"/>
          <w:sz w:val="21"/>
        </w:rPr>
        <w:t>A. 总公司：Import Target 2：2， Export Target：3：3. 分公司1：Import Target：3：3：Export Target 1：1.分公司2：Import Target：3：3：Export Target：2：2</w:t>
      </w:r>
    </w:p>
    <w:p w14:paraId="2794D79E">
      <w:pPr>
        <w:spacing w:after="40"/>
        <w:ind w:left="360"/>
      </w:pPr>
      <w:r>
        <w:rPr>
          <w:rFonts w:ascii="微软雅黑" w:hAnsi="微软雅黑" w:eastAsia="微软雅黑"/>
          <w:b w:val="0"/>
          <w:sz w:val="21"/>
        </w:rPr>
        <w:t>B. 总公司：Import Target：1：1； Export Target：3：3.分公司1：Import Target：3：3， Export Target：1：1，分公司2：Import Target：3：3； Export Target：2：2</w:t>
      </w:r>
    </w:p>
    <w:p w14:paraId="7B164859">
      <w:pPr>
        <w:spacing w:after="40"/>
        <w:ind w:left="360"/>
      </w:pPr>
      <w:r>
        <w:rPr>
          <w:rFonts w:ascii="微软雅黑" w:hAnsi="微软雅黑" w:eastAsia="微软雅黑"/>
          <w:b w:val="0"/>
          <w:sz w:val="21"/>
        </w:rPr>
        <w:t>C. 总公司：Import Target：12：3：Export Target：3：12，分公司1：Import Target 3：12， Export Target：12：3.分公司2：Import Target：3：12； Export Target：12：3</w:t>
      </w:r>
    </w:p>
    <w:p w14:paraId="04B8E800">
      <w:pPr>
        <w:spacing w:after="40"/>
        <w:ind w:left="360"/>
      </w:pPr>
      <w:r>
        <w:rPr>
          <w:rFonts w:ascii="微软雅黑" w:hAnsi="微软雅黑" w:eastAsia="微软雅黑"/>
          <w:b w:val="0"/>
          <w:sz w:val="21"/>
        </w:rPr>
        <w:t>D. 总公司：Import Target：1：1， 2：2：Export Target 3：3.分公司1：Import Target：3：3； Export Target：1：10分公司2：Import Target：3：3：Export Target：2：2</w:t>
      </w:r>
    </w:p>
    <w:p w14:paraId="74B7DF49">
      <w:pPr>
        <w:spacing w:after="40"/>
      </w:pPr>
      <w:r>
        <w:rPr>
          <w:rFonts w:ascii="微软雅黑" w:hAnsi="微软雅黑" w:eastAsia="微软雅黑"/>
          <w:b/>
          <w:color w:val="C00000"/>
          <w:sz w:val="21"/>
        </w:rPr>
        <w:t>正确答案：C</w:t>
      </w:r>
    </w:p>
    <w:p w14:paraId="63B8976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【购买题库薇信：est258258】所有的分公司的Export要与总公司的Import一致，分公司Import要与总公司Export一致。</w:t>
      </w:r>
    </w:p>
    <w:p w14:paraId="09215892">
      <w:pPr>
        <w:pBdr>
          <w:bottom w:val="single" w:color="D9D9D9" w:sz="6" w:space="1"/>
        </w:pBdr>
        <w:spacing w:before="80" w:after="160"/>
      </w:pPr>
    </w:p>
    <w:p w14:paraId="2E9220D4">
      <w:pPr>
        <w:spacing w:after="40"/>
      </w:pPr>
      <w:r>
        <w:rPr>
          <w:rFonts w:ascii="微软雅黑" w:hAnsi="微软雅黑" w:eastAsia="微软雅黑"/>
          <w:b/>
          <w:color w:val="1F4E79"/>
          <w:sz w:val="21"/>
        </w:rPr>
        <w:t>120.【单选题】</w:t>
      </w:r>
      <w:r>
        <w:rPr>
          <w:rFonts w:ascii="微软雅黑" w:hAnsi="微软雅黑" w:eastAsia="微软雅黑"/>
          <w:sz w:val="21"/>
        </w:rPr>
        <w:t>以下关于配置认证模板的描述中，正确的是哪一项？</w:t>
      </w:r>
    </w:p>
    <w:p w14:paraId="11B1451C">
      <w:pPr>
        <w:spacing w:after="40"/>
        <w:ind w:left="360"/>
      </w:pPr>
      <w:r>
        <w:rPr>
          <w:rFonts w:ascii="微软雅黑" w:hAnsi="微软雅黑" w:eastAsia="微软雅黑"/>
          <w:b w:val="0"/>
          <w:sz w:val="21"/>
        </w:rPr>
        <w:t>A. 在同一设备的同一接口下，所有的认证只能配置相同的默认域或强制域</w:t>
      </w:r>
    </w:p>
    <w:p w14:paraId="32E0065E">
      <w:pPr>
        <w:spacing w:after="40"/>
        <w:ind w:left="360"/>
      </w:pPr>
      <w:r>
        <w:rPr>
          <w:rFonts w:ascii="微软雅黑" w:hAnsi="微软雅黑" w:eastAsia="微软雅黑"/>
          <w:b w:val="0"/>
          <w:sz w:val="21"/>
        </w:rPr>
        <w:t>B. 当认证模板下绑定多个接入模板时，触发认证的顺序为802.1X--&gt;Portal--&gt;MAC</w:t>
      </w:r>
    </w:p>
    <w:p w14:paraId="52BE224A">
      <w:pPr>
        <w:spacing w:after="40"/>
        <w:ind w:left="360"/>
      </w:pPr>
      <w:r>
        <w:rPr>
          <w:rFonts w:ascii="微软雅黑" w:hAnsi="微软雅黑" w:eastAsia="微软雅黑"/>
          <w:b w:val="0"/>
          <w:sz w:val="21"/>
        </w:rPr>
        <w:t>C. 若配置了用户的强制域，无论用户名中是否携带域名，都会强制用户在强制域中进行认证</w:t>
      </w:r>
    </w:p>
    <w:p w14:paraId="228C593B">
      <w:pPr>
        <w:spacing w:after="40"/>
        <w:ind w:left="360"/>
      </w:pPr>
      <w:r>
        <w:rPr>
          <w:rFonts w:ascii="微软雅黑" w:hAnsi="微软雅黑" w:eastAsia="微软雅黑"/>
          <w:b w:val="0"/>
          <w:sz w:val="21"/>
        </w:rPr>
        <w:t>D. 用户默认接入的域为default域，无法通过命令修改</w:t>
      </w:r>
    </w:p>
    <w:p w14:paraId="11DAA2CE">
      <w:pPr>
        <w:spacing w:after="40"/>
      </w:pPr>
      <w:r>
        <w:rPr>
          <w:rFonts w:ascii="微软雅黑" w:hAnsi="微软雅黑" w:eastAsia="微软雅黑"/>
          <w:b/>
          <w:color w:val="C00000"/>
          <w:sz w:val="21"/>
        </w:rPr>
        <w:t>正确答案：C</w:t>
      </w:r>
    </w:p>
    <w:p w14:paraId="67DECFC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当绑定超过一个接入模板，即采用混合认证，绑定接入模板的顺序没有限制，设备先接收到哪种认证报文，就会优先触发哪种认证。默认域：设备根据用户名中携带的域名进行认证，未携带域名则将该用户在默认域中进行认证。·置强制域：无论用户名中是否携带域名，都将用户在强制域中进行认证。</w:t>
      </w:r>
    </w:p>
    <w:p w14:paraId="2EA060AD">
      <w:pPr>
        <w:pBdr>
          <w:bottom w:val="single" w:color="D9D9D9" w:sz="6" w:space="1"/>
        </w:pBdr>
        <w:spacing w:before="80" w:after="160"/>
      </w:pPr>
    </w:p>
    <w:p w14:paraId="5C517040">
      <w:pPr>
        <w:spacing w:after="40"/>
      </w:pPr>
      <w:r>
        <w:rPr>
          <w:rFonts w:ascii="微软雅黑" w:hAnsi="微软雅黑" w:eastAsia="微软雅黑"/>
          <w:b/>
          <w:color w:val="1F4E79"/>
          <w:sz w:val="21"/>
        </w:rPr>
        <w:t>121.【单选题】</w:t>
      </w:r>
      <w:r>
        <w:rPr>
          <w:rFonts w:ascii="微软雅黑" w:hAnsi="微软雅黑" w:eastAsia="微软雅黑"/>
          <w:sz w:val="21"/>
        </w:rPr>
        <w:t>在基于华为云园区网络解决方案的中小型云管理园区网络场景中，云管理平台不包括以下哪项组件？</w:t>
      </w:r>
    </w:p>
    <w:p w14:paraId="361F6C42">
      <w:pPr>
        <w:spacing w:after="40"/>
        <w:ind w:left="360"/>
      </w:pPr>
      <w:r>
        <w:rPr>
          <w:rFonts w:ascii="微软雅黑" w:hAnsi="微软雅黑" w:eastAsia="微软雅黑"/>
          <w:b w:val="0"/>
          <w:sz w:val="21"/>
        </w:rPr>
        <w:t>A. iMaster NCE-Campus</w:t>
      </w:r>
    </w:p>
    <w:p w14:paraId="7F340947">
      <w:pPr>
        <w:spacing w:after="40"/>
        <w:ind w:left="360"/>
      </w:pPr>
      <w:r>
        <w:rPr>
          <w:rFonts w:ascii="微软雅黑" w:hAnsi="微软雅黑" w:eastAsia="微软雅黑"/>
          <w:b w:val="0"/>
          <w:sz w:val="21"/>
        </w:rPr>
        <w:t>B. WLAN Planner</w:t>
      </w:r>
    </w:p>
    <w:p w14:paraId="08B33DE4">
      <w:pPr>
        <w:spacing w:after="40"/>
        <w:ind w:left="360"/>
      </w:pPr>
      <w:r>
        <w:rPr>
          <w:rFonts w:ascii="微软雅黑" w:hAnsi="微软雅黑" w:eastAsia="微软雅黑"/>
          <w:b w:val="0"/>
          <w:sz w:val="21"/>
        </w:rPr>
        <w:t>C. iMaster NCE-CampusInsight</w:t>
      </w:r>
    </w:p>
    <w:p w14:paraId="0B8E6C28">
      <w:pPr>
        <w:spacing w:after="40"/>
        <w:ind w:left="360"/>
      </w:pPr>
      <w:r>
        <w:rPr>
          <w:rFonts w:ascii="微软雅黑" w:hAnsi="微软雅黑" w:eastAsia="微软雅黑"/>
          <w:b w:val="0"/>
          <w:sz w:val="21"/>
        </w:rPr>
        <w:t>D. 注册查询中心</w:t>
      </w:r>
    </w:p>
    <w:p w14:paraId="61F0E954">
      <w:pPr>
        <w:spacing w:after="40"/>
      </w:pPr>
      <w:r>
        <w:rPr>
          <w:rFonts w:ascii="微软雅黑" w:hAnsi="微软雅黑" w:eastAsia="微软雅黑"/>
          <w:b/>
          <w:color w:val="C00000"/>
          <w:sz w:val="21"/>
        </w:rPr>
        <w:t>正确答案：B</w:t>
      </w:r>
    </w:p>
    <w:p w14:paraId="751D351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华为云园区网络解决方案包括华为公有云部署、MSP自建云部署和本地部署三大场景，其中本地部署方案主要面向大中型园区网络，华为公有云部署方案和MSP自建云部署方案面向中小型园区网络，本课程重点关注华为公有云部署方案，即云管理场景。 华为云管理园区网络，利用云计算的技术实现网络的自动化和集中化管理，提供传统网络不能提供的数据收集和分析能力，从而实现网络(LAN/WLAN)即服务。 华为云管理园区网络架构分为三层： 多租户网络、云管理平台和增值SaaS平台。 多租户网络：由包含AP、交换机、防火墙和AR等上百款型的网络设备组成，部署在客户侧，提供用户接入。 云管理平台：iMaster NCE-Campus也可以称为云管理平台或SDN控制器，是云园区网络解决方案的核心部件，是基于云的网络管理运维和控制系统，除了可以对云化设备进行基本管理配置、远程运维监控、用户的准入控制外，还可以基于大数据平台实现多样的增值业务。iMaster NCE-CampusInsight网络智能分析平台，是网络的智能分析引擎，为用户网络提供智能运维服务。iMaster NCE-CampusInsight将人工智能应用于运维领域：基于设备性能指标、终端日志等数据，通过大数据分析、人工智能算法及更多高级分析技术将网络中的用户体验数字化，辅助客户及时发现网络问题，改善用户体验。 增值SaaS平台：通过iMaster NCE-Campus开放接口与其它业务系统(如大数据等)对接，向租户提供客流分析、商业Portal推送、电子价签、资产管理以及医疗物联网等丰富的增值应用服务。</w:t>
      </w:r>
    </w:p>
    <w:p w14:paraId="47DBA738">
      <w:pPr>
        <w:pBdr>
          <w:bottom w:val="single" w:color="D9D9D9" w:sz="6" w:space="1"/>
        </w:pBdr>
        <w:spacing w:before="80" w:after="160"/>
      </w:pPr>
    </w:p>
    <w:p w14:paraId="7479DCAA">
      <w:pPr>
        <w:spacing w:after="40"/>
      </w:pPr>
      <w:r>
        <w:rPr>
          <w:rFonts w:ascii="微软雅黑" w:hAnsi="微软雅黑" w:eastAsia="微软雅黑"/>
          <w:b/>
          <w:color w:val="1F4E79"/>
          <w:sz w:val="21"/>
        </w:rPr>
        <w:t>122.【单选题】</w:t>
      </w:r>
      <w:r>
        <w:rPr>
          <w:rFonts w:ascii="微软雅黑" w:hAnsi="微软雅黑" w:eastAsia="微软雅黑"/>
          <w:sz w:val="21"/>
        </w:rPr>
        <w:t>配置准入认证时，在授权结果中需要定义授权给用户的各项内容，不包括以下哪项？</w:t>
      </w:r>
    </w:p>
    <w:p w14:paraId="3D74D538">
      <w:pPr>
        <w:spacing w:after="40"/>
        <w:ind w:left="360"/>
      </w:pPr>
      <w:r>
        <w:rPr>
          <w:rFonts w:ascii="微软雅黑" w:hAnsi="微软雅黑" w:eastAsia="微软雅黑"/>
          <w:b w:val="0"/>
          <w:sz w:val="21"/>
        </w:rPr>
        <w:t>A. 安全组</w:t>
      </w:r>
    </w:p>
    <w:p w14:paraId="1C380B17">
      <w:pPr>
        <w:spacing w:after="40"/>
        <w:ind w:left="360"/>
      </w:pPr>
      <w:r>
        <w:rPr>
          <w:rFonts w:ascii="微软雅黑" w:hAnsi="微软雅黑" w:eastAsia="微软雅黑"/>
          <w:b w:val="0"/>
          <w:sz w:val="21"/>
        </w:rPr>
        <w:t>B. IP地址</w:t>
      </w:r>
    </w:p>
    <w:p w14:paraId="2E586D70">
      <w:pPr>
        <w:spacing w:after="40"/>
        <w:ind w:left="360"/>
      </w:pPr>
      <w:r>
        <w:rPr>
          <w:rFonts w:ascii="微软雅黑" w:hAnsi="微软雅黑" w:eastAsia="微软雅黑"/>
          <w:b w:val="0"/>
          <w:sz w:val="21"/>
        </w:rPr>
        <w:t>C. VLAN</w:t>
      </w:r>
    </w:p>
    <w:p w14:paraId="34C8152A">
      <w:pPr>
        <w:spacing w:after="40"/>
        <w:ind w:left="360"/>
      </w:pPr>
      <w:r>
        <w:rPr>
          <w:rFonts w:ascii="微软雅黑" w:hAnsi="微软雅黑" w:eastAsia="微软雅黑"/>
          <w:b w:val="0"/>
          <w:sz w:val="21"/>
        </w:rPr>
        <w:t>D. ACL</w:t>
      </w:r>
    </w:p>
    <w:p w14:paraId="78B297E9">
      <w:pPr>
        <w:spacing w:after="40"/>
      </w:pPr>
      <w:r>
        <w:rPr>
          <w:rFonts w:ascii="微软雅黑" w:hAnsi="微软雅黑" w:eastAsia="微软雅黑"/>
          <w:b/>
          <w:color w:val="C00000"/>
          <w:sz w:val="21"/>
        </w:rPr>
        <w:t>正确答案：B</w:t>
      </w:r>
    </w:p>
    <w:p w14:paraId="62B2D85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【购买题库薇信：est258258】授权结果包含安全组、ACL和VLAN信息，不包含IP地址。</w:t>
      </w:r>
    </w:p>
    <w:p w14:paraId="3BA9ECB5">
      <w:pPr>
        <w:pBdr>
          <w:bottom w:val="single" w:color="D9D9D9" w:sz="6" w:space="1"/>
        </w:pBdr>
        <w:spacing w:before="80" w:after="160"/>
      </w:pPr>
    </w:p>
    <w:p w14:paraId="460060A6">
      <w:pPr>
        <w:spacing w:after="40"/>
      </w:pPr>
      <w:r>
        <w:rPr>
          <w:rFonts w:ascii="微软雅黑" w:hAnsi="微软雅黑" w:eastAsia="微软雅黑"/>
          <w:b/>
          <w:color w:val="1F4E79"/>
          <w:sz w:val="21"/>
        </w:rPr>
        <w:t>123.【单选题】</w:t>
      </w:r>
      <w:r>
        <w:rPr>
          <w:rFonts w:ascii="微软雅黑" w:hAnsi="微软雅黑" w:eastAsia="微软雅黑"/>
          <w:sz w:val="21"/>
        </w:rPr>
        <w:t>以下关于6PE和6VPE的描述，正确的是哪一项？</w:t>
      </w:r>
    </w:p>
    <w:p w14:paraId="20BD3F8F">
      <w:pPr>
        <w:spacing w:after="40"/>
        <w:ind w:left="360"/>
      </w:pPr>
      <w:r>
        <w:rPr>
          <w:rFonts w:ascii="微软雅黑" w:hAnsi="微软雅黑" w:eastAsia="微软雅黑"/>
          <w:b w:val="0"/>
          <w:sz w:val="21"/>
        </w:rPr>
        <w:t>A. 6PE组网方式下，CE侧IPv6地址可复用</w:t>
      </w:r>
    </w:p>
    <w:p w14:paraId="5164E36F">
      <w:pPr>
        <w:spacing w:after="40"/>
        <w:ind w:left="360"/>
      </w:pPr>
      <w:r>
        <w:rPr>
          <w:rFonts w:ascii="微软雅黑" w:hAnsi="微软雅黑" w:eastAsia="微软雅黑"/>
          <w:b w:val="0"/>
          <w:sz w:val="21"/>
        </w:rPr>
        <w:t>B. 6VPE组网方式下，PE无需创建VPN实例</w:t>
      </w:r>
    </w:p>
    <w:p w14:paraId="62F91145">
      <w:pPr>
        <w:spacing w:after="40"/>
        <w:ind w:left="360"/>
      </w:pPr>
      <w:r>
        <w:rPr>
          <w:rFonts w:ascii="微软雅黑" w:hAnsi="微软雅黑" w:eastAsia="微软雅黑"/>
          <w:b w:val="0"/>
          <w:sz w:val="21"/>
        </w:rPr>
        <w:t>C. 6VPE组网方式下，CE侧IPv6地址可复用</w:t>
      </w:r>
    </w:p>
    <w:p w14:paraId="4642F199">
      <w:pPr>
        <w:spacing w:after="40"/>
        <w:ind w:left="360"/>
      </w:pPr>
      <w:r>
        <w:rPr>
          <w:rFonts w:ascii="微软雅黑" w:hAnsi="微软雅黑" w:eastAsia="微软雅黑"/>
          <w:b w:val="0"/>
          <w:sz w:val="21"/>
        </w:rPr>
        <w:t>D. 6PE组网方式下，PE需要创建VPN实例</w:t>
      </w:r>
    </w:p>
    <w:p w14:paraId="57D6949A">
      <w:pPr>
        <w:spacing w:after="40"/>
      </w:pPr>
      <w:r>
        <w:rPr>
          <w:rFonts w:ascii="微软雅黑" w:hAnsi="微软雅黑" w:eastAsia="微软雅黑"/>
          <w:b/>
          <w:color w:val="C00000"/>
          <w:sz w:val="21"/>
        </w:rPr>
        <w:t>正确答案：C</w:t>
      </w:r>
    </w:p>
    <w:p w14:paraId="111F5D61">
      <w:pPr>
        <w:spacing w:after="40"/>
      </w:pPr>
      <w:r>
        <w:rPr>
          <w:rFonts w:ascii="微软雅黑" w:hAnsi="微软雅黑" w:eastAsia="微软雅黑"/>
          <w:b/>
          <w:color w:val="2E75B6"/>
          <w:sz w:val="20"/>
        </w:rPr>
        <w:t>解析：</w:t>
      </w:r>
      <w:r>
        <w:rPr>
          <w:rFonts w:ascii="微软雅黑" w:hAnsi="微软雅黑" w:eastAsia="微软雅黑"/>
          <w:color w:val="404040"/>
          <w:sz w:val="20"/>
        </w:rPr>
        <w:t>6PE（IPv6 Provider Edge）和6VPE（IPv6 VPN Provider Edge）是两种IPv6 VPN技术。6PE通过MPLS隧道承载IPv6流量，PE不需要为每个VPN创建独立的VPN实例，所有CE共享同一个IPv6路由表，因此IPv6地址不能复用。6VPE则是在MPLS VPN架构上支持IPv6，PE需要为每个VPN创建独立的VPN实例（VRF），不同VPN的地址空间隔离，因此CE侧的IPv6地址可以在不同VPN中复用。选项A错误，6PE地址不能复用；选项B错误，6VPE需要VPN实例；选项D错误，6PE不需要VPN实例；选项C正确，符合6VPE技术原理</w:t>
      </w:r>
    </w:p>
    <w:p w14:paraId="76408B45">
      <w:pPr>
        <w:pBdr>
          <w:bottom w:val="single" w:color="D9D9D9" w:sz="6" w:space="1"/>
        </w:pBdr>
        <w:spacing w:before="80" w:after="160"/>
      </w:pPr>
    </w:p>
    <w:p w14:paraId="09EA72C7">
      <w:pPr>
        <w:spacing w:after="40"/>
      </w:pPr>
      <w:r>
        <w:rPr>
          <w:rFonts w:ascii="微软雅黑" w:hAnsi="微软雅黑" w:eastAsia="微软雅黑"/>
          <w:b/>
          <w:color w:val="1F4E79"/>
          <w:sz w:val="21"/>
        </w:rPr>
        <w:t>124.【单选题】</w:t>
      </w:r>
      <w:r>
        <w:rPr>
          <w:rFonts w:ascii="微软雅黑" w:hAnsi="微软雅黑" w:eastAsia="微软雅黑"/>
          <w:sz w:val="21"/>
        </w:rPr>
        <w:t>在基于华为云园区网络解决方案的虚拟化园区网络场景中，在规划fabric时，需要考虑节点设计。以下关于Fabric节点设计的描述中，错误的是哪一项？</w:t>
      </w:r>
    </w:p>
    <w:p w14:paraId="02607B9A">
      <w:pPr>
        <w:spacing w:after="40"/>
        <w:ind w:left="360"/>
      </w:pPr>
      <w:r>
        <w:rPr>
          <w:rFonts w:ascii="微软雅黑" w:hAnsi="微软雅黑" w:eastAsia="微软雅黑"/>
          <w:b w:val="0"/>
          <w:sz w:val="21"/>
        </w:rPr>
        <w:t>A. 当fabric网络需要和2个外部网络互联，且这2个外部网络不在同一物理位置， 可以部署双Border节点</w:t>
      </w:r>
    </w:p>
    <w:p w14:paraId="45659699">
      <w:pPr>
        <w:spacing w:after="40"/>
        <w:ind w:left="360"/>
      </w:pPr>
      <w:r>
        <w:rPr>
          <w:rFonts w:ascii="微软雅黑" w:hAnsi="微软雅黑" w:eastAsia="微软雅黑"/>
          <w:b w:val="0"/>
          <w:sz w:val="21"/>
        </w:rPr>
        <w:t>B. VXI AN网络中若要配置BGP EVPN路由反射器，需要在Edge和Border之间以及Edge和Edge之间建立BGP对等体</w:t>
      </w:r>
    </w:p>
    <w:p w14:paraId="3DBB06A1">
      <w:pPr>
        <w:spacing w:after="40"/>
        <w:ind w:left="360"/>
      </w:pPr>
      <w:r>
        <w:rPr>
          <w:rFonts w:ascii="微软雅黑" w:hAnsi="微软雅黑" w:eastAsia="微软雅黑"/>
          <w:b w:val="0"/>
          <w:sz w:val="21"/>
        </w:rPr>
        <w:t>C. 当用户需要实现全网端到端的VXLAN网络自动化部署时，推荐接入设备作为Edge节点</w:t>
      </w:r>
    </w:p>
    <w:p w14:paraId="390785C0">
      <w:pPr>
        <w:spacing w:after="40"/>
        <w:ind w:left="360"/>
      </w:pPr>
      <w:r>
        <w:rPr>
          <w:rFonts w:ascii="微软雅黑" w:hAnsi="微软雅黑" w:eastAsia="微软雅黑"/>
          <w:b w:val="0"/>
          <w:sz w:val="21"/>
        </w:rPr>
        <w:t>D. Border节点建议选择核心设备，Edge节点 可以选择接入或汇聚设备</w:t>
      </w:r>
    </w:p>
    <w:p w14:paraId="5AEE6A8D">
      <w:pPr>
        <w:spacing w:after="40"/>
      </w:pPr>
      <w:r>
        <w:rPr>
          <w:rFonts w:ascii="微软雅黑" w:hAnsi="微软雅黑" w:eastAsia="微软雅黑"/>
          <w:b/>
          <w:color w:val="C00000"/>
          <w:sz w:val="21"/>
        </w:rPr>
        <w:t>正确答案：B</w:t>
      </w:r>
    </w:p>
    <w:p w14:paraId="771061D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【购买题库薇信：est258258】Edge之间不需要建立BGP邻居关系。只需要和RR建立，减少BGP的会话。</w:t>
      </w:r>
    </w:p>
    <w:p w14:paraId="57326C76">
      <w:pPr>
        <w:pBdr>
          <w:bottom w:val="single" w:color="D9D9D9" w:sz="6" w:space="1"/>
        </w:pBdr>
        <w:spacing w:before="80" w:after="160"/>
      </w:pPr>
    </w:p>
    <w:p w14:paraId="242EF9A2">
      <w:pPr>
        <w:spacing w:after="40"/>
      </w:pPr>
      <w:r>
        <w:rPr>
          <w:rFonts w:ascii="微软雅黑" w:hAnsi="微软雅黑" w:eastAsia="微软雅黑"/>
          <w:b/>
          <w:color w:val="1F4E79"/>
          <w:sz w:val="21"/>
        </w:rPr>
        <w:t>125.【单选题】</w:t>
      </w:r>
      <w:r>
        <w:rPr>
          <w:rFonts w:ascii="微软雅黑" w:hAnsi="微软雅黑" w:eastAsia="微软雅黑"/>
          <w:sz w:val="21"/>
        </w:rPr>
        <w:t>HTTP的请求头部包括多个字段，以下哪个字段标识客户端可接受的MIME类型？</w:t>
      </w:r>
    </w:p>
    <w:p w14:paraId="77229979">
      <w:pPr>
        <w:spacing w:after="40"/>
        <w:ind w:left="360"/>
      </w:pPr>
      <w:r>
        <w:rPr>
          <w:rFonts w:ascii="微软雅黑" w:hAnsi="微软雅黑" w:eastAsia="微软雅黑"/>
          <w:b w:val="0"/>
          <w:sz w:val="21"/>
        </w:rPr>
        <w:t>A. Cookie</w:t>
      </w:r>
    </w:p>
    <w:p w14:paraId="11F50894">
      <w:pPr>
        <w:spacing w:after="40"/>
        <w:ind w:left="360"/>
      </w:pPr>
      <w:r>
        <w:rPr>
          <w:rFonts w:ascii="微软雅黑" w:hAnsi="微软雅黑" w:eastAsia="微软雅黑"/>
          <w:b w:val="0"/>
          <w:sz w:val="21"/>
        </w:rPr>
        <w:t>B. Accept-Encoding</w:t>
      </w:r>
    </w:p>
    <w:p w14:paraId="5CDE9517">
      <w:pPr>
        <w:spacing w:after="40"/>
        <w:ind w:left="360"/>
      </w:pPr>
      <w:r>
        <w:rPr>
          <w:rFonts w:ascii="微软雅黑" w:hAnsi="微软雅黑" w:eastAsia="微软雅黑"/>
          <w:b w:val="0"/>
          <w:sz w:val="21"/>
        </w:rPr>
        <w:t>C. Content-Iype</w:t>
      </w:r>
    </w:p>
    <w:p w14:paraId="6F67E2FD">
      <w:pPr>
        <w:spacing w:after="40"/>
        <w:ind w:left="360"/>
      </w:pPr>
      <w:r>
        <w:rPr>
          <w:rFonts w:ascii="微软雅黑" w:hAnsi="微软雅黑" w:eastAsia="微软雅黑"/>
          <w:b w:val="0"/>
          <w:sz w:val="21"/>
        </w:rPr>
        <w:t>D. Accept</w:t>
      </w:r>
    </w:p>
    <w:p w14:paraId="72E0924D">
      <w:pPr>
        <w:spacing w:after="40"/>
      </w:pPr>
      <w:r>
        <w:rPr>
          <w:rFonts w:ascii="微软雅黑" w:hAnsi="微软雅黑" w:eastAsia="微软雅黑"/>
          <w:b/>
          <w:color w:val="C00000"/>
          <w:sz w:val="21"/>
        </w:rPr>
        <w:t>正确答案：D</w:t>
      </w:r>
    </w:p>
    <w:p w14:paraId="6693FA0E">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[回答]：HTTP请求头部中的字段用于传递客户端与服务器之间的附加信息。其中，标识客户端可接受的MIME类型（即客户端希望接收的响应内容的媒体类型）的字段是“Accept”。具体分析如下：</w:t>
      </w:r>
    </w:p>
    <w:p w14:paraId="46F31D18">
      <w:pPr>
        <w:spacing w:after="40"/>
      </w:pPr>
      <w:r>
        <w:rPr>
          <w:rFonts w:ascii="微软雅黑" w:hAnsi="微软雅黑" w:eastAsia="微软雅黑"/>
          <w:color w:val="404040"/>
          <w:sz w:val="20"/>
        </w:rPr>
        <w:t>- **A选项（Cookie）**：用于在客户端与服务器之间传递会话状态信息，与MIME类型无关。</w:t>
      </w:r>
    </w:p>
    <w:p w14:paraId="0DAEBF74">
      <w:pPr>
        <w:spacing w:after="40"/>
      </w:pPr>
      <w:r>
        <w:rPr>
          <w:rFonts w:ascii="微软雅黑" w:hAnsi="微软雅黑" w:eastAsia="微软雅黑"/>
          <w:color w:val="404040"/>
          <w:sz w:val="20"/>
        </w:rPr>
        <w:t>- **B选项（Accept-Encoding）**：用于标识客户端可接受的编码方式（如gzip、deflate），用于内容压缩，而非MIME类型。</w:t>
      </w:r>
    </w:p>
    <w:p w14:paraId="36FD1D6C">
      <w:pPr>
        <w:spacing w:after="40"/>
      </w:pPr>
      <w:r>
        <w:rPr>
          <w:rFonts w:ascii="微软雅黑" w:hAnsi="微软雅黑" w:eastAsia="微软雅黑"/>
          <w:color w:val="404040"/>
          <w:sz w:val="20"/>
        </w:rPr>
        <w:t>- **C选项（Content-Type）**：用于指示请求或响应中实体的媒体类型（如text/html、application/json），但该字段通常出现在请求体或响应头中，而不是标识客户端可接受的MIME类型；在请求中，它表示发送内容的类型，而非可接受的类型。</w:t>
      </w:r>
    </w:p>
    <w:p w14:paraId="0854C468">
      <w:pPr>
        <w:spacing w:after="40"/>
      </w:pPr>
      <w:r>
        <w:rPr>
          <w:rFonts w:ascii="微软雅黑" w:hAnsi="微软雅黑" w:eastAsia="微软雅黑"/>
          <w:color w:val="404040"/>
          <w:sz w:val="20"/>
        </w:rPr>
        <w:t>- **D选项（Accept）**：正是HTTP协议中定义的标准字段，用于告知服务器客户端能够处理的MIME类型，例如`Accept: text/html, application/json`表示客户端希望接收HTML或JSON格式的响应。</w:t>
      </w:r>
    </w:p>
    <w:p w14:paraId="56D2A420">
      <w:pPr>
        <w:spacing w:after="40"/>
      </w:pPr>
      <w:r>
        <w:rPr>
          <w:rFonts w:ascii="微软雅黑" w:hAnsi="微软雅黑" w:eastAsia="微软雅黑"/>
          <w:color w:val="404040"/>
          <w:sz w:val="20"/>
        </w:rPr>
        <w:t>因此，正确答案是D。</w:t>
      </w:r>
    </w:p>
    <w:p w14:paraId="015C8A58">
      <w:pPr>
        <w:pBdr>
          <w:bottom w:val="single" w:color="D9D9D9" w:sz="6" w:space="1"/>
        </w:pBdr>
        <w:spacing w:before="80" w:after="160"/>
      </w:pPr>
    </w:p>
    <w:p w14:paraId="04D0CC0F">
      <w:pPr>
        <w:spacing w:after="40"/>
      </w:pPr>
      <w:r>
        <w:rPr>
          <w:rFonts w:ascii="微软雅黑" w:hAnsi="微软雅黑" w:eastAsia="微软雅黑"/>
          <w:b/>
          <w:color w:val="1F4E79"/>
          <w:sz w:val="21"/>
        </w:rPr>
        <w:t>126.【单选题】</w:t>
      </w:r>
      <w:r>
        <w:rPr>
          <w:rFonts w:ascii="微软雅黑" w:hAnsi="微软雅黑" w:eastAsia="微软雅黑"/>
          <w:sz w:val="21"/>
        </w:rPr>
        <w:t>HTTP的请求头部包括多个字段，以下哪个字段标识客户端可接受的MIME类型？</w:t>
      </w:r>
    </w:p>
    <w:p w14:paraId="556CF42E">
      <w:pPr>
        <w:spacing w:after="40"/>
        <w:ind w:left="360"/>
      </w:pPr>
      <w:r>
        <w:rPr>
          <w:rFonts w:ascii="微软雅黑" w:hAnsi="微软雅黑" w:eastAsia="微软雅黑"/>
          <w:b w:val="0"/>
          <w:sz w:val="21"/>
        </w:rPr>
        <w:t>A. Cookie</w:t>
      </w:r>
    </w:p>
    <w:p w14:paraId="768EF072">
      <w:pPr>
        <w:spacing w:after="40"/>
        <w:ind w:left="360"/>
      </w:pPr>
      <w:r>
        <w:rPr>
          <w:rFonts w:ascii="微软雅黑" w:hAnsi="微软雅黑" w:eastAsia="微软雅黑"/>
          <w:b w:val="0"/>
          <w:sz w:val="21"/>
        </w:rPr>
        <w:t>B. Accept-Encoding</w:t>
      </w:r>
    </w:p>
    <w:p w14:paraId="7B03A9EC">
      <w:pPr>
        <w:spacing w:after="40"/>
        <w:ind w:left="360"/>
      </w:pPr>
      <w:r>
        <w:rPr>
          <w:rFonts w:ascii="微软雅黑" w:hAnsi="微软雅黑" w:eastAsia="微软雅黑"/>
          <w:b w:val="0"/>
          <w:sz w:val="21"/>
        </w:rPr>
        <w:t>C. Content-Iype</w:t>
      </w:r>
    </w:p>
    <w:p w14:paraId="43ABCE10">
      <w:pPr>
        <w:spacing w:after="40"/>
        <w:ind w:left="360"/>
      </w:pPr>
      <w:r>
        <w:rPr>
          <w:rFonts w:ascii="微软雅黑" w:hAnsi="微软雅黑" w:eastAsia="微软雅黑"/>
          <w:b w:val="0"/>
          <w:sz w:val="21"/>
        </w:rPr>
        <w:t>D. Accept</w:t>
      </w:r>
    </w:p>
    <w:p w14:paraId="1A3C4D23">
      <w:pPr>
        <w:spacing w:after="40"/>
      </w:pPr>
      <w:r>
        <w:rPr>
          <w:rFonts w:ascii="微软雅黑" w:hAnsi="微软雅黑" w:eastAsia="微软雅黑"/>
          <w:b/>
          <w:color w:val="C00000"/>
          <w:sz w:val="21"/>
        </w:rPr>
        <w:t>正确答案：D</w:t>
      </w:r>
    </w:p>
    <w:p w14:paraId="25CD3125">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[回答]：HTTP请求头部中的字段用于传递客户端与服务器之间的附加信息。其中，标识客户端可接受的MIME类型（即客户端希望接收的响应内容的媒体类型）的字段是“Accept”。具体分析如下：</w:t>
      </w:r>
    </w:p>
    <w:p w14:paraId="0F496061">
      <w:pPr>
        <w:spacing w:after="40"/>
      </w:pPr>
      <w:r>
        <w:rPr>
          <w:rFonts w:ascii="微软雅黑" w:hAnsi="微软雅黑" w:eastAsia="微软雅黑"/>
          <w:color w:val="404040"/>
          <w:sz w:val="20"/>
        </w:rPr>
        <w:t>- **A选项（Cookie）**：用于在客户端与服务器之间传递会话状态信息，与MIME类型无关。</w:t>
      </w:r>
    </w:p>
    <w:p w14:paraId="31F79F05">
      <w:pPr>
        <w:spacing w:after="40"/>
      </w:pPr>
      <w:r>
        <w:rPr>
          <w:rFonts w:ascii="微软雅黑" w:hAnsi="微软雅黑" w:eastAsia="微软雅黑"/>
          <w:color w:val="404040"/>
          <w:sz w:val="20"/>
        </w:rPr>
        <w:t>- **B选项（Accept-Encoding）**：用于标识客户端可接受的编码方式（如gzip、deflate），用于内容压缩，而非MIME类型。</w:t>
      </w:r>
    </w:p>
    <w:p w14:paraId="080985DD">
      <w:pPr>
        <w:spacing w:after="40"/>
      </w:pPr>
      <w:r>
        <w:rPr>
          <w:rFonts w:ascii="微软雅黑" w:hAnsi="微软雅黑" w:eastAsia="微软雅黑"/>
          <w:color w:val="404040"/>
          <w:sz w:val="20"/>
        </w:rPr>
        <w:t>- **C选项（Content-Type）**：用于指示请求或响应中实体的媒体类型（如text/html、application/json），但该字段通常出现在请求体或响应头中，而不是标识客户端可接受的MIME类型；在请求中，它表示发送内容的类型，而非可接受的类型。</w:t>
      </w:r>
    </w:p>
    <w:p w14:paraId="7180C5B1">
      <w:pPr>
        <w:spacing w:after="40"/>
      </w:pPr>
      <w:r>
        <w:rPr>
          <w:rFonts w:ascii="微软雅黑" w:hAnsi="微软雅黑" w:eastAsia="微软雅黑"/>
          <w:color w:val="404040"/>
          <w:sz w:val="20"/>
        </w:rPr>
        <w:t>- **D选项（Accept）**：正是HTTP协议中定义的标准字段，用于告知服务器客户端能够处理的MIME类型，例如`Accept: text/html, application/json`表示客户端希望接收HTML或JSON格式的响应。</w:t>
      </w:r>
    </w:p>
    <w:p w14:paraId="706F892B">
      <w:pPr>
        <w:spacing w:after="40"/>
      </w:pPr>
      <w:r>
        <w:rPr>
          <w:rFonts w:ascii="微软雅黑" w:hAnsi="微软雅黑" w:eastAsia="微软雅黑"/>
          <w:color w:val="404040"/>
          <w:sz w:val="20"/>
        </w:rPr>
        <w:t>因此，正确答案是D。</w:t>
      </w:r>
    </w:p>
    <w:p w14:paraId="00486059">
      <w:pPr>
        <w:pBdr>
          <w:bottom w:val="single" w:color="D9D9D9" w:sz="6" w:space="1"/>
        </w:pBdr>
        <w:spacing w:before="80" w:after="160"/>
      </w:pPr>
    </w:p>
    <w:p w14:paraId="0AEC6C57">
      <w:pPr>
        <w:spacing w:after="40"/>
      </w:pPr>
      <w:r>
        <w:rPr>
          <w:rFonts w:ascii="微软雅黑" w:hAnsi="微软雅黑" w:eastAsia="微软雅黑"/>
          <w:b/>
          <w:color w:val="1F4E79"/>
          <w:sz w:val="21"/>
        </w:rPr>
        <w:t>127.【单选题】</w:t>
      </w:r>
      <w:r>
        <w:rPr>
          <w:rFonts w:ascii="微软雅黑" w:hAnsi="微软雅黑" w:eastAsia="微软雅黑"/>
          <w:sz w:val="21"/>
        </w:rPr>
        <w:t>网络工程师编写Python代码读取xunjian.txt文件中的每一行内容并输出。以下哪一项可以实现该需求？</w:t>
      </w:r>
    </w:p>
    <w:p w14:paraId="0E8E90AE">
      <w:pPr>
        <w:spacing w:after="40"/>
        <w:ind w:left="360"/>
      </w:pPr>
      <w:r>
        <w:rPr>
          <w:rFonts w:ascii="微软雅黑" w:hAnsi="微软雅黑" w:eastAsia="微软雅黑"/>
          <w:b w:val="0"/>
          <w:sz w:val="21"/>
        </w:rPr>
        <w:t>A. with open( ‘xunjian. txt’，’a’，encoding=’utf-8’)as file：for line in file：print(line.strip（ ）)</w:t>
      </w:r>
    </w:p>
    <w:p w14:paraId="5400441F">
      <w:pPr>
        <w:spacing w:after="40"/>
        <w:ind w:left="360"/>
      </w:pPr>
      <w:r>
        <w:rPr>
          <w:rFonts w:ascii="微软雅黑" w:hAnsi="微软雅黑" w:eastAsia="微软雅黑"/>
          <w:b w:val="0"/>
          <w:sz w:val="21"/>
        </w:rPr>
        <w:t>B. with open( ‘xunjian. txt’，’w’，encoding=’utf-8’)as file：for line in file：print(line.strip（ ）)</w:t>
      </w:r>
    </w:p>
    <w:p w14:paraId="3FC8F257">
      <w:pPr>
        <w:spacing w:after="40"/>
        <w:ind w:left="360"/>
      </w:pPr>
      <w:r>
        <w:rPr>
          <w:rFonts w:ascii="微软雅黑" w:hAnsi="微软雅黑" w:eastAsia="微软雅黑"/>
          <w:b w:val="0"/>
          <w:sz w:val="21"/>
        </w:rPr>
        <w:t>C. with open( ‘xunjian. txt’，’r’，encoding= utf-8’)as file：for line in file：print(line.strip（ ）)</w:t>
      </w:r>
    </w:p>
    <w:p w14:paraId="0D9B2565">
      <w:pPr>
        <w:spacing w:after="40"/>
        <w:ind w:left="360"/>
      </w:pPr>
      <w:r>
        <w:rPr>
          <w:rFonts w:ascii="微软雅黑" w:hAnsi="微软雅黑" w:eastAsia="微软雅黑"/>
          <w:b w:val="0"/>
          <w:sz w:val="21"/>
        </w:rPr>
        <w:t>D. with open( ‘xunjian. zip’，’r’，encoding= utf-8’)as file：for line in file：print(line.strip（ ）)</w:t>
      </w:r>
    </w:p>
    <w:p w14:paraId="26E69B19">
      <w:pPr>
        <w:spacing w:after="40"/>
      </w:pPr>
      <w:r>
        <w:rPr>
          <w:rFonts w:ascii="微软雅黑" w:hAnsi="微软雅黑" w:eastAsia="微软雅黑"/>
          <w:b/>
          <w:color w:val="C00000"/>
          <w:sz w:val="21"/>
        </w:rPr>
        <w:t>正确答案：C</w:t>
      </w:r>
    </w:p>
    <w:p w14:paraId="4FC5191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【购买题库薇信：est258258】Python中读取文件需使'r'（只读模式），选项C正确打开文件并逐行读取输出。</w:t>
      </w:r>
    </w:p>
    <w:p w14:paraId="0A30E117">
      <w:pPr>
        <w:pBdr>
          <w:bottom w:val="single" w:color="D9D9D9" w:sz="6" w:space="1"/>
        </w:pBdr>
        <w:spacing w:before="80" w:after="160"/>
      </w:pPr>
    </w:p>
    <w:p w14:paraId="6D2C4353">
      <w:pPr>
        <w:spacing w:after="40"/>
      </w:pPr>
      <w:r>
        <w:rPr>
          <w:rFonts w:ascii="微软雅黑" w:hAnsi="微软雅黑" w:eastAsia="微软雅黑"/>
          <w:b/>
          <w:color w:val="1F4E79"/>
          <w:sz w:val="21"/>
        </w:rPr>
        <w:t>128.【单选题】</w:t>
      </w:r>
      <w:r>
        <w:rPr>
          <w:rFonts w:ascii="微软雅黑" w:hAnsi="微软雅黑" w:eastAsia="微软雅黑"/>
          <w:sz w:val="21"/>
        </w:rPr>
        <w:t>某园区网络中，管理员在接入交换机和汇聚交换机间配置策略联动实现准入控制功能，且接入交换机的GE0/0/2口连接终端设备，那么以下哪一项不是认证执行点设备的关键配置？</w:t>
      </w:r>
    </w:p>
    <w:p w14:paraId="6DDC7AE1">
      <w:pPr>
        <w:spacing w:after="40"/>
        <w:ind w:left="360"/>
      </w:pPr>
      <w:r>
        <w:rPr>
          <w:rFonts w:ascii="微软雅黑" w:hAnsi="微软雅黑" w:eastAsia="微软雅黑"/>
          <w:b w:val="0"/>
          <w:sz w:val="21"/>
        </w:rPr>
        <w:t>A. [ACC1] capwap source interface vlanif 3</w:t>
      </w:r>
    </w:p>
    <w:p w14:paraId="23F9871C">
      <w:pPr>
        <w:spacing w:after="40"/>
        <w:ind w:left="360"/>
      </w:pPr>
      <w:r>
        <w:rPr>
          <w:rFonts w:ascii="微软雅黑" w:hAnsi="微软雅黑" w:eastAsia="微软雅黑"/>
          <w:b w:val="0"/>
          <w:sz w:val="21"/>
        </w:rPr>
        <w:t>B. [ACC1] undo as-mode disable</w:t>
      </w:r>
    </w:p>
    <w:p w14:paraId="6817B0E0">
      <w:pPr>
        <w:spacing w:after="40"/>
        <w:ind w:left="360"/>
      </w:pPr>
      <w:r>
        <w:rPr>
          <w:rFonts w:ascii="微软雅黑" w:hAnsi="微软雅黑" w:eastAsia="微软雅黑"/>
          <w:b w:val="0"/>
          <w:sz w:val="21"/>
        </w:rPr>
        <w:t>C. [ACC1] as access controller ip-address 172.17.3.3</w:t>
      </w:r>
    </w:p>
    <w:p w14:paraId="1E211DDB">
      <w:pPr>
        <w:spacing w:after="40"/>
        <w:ind w:left="360"/>
      </w:pPr>
      <w:r>
        <w:rPr>
          <w:rFonts w:ascii="微软雅黑" w:hAnsi="微软雅黑" w:eastAsia="微软雅黑"/>
          <w:b w:val="0"/>
          <w:sz w:val="21"/>
        </w:rPr>
        <w:t>D. [ACC1-GigabitEthernet0/0/2] authentication access-point</w:t>
      </w:r>
    </w:p>
    <w:p w14:paraId="55360940">
      <w:pPr>
        <w:spacing w:after="40"/>
      </w:pPr>
      <w:r>
        <w:rPr>
          <w:rFonts w:ascii="微软雅黑" w:hAnsi="微软雅黑" w:eastAsia="微软雅黑"/>
          <w:b/>
          <w:color w:val="C00000"/>
          <w:sz w:val="21"/>
        </w:rPr>
        <w:t>正确答案：A</w:t>
      </w:r>
    </w:p>
    <w:p w14:paraId="783DC39B">
      <w:pPr>
        <w:spacing w:after="40"/>
      </w:pPr>
      <w:r>
        <w:rPr>
          <w:rFonts w:ascii="微软雅黑" w:hAnsi="微软雅黑" w:eastAsia="微软雅黑"/>
          <w:b/>
          <w:color w:val="2E75B6"/>
          <w:sz w:val="20"/>
        </w:rPr>
        <w:t>解析（AI生成）：</w:t>
      </w:r>
      <w:r>
        <w:rPr>
          <w:rFonts w:ascii="微软雅黑" w:hAnsi="微软雅黑" w:eastAsia="微软雅黑"/>
          <w:color w:val="404040"/>
          <w:sz w:val="20"/>
        </w:rPr>
        <w:t>依据题目描述，该园区网络采用策略联动实现准入控制，接入交换机作为认证执行点（Authentication Enforcement Point, AEP），负责对连接终端设备的端口（GE0/0/2）进行准入控制。认证执行点设备的关键配置通常涉及以下方面：</w:t>
      </w:r>
    </w:p>
    <w:p w14:paraId="437C229D">
      <w:pPr>
        <w:spacing w:after="40"/>
      </w:pPr>
      <w:r>
        <w:rPr>
          <w:rFonts w:ascii="微软雅黑" w:hAnsi="微软雅黑" w:eastAsia="微软雅黑"/>
          <w:color w:val="404040"/>
          <w:sz w:val="20"/>
        </w:rPr>
        <w:t>- 启用AS（Authentication Server）模式或相关功能，使其能够与认证控制器（如准入控制服务器）交互。</w:t>
      </w:r>
    </w:p>
    <w:p w14:paraId="040FD7FA">
      <w:pPr>
        <w:spacing w:after="40"/>
      </w:pPr>
      <w:r>
        <w:rPr>
          <w:rFonts w:ascii="微软雅黑" w:hAnsi="微软雅黑" w:eastAsia="微软雅黑"/>
          <w:color w:val="404040"/>
          <w:sz w:val="20"/>
        </w:rPr>
        <w:t>- 指定认证控制器的IP地址，以便设备将终端用户的认证请求转发至控制器。</w:t>
      </w:r>
    </w:p>
    <w:p w14:paraId="234CCC06">
      <w:pPr>
        <w:spacing w:after="40"/>
      </w:pPr>
      <w:r>
        <w:rPr>
          <w:rFonts w:ascii="微软雅黑" w:hAnsi="微软雅黑" w:eastAsia="微软雅黑"/>
          <w:color w:val="404040"/>
          <w:sz w:val="20"/>
        </w:rPr>
        <w:t>- 在连接终端设备的接口上启用认证功能，如`authentication access-point`命令，用于触发认证流程。</w:t>
      </w:r>
    </w:p>
    <w:p w14:paraId="49A94112">
      <w:pPr>
        <w:spacing w:after="40"/>
      </w:pPr>
      <w:r>
        <w:rPr>
          <w:rFonts w:ascii="微软雅黑" w:hAnsi="微软雅黑" w:eastAsia="微软雅黑"/>
          <w:color w:val="404040"/>
          <w:sz w:val="20"/>
        </w:rPr>
        <w:t>选项A `[ACC1] capwap source interface vlanif 3` 是配置CAPWAP（无线接入点控制协议）源接口，这通常用于无线控制器（AC）与接入点（AP）之间的通信，而不是有线网络中的策略联动准入控制。因此，该配置不是认证执行点（接入交换机）的关键配置。</w:t>
      </w:r>
    </w:p>
    <w:p w14:paraId="19425539">
      <w:pPr>
        <w:spacing w:after="40"/>
      </w:pPr>
      <w:r>
        <w:rPr>
          <w:rFonts w:ascii="微软雅黑" w:hAnsi="微软雅黑" w:eastAsia="微软雅黑"/>
          <w:color w:val="404040"/>
          <w:sz w:val="20"/>
        </w:rPr>
        <w:t>综上所述，正确答案为A。</w:t>
      </w:r>
    </w:p>
    <w:p w14:paraId="59C68A5B">
      <w:pPr>
        <w:pBdr>
          <w:bottom w:val="single" w:color="D9D9D9" w:sz="6" w:space="1"/>
        </w:pBdr>
        <w:spacing w:before="80" w:after="160"/>
      </w:pPr>
    </w:p>
    <w:p w14:paraId="750FFF7A">
      <w:pPr>
        <w:spacing w:after="40"/>
      </w:pPr>
      <w:r>
        <w:rPr>
          <w:rFonts w:ascii="微软雅黑" w:hAnsi="微软雅黑" w:eastAsia="微软雅黑"/>
          <w:b/>
          <w:color w:val="1F4E79"/>
          <w:sz w:val="21"/>
        </w:rPr>
        <w:t>129.【单选题】</w:t>
      </w:r>
      <w:r>
        <w:rPr>
          <w:rFonts w:ascii="微软雅黑" w:hAnsi="微软雅黑" w:eastAsia="微软雅黑"/>
          <w:sz w:val="21"/>
        </w:rPr>
        <w:t>iMaster NCE-Campus基于WI-FI的位置服务实现过程中，终端数据被HTTP请求上报至位置服务平台。该HTTP请求使用以下哪种数据格式？</w:t>
      </w:r>
    </w:p>
    <w:p w14:paraId="7A1E9245">
      <w:pPr>
        <w:spacing w:after="40"/>
        <w:ind w:left="360"/>
      </w:pPr>
      <w:r>
        <w:rPr>
          <w:rFonts w:ascii="微软雅黑" w:hAnsi="微软雅黑" w:eastAsia="微软雅黑"/>
          <w:b w:val="0"/>
          <w:sz w:val="21"/>
        </w:rPr>
        <w:t>A. XML</w:t>
      </w:r>
    </w:p>
    <w:p w14:paraId="21D855D2">
      <w:pPr>
        <w:spacing w:after="40"/>
        <w:ind w:left="360"/>
      </w:pPr>
      <w:r>
        <w:rPr>
          <w:rFonts w:ascii="微软雅黑" w:hAnsi="微软雅黑" w:eastAsia="微软雅黑"/>
          <w:b w:val="0"/>
          <w:sz w:val="21"/>
        </w:rPr>
        <w:t>B. HTML</w:t>
      </w:r>
    </w:p>
    <w:p w14:paraId="3DE3400E">
      <w:pPr>
        <w:spacing w:after="40"/>
        <w:ind w:left="360"/>
      </w:pPr>
      <w:r>
        <w:rPr>
          <w:rFonts w:ascii="微软雅黑" w:hAnsi="微软雅黑" w:eastAsia="微软雅黑"/>
          <w:b w:val="0"/>
          <w:sz w:val="21"/>
        </w:rPr>
        <w:t>C. YAML</w:t>
      </w:r>
    </w:p>
    <w:p w14:paraId="2A319A2B">
      <w:pPr>
        <w:spacing w:after="40"/>
        <w:ind w:left="360"/>
      </w:pPr>
      <w:r>
        <w:rPr>
          <w:rFonts w:ascii="微软雅黑" w:hAnsi="微软雅黑" w:eastAsia="微软雅黑"/>
          <w:b w:val="0"/>
          <w:sz w:val="21"/>
        </w:rPr>
        <w:t>D. JSON</w:t>
      </w:r>
    </w:p>
    <w:p w14:paraId="521B1972">
      <w:pPr>
        <w:spacing w:after="40"/>
      </w:pPr>
      <w:r>
        <w:rPr>
          <w:rFonts w:ascii="微软雅黑" w:hAnsi="微软雅黑" w:eastAsia="微软雅黑"/>
          <w:b/>
          <w:color w:val="C00000"/>
          <w:sz w:val="21"/>
        </w:rPr>
        <w:t>正确答案：D</w:t>
      </w:r>
    </w:p>
    <w:p w14:paraId="11A8E69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【购买题库薇信：est258258】终端数据以JSON格式上报。</w:t>
      </w:r>
    </w:p>
    <w:p w14:paraId="565A63FE">
      <w:pPr>
        <w:pBdr>
          <w:bottom w:val="single" w:color="D9D9D9" w:sz="6" w:space="1"/>
        </w:pBdr>
        <w:spacing w:before="80" w:after="160"/>
      </w:pPr>
    </w:p>
    <w:p w14:paraId="6EEF13EE">
      <w:pPr>
        <w:spacing w:after="40"/>
      </w:pPr>
      <w:r>
        <w:rPr>
          <w:rFonts w:ascii="微软雅黑" w:hAnsi="微软雅黑" w:eastAsia="微软雅黑"/>
          <w:b/>
          <w:color w:val="1F4E79"/>
          <w:sz w:val="21"/>
        </w:rPr>
        <w:t>130.【单选题】</w:t>
      </w:r>
      <w:r>
        <w:rPr>
          <w:rFonts w:ascii="微软雅黑" w:hAnsi="微软雅黑" w:eastAsia="微软雅黑"/>
          <w:sz w:val="21"/>
        </w:rPr>
        <w:t>EVPN支持多种服务模式，以下哪种服务模式下，一个接口只能被单个用户使用？</w:t>
      </w:r>
    </w:p>
    <w:p w14:paraId="49ECF97E">
      <w:pPr>
        <w:spacing w:after="40"/>
        <w:ind w:left="360"/>
      </w:pPr>
      <w:r>
        <w:rPr>
          <w:rFonts w:ascii="微软雅黑" w:hAnsi="微软雅黑" w:eastAsia="微软雅黑"/>
          <w:b w:val="0"/>
          <w:sz w:val="21"/>
        </w:rPr>
        <w:t>A. VLAN Bundle</w:t>
      </w:r>
    </w:p>
    <w:p w14:paraId="6F3483B0">
      <w:pPr>
        <w:spacing w:after="40"/>
        <w:ind w:left="360"/>
      </w:pPr>
      <w:r>
        <w:rPr>
          <w:rFonts w:ascii="微软雅黑" w:hAnsi="微软雅黑" w:eastAsia="微软雅黑"/>
          <w:b w:val="0"/>
          <w:sz w:val="21"/>
        </w:rPr>
        <w:t>B. VLAN Based</w:t>
      </w:r>
    </w:p>
    <w:p w14:paraId="0B39FE32">
      <w:pPr>
        <w:spacing w:after="40"/>
        <w:ind w:left="360"/>
      </w:pPr>
      <w:r>
        <w:rPr>
          <w:rFonts w:ascii="微软雅黑" w:hAnsi="微软雅黑" w:eastAsia="微软雅黑"/>
          <w:b w:val="0"/>
          <w:sz w:val="21"/>
        </w:rPr>
        <w:t>C. VLAN-Aware Bundle</w:t>
      </w:r>
    </w:p>
    <w:p w14:paraId="478B1E5A">
      <w:pPr>
        <w:spacing w:after="40"/>
        <w:ind w:left="360"/>
      </w:pPr>
      <w:r>
        <w:rPr>
          <w:rFonts w:ascii="微软雅黑" w:hAnsi="微软雅黑" w:eastAsia="微软雅黑"/>
          <w:b w:val="0"/>
          <w:sz w:val="21"/>
        </w:rPr>
        <w:t>D. Port Based</w:t>
      </w:r>
    </w:p>
    <w:p w14:paraId="758C873E">
      <w:pPr>
        <w:spacing w:after="40"/>
      </w:pPr>
      <w:r>
        <w:rPr>
          <w:rFonts w:ascii="微软雅黑" w:hAnsi="微软雅黑" w:eastAsia="微软雅黑"/>
          <w:b/>
          <w:color w:val="C00000"/>
          <w:sz w:val="21"/>
        </w:rPr>
        <w:t>正确答案：D</w:t>
      </w:r>
    </w:p>
    <w:p w14:paraId="2086999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【购买题库薇信：est258258】在基于端口的模式下一个接口只能被单个用户使用</w:t>
      </w:r>
    </w:p>
    <w:p w14:paraId="02AECCE9">
      <w:pPr>
        <w:pBdr>
          <w:bottom w:val="single" w:color="D9D9D9" w:sz="6" w:space="1"/>
        </w:pBdr>
        <w:spacing w:before="80" w:after="160"/>
      </w:pPr>
    </w:p>
    <w:p w14:paraId="23307142">
      <w:pPr>
        <w:spacing w:after="40"/>
      </w:pPr>
      <w:r>
        <w:rPr>
          <w:rFonts w:ascii="微软雅黑" w:hAnsi="微软雅黑" w:eastAsia="微软雅黑"/>
          <w:b/>
          <w:color w:val="1F4E79"/>
          <w:sz w:val="21"/>
        </w:rPr>
        <w:t>131.【单选题】</w:t>
      </w:r>
      <w:r>
        <w:rPr>
          <w:rFonts w:ascii="微软雅黑" w:hAnsi="微软雅黑" w:eastAsia="微软雅黑"/>
          <w:sz w:val="21"/>
        </w:rPr>
        <w:t>在排除VRRP备份组双主故障时，以下描述错误的是哪一项？</w:t>
      </w:r>
    </w:p>
    <w:p w14:paraId="7BFCE51E">
      <w:pPr>
        <w:spacing w:after="40"/>
        <w:ind w:left="360"/>
      </w:pPr>
      <w:r>
        <w:rPr>
          <w:rFonts w:ascii="微软雅黑" w:hAnsi="微软雅黑" w:eastAsia="微软雅黑"/>
          <w:b w:val="0"/>
          <w:sz w:val="21"/>
        </w:rPr>
        <w:t>A. 需要检查VRRP组的虚拟IP地址是否相同</w:t>
      </w:r>
    </w:p>
    <w:p w14:paraId="56D5F3B9">
      <w:pPr>
        <w:spacing w:after="40"/>
        <w:ind w:left="360"/>
      </w:pPr>
      <w:r>
        <w:rPr>
          <w:rFonts w:ascii="微软雅黑" w:hAnsi="微软雅黑" w:eastAsia="微软雅黑"/>
          <w:b w:val="0"/>
          <w:sz w:val="21"/>
        </w:rPr>
        <w:t>B. 需要检查接口IP地址是否在同一网段</w:t>
      </w:r>
    </w:p>
    <w:p w14:paraId="131C0C8B">
      <w:pPr>
        <w:spacing w:after="40"/>
        <w:ind w:left="360"/>
      </w:pPr>
      <w:r>
        <w:rPr>
          <w:rFonts w:ascii="微软雅黑" w:hAnsi="微软雅黑" w:eastAsia="微软雅黑"/>
          <w:b w:val="0"/>
          <w:sz w:val="21"/>
        </w:rPr>
        <w:t>C. 需要检查接口上的VRRP组ID是否相同</w:t>
      </w:r>
    </w:p>
    <w:p w14:paraId="3792EF51">
      <w:pPr>
        <w:spacing w:after="40"/>
        <w:ind w:left="360"/>
      </w:pPr>
      <w:r>
        <w:rPr>
          <w:rFonts w:ascii="微软雅黑" w:hAnsi="微软雅黑" w:eastAsia="微软雅黑"/>
          <w:b w:val="0"/>
          <w:sz w:val="21"/>
        </w:rPr>
        <w:t>D. 不需要检查传递VRRP通告报文的交换机端口，是否在同一个VLAN</w:t>
      </w:r>
    </w:p>
    <w:p w14:paraId="4A492341">
      <w:pPr>
        <w:spacing w:after="40"/>
      </w:pPr>
      <w:r>
        <w:rPr>
          <w:rFonts w:ascii="微软雅黑" w:hAnsi="微软雅黑" w:eastAsia="微软雅黑"/>
          <w:b/>
          <w:color w:val="C00000"/>
          <w:sz w:val="21"/>
        </w:rPr>
        <w:t>正确答案：D</w:t>
      </w:r>
    </w:p>
    <w:p w14:paraId="5646C20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【购买题库薇信：est258258】需要检查VRRP通告报文的端口是否在一个VLAN中，因为主备需要通告报文来进行通信，描述当前运行状态信息，如果不在同一个VLAN内，交换机无法转发通告报文，就可能会产生双主的情况</w:t>
      </w:r>
    </w:p>
    <w:p w14:paraId="3A1627EB">
      <w:pPr>
        <w:pBdr>
          <w:bottom w:val="single" w:color="D9D9D9" w:sz="6" w:space="1"/>
        </w:pBdr>
        <w:spacing w:before="80" w:after="160"/>
      </w:pPr>
    </w:p>
    <w:p w14:paraId="32099669">
      <w:pPr>
        <w:spacing w:after="40"/>
      </w:pPr>
      <w:r>
        <w:rPr>
          <w:rFonts w:ascii="微软雅黑" w:hAnsi="微软雅黑" w:eastAsia="微软雅黑"/>
          <w:b/>
          <w:color w:val="1F4E79"/>
          <w:sz w:val="21"/>
        </w:rPr>
        <w:t>132.【单选题】</w:t>
      </w:r>
      <w:r>
        <w:rPr>
          <w:rFonts w:ascii="微软雅黑" w:hAnsi="微软雅黑" w:eastAsia="微软雅黑"/>
          <w:sz w:val="21"/>
        </w:rPr>
        <w:t>iMasterNCE-CampusInsight南向接口实现了CampusInsight与设备之间的对接，完成CampusInsight对设备的管理功能。CampusInsight支持的南向接口类型不包括以下哪一项？</w:t>
      </w:r>
    </w:p>
    <w:p w14:paraId="4B0F81F8">
      <w:pPr>
        <w:spacing w:after="40"/>
        <w:ind w:left="360"/>
      </w:pPr>
      <w:r>
        <w:rPr>
          <w:rFonts w:ascii="微软雅黑" w:hAnsi="微软雅黑" w:eastAsia="微软雅黑"/>
          <w:b w:val="0"/>
          <w:sz w:val="21"/>
        </w:rPr>
        <w:t>A. NETCONF</w:t>
      </w:r>
    </w:p>
    <w:p w14:paraId="5AAA42E0">
      <w:pPr>
        <w:spacing w:after="40"/>
        <w:ind w:left="360"/>
      </w:pPr>
      <w:r>
        <w:rPr>
          <w:rFonts w:ascii="微软雅黑" w:hAnsi="微软雅黑" w:eastAsia="微软雅黑"/>
          <w:b w:val="0"/>
          <w:sz w:val="21"/>
        </w:rPr>
        <w:t>B. HTTP/2+ProtoBuf</w:t>
      </w:r>
    </w:p>
    <w:p w14:paraId="5741799B">
      <w:pPr>
        <w:spacing w:after="40"/>
        <w:ind w:left="360"/>
      </w:pPr>
      <w:r>
        <w:rPr>
          <w:rFonts w:ascii="微软雅黑" w:hAnsi="微软雅黑" w:eastAsia="微软雅黑"/>
          <w:b w:val="0"/>
          <w:sz w:val="21"/>
        </w:rPr>
        <w:t>C. Syslog</w:t>
      </w:r>
    </w:p>
    <w:p w14:paraId="299B5625">
      <w:pPr>
        <w:spacing w:after="40"/>
        <w:ind w:left="360"/>
      </w:pPr>
      <w:r>
        <w:rPr>
          <w:rFonts w:ascii="微软雅黑" w:hAnsi="微软雅黑" w:eastAsia="微软雅黑"/>
          <w:b w:val="0"/>
          <w:sz w:val="21"/>
        </w:rPr>
        <w:t>D. SNMP</w:t>
      </w:r>
    </w:p>
    <w:p w14:paraId="6D776899">
      <w:pPr>
        <w:spacing w:after="40"/>
      </w:pPr>
      <w:r>
        <w:rPr>
          <w:rFonts w:ascii="微软雅黑" w:hAnsi="微软雅黑" w:eastAsia="微软雅黑"/>
          <w:b/>
          <w:color w:val="C00000"/>
          <w:sz w:val="21"/>
        </w:rPr>
        <w:t>正确答案：A</w:t>
      </w:r>
    </w:p>
    <w:p w14:paraId="7A9D1E9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 [图片]</w:t>
      </w:r>
    </w:p>
    <w:p w14:paraId="279E2D62">
      <w:pPr>
        <w:pBdr>
          <w:bottom w:val="single" w:color="D9D9D9" w:sz="6" w:space="1"/>
        </w:pBdr>
        <w:spacing w:before="80" w:after="160"/>
      </w:pPr>
    </w:p>
    <w:p w14:paraId="578896DB">
      <w:pPr>
        <w:spacing w:after="40"/>
      </w:pPr>
      <w:r>
        <w:rPr>
          <w:rFonts w:ascii="微软雅黑" w:hAnsi="微软雅黑" w:eastAsia="微软雅黑"/>
          <w:b/>
          <w:color w:val="1F4E79"/>
          <w:sz w:val="21"/>
        </w:rPr>
        <w:t>133.【单选题】</w:t>
      </w:r>
      <w:r>
        <w:rPr>
          <w:rFonts w:ascii="微软雅黑" w:hAnsi="微软雅黑" w:eastAsia="微软雅黑"/>
          <w:sz w:val="21"/>
        </w:rPr>
        <w:t>在BGP4+中，关于Update报文中的MP_REACH_NLRI属性携带的nexthop network address字段内容，以下描述正确的是哪一项？</w:t>
      </w:r>
    </w:p>
    <w:p w14:paraId="7B1F5DDC">
      <w:pPr>
        <w:spacing w:after="40"/>
        <w:ind w:left="360"/>
      </w:pPr>
      <w:r>
        <w:rPr>
          <w:rFonts w:ascii="微软雅黑" w:hAnsi="微软雅黑" w:eastAsia="微软雅黑"/>
          <w:b w:val="0"/>
          <w:sz w:val="21"/>
        </w:rPr>
        <w:t>A. 可以同时携带链路本地地址、全球单播地址</w:t>
      </w:r>
    </w:p>
    <w:p w14:paraId="1C802435">
      <w:pPr>
        <w:spacing w:after="40"/>
        <w:ind w:left="360"/>
      </w:pPr>
      <w:r>
        <w:rPr>
          <w:rFonts w:ascii="微软雅黑" w:hAnsi="微软雅黑" w:eastAsia="微软雅黑"/>
          <w:b w:val="0"/>
          <w:sz w:val="21"/>
        </w:rPr>
        <w:t>B. 只能是全球单播地址</w:t>
      </w:r>
    </w:p>
    <w:p w14:paraId="7DEF73D1">
      <w:pPr>
        <w:spacing w:after="40"/>
        <w:ind w:left="360"/>
      </w:pPr>
      <w:r>
        <w:rPr>
          <w:rFonts w:ascii="微软雅黑" w:hAnsi="微软雅黑" w:eastAsia="微软雅黑"/>
          <w:b w:val="0"/>
          <w:sz w:val="21"/>
        </w:rPr>
        <w:t>C. 只能是链路本地地址</w:t>
      </w:r>
    </w:p>
    <w:p w14:paraId="71BB4E1D">
      <w:pPr>
        <w:spacing w:after="40"/>
        <w:ind w:left="360"/>
      </w:pPr>
      <w:r>
        <w:rPr>
          <w:rFonts w:ascii="微软雅黑" w:hAnsi="微软雅黑" w:eastAsia="微软雅黑"/>
          <w:b w:val="0"/>
          <w:sz w:val="21"/>
        </w:rPr>
        <w:t>D. 可以只是链路本地地址</w:t>
      </w:r>
    </w:p>
    <w:p w14:paraId="1157EB94">
      <w:pPr>
        <w:spacing w:after="40"/>
      </w:pPr>
      <w:r>
        <w:rPr>
          <w:rFonts w:ascii="微软雅黑" w:hAnsi="微软雅黑" w:eastAsia="微软雅黑"/>
          <w:b/>
          <w:color w:val="C00000"/>
          <w:sz w:val="21"/>
        </w:rPr>
        <w:t>正确答案：A</w:t>
      </w:r>
    </w:p>
    <w:p w14:paraId="6DBEDEB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下一跳地址长度字段决定了下一跳地址的个数，当长度字段=16，下一跳地址为下一跳路由器的全球单播地址，当长度字段=32，下一跳地址为下一跳路由器的全球单播地址和链路本地地址。</w:t>
      </w:r>
    </w:p>
    <w:p w14:paraId="3B037085">
      <w:pPr>
        <w:pBdr>
          <w:bottom w:val="single" w:color="D9D9D9" w:sz="6" w:space="1"/>
        </w:pBdr>
        <w:spacing w:before="80" w:after="160"/>
      </w:pPr>
    </w:p>
    <w:p w14:paraId="7C591417">
      <w:pPr>
        <w:spacing w:after="40"/>
      </w:pPr>
      <w:r>
        <w:rPr>
          <w:rFonts w:ascii="微软雅黑" w:hAnsi="微软雅黑" w:eastAsia="微软雅黑"/>
          <w:b/>
          <w:color w:val="1F4E79"/>
          <w:sz w:val="21"/>
        </w:rPr>
        <w:t>134.【单选题】</w:t>
      </w:r>
      <w:r>
        <w:rPr>
          <w:rFonts w:ascii="微软雅黑" w:hAnsi="微软雅黑" w:eastAsia="微软雅黑"/>
          <w:sz w:val="21"/>
        </w:rPr>
        <w:t>网络切片技术可在网络中划分出独享的网络资源，用于承载高价值业务流量，以下关于网络切片的描述，错误的是哪一项</w:t>
      </w:r>
    </w:p>
    <w:p w14:paraId="6E269E62">
      <w:pPr>
        <w:spacing w:after="40"/>
        <w:ind w:left="360"/>
      </w:pPr>
      <w:r>
        <w:rPr>
          <w:rFonts w:ascii="微软雅黑" w:hAnsi="微软雅黑" w:eastAsia="微软雅黑"/>
          <w:b w:val="0"/>
          <w:sz w:val="21"/>
        </w:rPr>
        <w:t>A. 一般可基于信道化子接口FlexE技术实现网络切片</w:t>
      </w:r>
    </w:p>
    <w:p w14:paraId="1E580D0A">
      <w:pPr>
        <w:spacing w:after="40"/>
        <w:ind w:left="360"/>
      </w:pPr>
      <w:r>
        <w:rPr>
          <w:rFonts w:ascii="微软雅黑" w:hAnsi="微软雅黑" w:eastAsia="微软雅黑"/>
          <w:b w:val="0"/>
          <w:sz w:val="21"/>
        </w:rPr>
        <w:t>B. 网络切片技术使用的层级与SR隧道不同，与SR隧道可同时使用</w:t>
      </w:r>
    </w:p>
    <w:p w14:paraId="1B65D770">
      <w:pPr>
        <w:spacing w:after="40"/>
        <w:ind w:left="360"/>
      </w:pPr>
      <w:r>
        <w:rPr>
          <w:rFonts w:ascii="微软雅黑" w:hAnsi="微软雅黑" w:eastAsia="微软雅黑"/>
          <w:b w:val="0"/>
          <w:sz w:val="21"/>
        </w:rPr>
        <w:t>C. 信道化子接口技术采用单层调度实现接口资源灵活、精细化管理，提供带宽保障</w:t>
      </w:r>
    </w:p>
    <w:p w14:paraId="154966F3">
      <w:pPr>
        <w:spacing w:after="40"/>
        <w:ind w:left="360"/>
      </w:pPr>
      <w:r>
        <w:rPr>
          <w:rFonts w:ascii="微软雅黑" w:hAnsi="微软雅黑" w:eastAsia="微软雅黑"/>
          <w:b w:val="0"/>
          <w:sz w:val="21"/>
        </w:rPr>
        <w:t>D. FlexE技术按照TDM时隙划分资源，满足了资源独享与隔离的要求，实现对接口资源进行灵活、精细化的管理</w:t>
      </w:r>
    </w:p>
    <w:p w14:paraId="00CD373A">
      <w:pPr>
        <w:spacing w:after="40"/>
      </w:pPr>
      <w:r>
        <w:rPr>
          <w:rFonts w:ascii="微软雅黑" w:hAnsi="微软雅黑" w:eastAsia="微软雅黑"/>
          <w:b/>
          <w:color w:val="C00000"/>
          <w:sz w:val="21"/>
        </w:rPr>
        <w:t>正确答案：C</w:t>
      </w:r>
    </w:p>
    <w:p w14:paraId="7E88AC4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【购买题库薇信：est258258】信道化子接口采用的多层调度</w:t>
      </w:r>
    </w:p>
    <w:p w14:paraId="0025FC1F">
      <w:pPr>
        <w:pBdr>
          <w:bottom w:val="single" w:color="D9D9D9" w:sz="6" w:space="1"/>
        </w:pBdr>
        <w:spacing w:before="80" w:after="160"/>
      </w:pPr>
    </w:p>
    <w:p w14:paraId="278E2762">
      <w:pPr>
        <w:spacing w:after="40"/>
      </w:pPr>
      <w:r>
        <w:rPr>
          <w:rFonts w:ascii="微软雅黑" w:hAnsi="微软雅黑" w:eastAsia="微软雅黑"/>
          <w:b/>
          <w:color w:val="1F4E79"/>
          <w:sz w:val="21"/>
        </w:rPr>
        <w:t>135.【单选题】</w:t>
      </w:r>
      <w:r>
        <w:rPr>
          <w:rFonts w:ascii="微软雅黑" w:hAnsi="微软雅黑" w:eastAsia="微软雅黑"/>
          <w:sz w:val="21"/>
        </w:rPr>
        <w:t>假设某SRv6报文的SRH中共有5个Segment ID，当该报文到达第三个EndPoint节点时，SRH还存在多少个SegmentID？</w:t>
      </w:r>
    </w:p>
    <w:p w14:paraId="54B30983">
      <w:pPr>
        <w:spacing w:after="40"/>
        <w:ind w:left="360"/>
      </w:pPr>
      <w:r>
        <w:rPr>
          <w:rFonts w:ascii="微软雅黑" w:hAnsi="微软雅黑" w:eastAsia="微软雅黑"/>
          <w:b w:val="0"/>
          <w:sz w:val="21"/>
        </w:rPr>
        <w:t>A. 5</w:t>
      </w:r>
    </w:p>
    <w:p w14:paraId="3DE83C3D">
      <w:pPr>
        <w:spacing w:after="40"/>
        <w:ind w:left="360"/>
      </w:pPr>
      <w:r>
        <w:rPr>
          <w:rFonts w:ascii="微软雅黑" w:hAnsi="微软雅黑" w:eastAsia="微软雅黑"/>
          <w:b w:val="0"/>
          <w:sz w:val="21"/>
        </w:rPr>
        <w:t>B. 1</w:t>
      </w:r>
    </w:p>
    <w:p w14:paraId="2C26DC6A">
      <w:pPr>
        <w:spacing w:after="40"/>
        <w:ind w:left="360"/>
      </w:pPr>
      <w:r>
        <w:rPr>
          <w:rFonts w:ascii="微软雅黑" w:hAnsi="微软雅黑" w:eastAsia="微软雅黑"/>
          <w:b w:val="0"/>
          <w:sz w:val="21"/>
        </w:rPr>
        <w:t>C. 2</w:t>
      </w:r>
    </w:p>
    <w:p w14:paraId="0D82A307">
      <w:pPr>
        <w:spacing w:after="40"/>
        <w:ind w:left="360"/>
      </w:pPr>
      <w:r>
        <w:rPr>
          <w:rFonts w:ascii="微软雅黑" w:hAnsi="微软雅黑" w:eastAsia="微软雅黑"/>
          <w:b w:val="0"/>
          <w:sz w:val="21"/>
        </w:rPr>
        <w:t>D. 3</w:t>
      </w:r>
    </w:p>
    <w:p w14:paraId="6DB0E997">
      <w:pPr>
        <w:spacing w:after="40"/>
      </w:pPr>
      <w:r>
        <w:rPr>
          <w:rFonts w:ascii="微软雅黑" w:hAnsi="微软雅黑" w:eastAsia="微软雅黑"/>
          <w:b/>
          <w:color w:val="C00000"/>
          <w:sz w:val="21"/>
        </w:rPr>
        <w:t>正确答案：A</w:t>
      </w:r>
    </w:p>
    <w:p w14:paraId="2F54850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【购买题库薇信：est258258】SRH转发数据之后不会弹出S-ID，只通过SL修改来转发数据。</w:t>
      </w:r>
    </w:p>
    <w:p w14:paraId="35155160">
      <w:pPr>
        <w:pBdr>
          <w:bottom w:val="single" w:color="D9D9D9" w:sz="6" w:space="1"/>
        </w:pBdr>
        <w:spacing w:before="80" w:after="160"/>
      </w:pPr>
    </w:p>
    <w:p w14:paraId="7CB187DA">
      <w:pPr>
        <w:spacing w:after="40"/>
      </w:pPr>
      <w:r>
        <w:rPr>
          <w:rFonts w:ascii="微软雅黑" w:hAnsi="微软雅黑" w:eastAsia="微软雅黑"/>
          <w:b/>
          <w:color w:val="1F4E79"/>
          <w:sz w:val="21"/>
        </w:rPr>
        <w:t>136.【单选题】</w:t>
      </w:r>
      <w:r>
        <w:rPr>
          <w:rFonts w:ascii="微软雅黑" w:hAnsi="微软雅黑" w:eastAsia="微软雅黑"/>
          <w:sz w:val="21"/>
        </w:rPr>
        <w:t>当主机采用SLAAC方式配置IPv6地址时，以下哪一项是IPv6前缀的长度？</w:t>
      </w:r>
    </w:p>
    <w:p w14:paraId="157B198A">
      <w:pPr>
        <w:spacing w:after="40"/>
        <w:ind w:left="360"/>
      </w:pPr>
      <w:r>
        <w:rPr>
          <w:rFonts w:ascii="微软雅黑" w:hAnsi="微软雅黑" w:eastAsia="微软雅黑"/>
          <w:b w:val="0"/>
          <w:sz w:val="21"/>
        </w:rPr>
        <w:t>A. 96 bit</w:t>
      </w:r>
    </w:p>
    <w:p w14:paraId="74DD9D78">
      <w:pPr>
        <w:spacing w:after="40"/>
        <w:ind w:left="360"/>
      </w:pPr>
      <w:r>
        <w:rPr>
          <w:rFonts w:ascii="微软雅黑" w:hAnsi="微软雅黑" w:eastAsia="微软雅黑"/>
          <w:b w:val="0"/>
          <w:sz w:val="21"/>
        </w:rPr>
        <w:t>B. 128 bit</w:t>
      </w:r>
    </w:p>
    <w:p w14:paraId="34BCCC68">
      <w:pPr>
        <w:spacing w:after="40"/>
        <w:ind w:left="360"/>
      </w:pPr>
      <w:r>
        <w:rPr>
          <w:rFonts w:ascii="微软雅黑" w:hAnsi="微软雅黑" w:eastAsia="微软雅黑"/>
          <w:b w:val="0"/>
          <w:sz w:val="21"/>
        </w:rPr>
        <w:t>C. 32 bit</w:t>
      </w:r>
    </w:p>
    <w:p w14:paraId="0FD55AAC">
      <w:pPr>
        <w:spacing w:after="40"/>
        <w:ind w:left="360"/>
      </w:pPr>
      <w:r>
        <w:rPr>
          <w:rFonts w:ascii="微软雅黑" w:hAnsi="微软雅黑" w:eastAsia="微软雅黑"/>
          <w:b w:val="0"/>
          <w:sz w:val="21"/>
        </w:rPr>
        <w:t>D. 64 bit</w:t>
      </w:r>
    </w:p>
    <w:p w14:paraId="73F4319E">
      <w:pPr>
        <w:spacing w:after="40"/>
      </w:pPr>
      <w:r>
        <w:rPr>
          <w:rFonts w:ascii="微软雅黑" w:hAnsi="微软雅黑" w:eastAsia="微软雅黑"/>
          <w:b/>
          <w:color w:val="C00000"/>
          <w:sz w:val="21"/>
        </w:rPr>
        <w:t>正确答案：D</w:t>
      </w:r>
    </w:p>
    <w:p w14:paraId="6F54022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【购买题库薇信：est258258】SLAAC表示无状态地址自动配置，路由器通过RA报文发送前缀给主机，主机获取前缀后通过EUI-64生成接口ID，EUI-64只能生成64位的接口ID，所以前缀只能是64位。</w:t>
      </w:r>
    </w:p>
    <w:p w14:paraId="7C4E9E8B">
      <w:pPr>
        <w:pBdr>
          <w:bottom w:val="single" w:color="D9D9D9" w:sz="6" w:space="1"/>
        </w:pBdr>
        <w:spacing w:before="80" w:after="160"/>
      </w:pPr>
    </w:p>
    <w:p w14:paraId="492DAC00">
      <w:pPr>
        <w:spacing w:after="40"/>
      </w:pPr>
      <w:r>
        <w:rPr>
          <w:rFonts w:ascii="微软雅黑" w:hAnsi="微软雅黑" w:eastAsia="微软雅黑"/>
          <w:b/>
          <w:color w:val="1F4E79"/>
          <w:sz w:val="21"/>
        </w:rPr>
        <w:t>137.【单选题】</w:t>
      </w:r>
      <w:r>
        <w:rPr>
          <w:rFonts w:ascii="微软雅黑" w:hAnsi="微软雅黑" w:eastAsia="微软雅黑"/>
          <w:sz w:val="21"/>
        </w:rPr>
        <w:t>在SSH连接的建立过程中，服务端和客户端双方需要协商多种算法，以下哪种算法可用于SSH用户认证过程？</w:t>
      </w:r>
    </w:p>
    <w:p w14:paraId="7B145951">
      <w:pPr>
        <w:spacing w:after="40"/>
        <w:ind w:left="360"/>
      </w:pPr>
      <w:r>
        <w:rPr>
          <w:rFonts w:ascii="微软雅黑" w:hAnsi="微软雅黑" w:eastAsia="微软雅黑"/>
          <w:b w:val="0"/>
          <w:sz w:val="21"/>
        </w:rPr>
        <w:t>A. aes128-ctr</w:t>
      </w:r>
    </w:p>
    <w:p w14:paraId="5C939B4D">
      <w:pPr>
        <w:spacing w:after="40"/>
        <w:ind w:left="360"/>
      </w:pPr>
      <w:r>
        <w:rPr>
          <w:rFonts w:ascii="微软雅黑" w:hAnsi="微软雅黑" w:eastAsia="微软雅黑"/>
          <w:b w:val="0"/>
          <w:sz w:val="21"/>
        </w:rPr>
        <w:t>B. 3des-cbc</w:t>
      </w:r>
    </w:p>
    <w:p w14:paraId="6A8AC153">
      <w:pPr>
        <w:spacing w:after="40"/>
        <w:ind w:left="360"/>
      </w:pPr>
      <w:r>
        <w:rPr>
          <w:rFonts w:ascii="微软雅黑" w:hAnsi="微软雅黑" w:eastAsia="微软雅黑"/>
          <w:b w:val="0"/>
          <w:sz w:val="21"/>
        </w:rPr>
        <w:t>C. ssh-dss</w:t>
      </w:r>
    </w:p>
    <w:p w14:paraId="6523F306">
      <w:pPr>
        <w:spacing w:after="40"/>
        <w:ind w:left="360"/>
      </w:pPr>
      <w:r>
        <w:rPr>
          <w:rFonts w:ascii="微软雅黑" w:hAnsi="微软雅黑" w:eastAsia="微软雅黑"/>
          <w:b w:val="0"/>
          <w:sz w:val="21"/>
        </w:rPr>
        <w:t>D. hmac-sha1</w:t>
      </w:r>
    </w:p>
    <w:p w14:paraId="538F8E3C">
      <w:pPr>
        <w:spacing w:after="40"/>
      </w:pPr>
      <w:r>
        <w:rPr>
          <w:rFonts w:ascii="微软雅黑" w:hAnsi="微软雅黑" w:eastAsia="微软雅黑"/>
          <w:b/>
          <w:color w:val="C00000"/>
          <w:sz w:val="21"/>
        </w:rPr>
        <w:t>正确答案：C</w:t>
      </w:r>
    </w:p>
    <w:p w14:paraId="04C3A3C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【购买题库薇信：est258258】ssh-dss为公钥算法。 [图片]</w:t>
      </w:r>
    </w:p>
    <w:p w14:paraId="344D1C88">
      <w:pPr>
        <w:pBdr>
          <w:bottom w:val="single" w:color="D9D9D9" w:sz="6" w:space="1"/>
        </w:pBdr>
        <w:spacing w:before="80" w:after="160"/>
      </w:pPr>
    </w:p>
    <w:p w14:paraId="2CE1274C">
      <w:pPr>
        <w:spacing w:after="40"/>
      </w:pPr>
      <w:r>
        <w:rPr>
          <w:rFonts w:ascii="微软雅黑" w:hAnsi="微软雅黑" w:eastAsia="微软雅黑"/>
          <w:b/>
          <w:color w:val="1F4E79"/>
          <w:sz w:val="21"/>
        </w:rPr>
        <w:t>138.【单选题】</w:t>
      </w:r>
      <w:r>
        <w:rPr>
          <w:rFonts w:ascii="微软雅黑" w:hAnsi="微软雅黑" w:eastAsia="微软雅黑"/>
          <w:sz w:val="21"/>
        </w:rPr>
        <w:t>VXLAN L3Gateway上用于实现不同VXLAN虚拟网络通信的三层逻辑接口是以下哪一项？</w:t>
      </w:r>
    </w:p>
    <w:p w14:paraId="5786B0F8">
      <w:pPr>
        <w:spacing w:after="40"/>
        <w:ind w:left="360"/>
      </w:pPr>
      <w:r>
        <w:rPr>
          <w:rFonts w:ascii="微软雅黑" w:hAnsi="微软雅黑" w:eastAsia="微软雅黑"/>
          <w:b w:val="0"/>
          <w:sz w:val="21"/>
        </w:rPr>
        <w:t>A. VBDIF接口</w:t>
      </w:r>
    </w:p>
    <w:p w14:paraId="19520B3A">
      <w:pPr>
        <w:spacing w:after="40"/>
        <w:ind w:left="360"/>
      </w:pPr>
      <w:r>
        <w:rPr>
          <w:rFonts w:ascii="微软雅黑" w:hAnsi="微软雅黑" w:eastAsia="微软雅黑"/>
          <w:b w:val="0"/>
          <w:sz w:val="21"/>
        </w:rPr>
        <w:t>B. NVE接口</w:t>
      </w:r>
    </w:p>
    <w:p w14:paraId="27BA2F91">
      <w:pPr>
        <w:spacing w:after="40"/>
        <w:ind w:left="360"/>
      </w:pPr>
      <w:r>
        <w:rPr>
          <w:rFonts w:ascii="微软雅黑" w:hAnsi="微软雅黑" w:eastAsia="微软雅黑"/>
          <w:b w:val="0"/>
          <w:sz w:val="21"/>
        </w:rPr>
        <w:t>C. VLANIF接口</w:t>
      </w:r>
    </w:p>
    <w:p w14:paraId="7877CD3B">
      <w:pPr>
        <w:spacing w:after="40"/>
        <w:ind w:left="360"/>
      </w:pPr>
      <w:r>
        <w:rPr>
          <w:rFonts w:ascii="微软雅黑" w:hAnsi="微软雅黑" w:eastAsia="微软雅黑"/>
          <w:b w:val="0"/>
          <w:sz w:val="21"/>
        </w:rPr>
        <w:t>D. 二层子接口</w:t>
      </w:r>
    </w:p>
    <w:p w14:paraId="5A27D57E">
      <w:pPr>
        <w:spacing w:after="40"/>
      </w:pPr>
      <w:r>
        <w:rPr>
          <w:rFonts w:ascii="微软雅黑" w:hAnsi="微软雅黑" w:eastAsia="微软雅黑"/>
          <w:b/>
          <w:color w:val="C00000"/>
          <w:sz w:val="21"/>
        </w:rPr>
        <w:t>正确答案：A</w:t>
      </w:r>
    </w:p>
    <w:p w14:paraId="1206585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【购买题库薇信：est258258】VBDIF接口基于BD广播域的虚接口，支持三层特性。可以实现不同BD之间、BD与非BD网络之间以及BD与三层网络之间的通信。</w:t>
      </w:r>
    </w:p>
    <w:p w14:paraId="1E891E96">
      <w:pPr>
        <w:pBdr>
          <w:bottom w:val="single" w:color="D9D9D9" w:sz="6" w:space="1"/>
        </w:pBdr>
        <w:spacing w:before="80" w:after="160"/>
      </w:pPr>
    </w:p>
    <w:p w14:paraId="45EB573E">
      <w:pPr>
        <w:spacing w:after="40"/>
      </w:pPr>
      <w:r>
        <w:rPr>
          <w:rFonts w:ascii="微软雅黑" w:hAnsi="微软雅黑" w:eastAsia="微软雅黑"/>
          <w:b/>
          <w:color w:val="1F4E79"/>
          <w:sz w:val="21"/>
        </w:rPr>
        <w:t>139.【单选题】</w:t>
      </w:r>
      <w:r>
        <w:rPr>
          <w:rFonts w:ascii="微软雅黑" w:hAnsi="微软雅黑" w:eastAsia="微软雅黑"/>
          <w:sz w:val="21"/>
        </w:rPr>
        <w:t>以下关于OSPFv3的Router-ID的描述，正确的是哪一项？</w:t>
      </w:r>
    </w:p>
    <w:p w14:paraId="66FC5C2C">
      <w:pPr>
        <w:spacing w:after="40"/>
        <w:ind w:left="360"/>
      </w:pPr>
      <w:r>
        <w:rPr>
          <w:rFonts w:ascii="微软雅黑" w:hAnsi="微软雅黑" w:eastAsia="微软雅黑"/>
          <w:b w:val="0"/>
          <w:sz w:val="21"/>
        </w:rPr>
        <w:t>A. 128比特的值</w:t>
      </w:r>
    </w:p>
    <w:p w14:paraId="308535FE">
      <w:pPr>
        <w:spacing w:after="40"/>
        <w:ind w:left="360"/>
      </w:pPr>
      <w:r>
        <w:rPr>
          <w:rFonts w:ascii="微软雅黑" w:hAnsi="微软雅黑" w:eastAsia="微软雅黑"/>
          <w:b w:val="0"/>
          <w:sz w:val="21"/>
        </w:rPr>
        <w:t>B. 100比特的值</w:t>
      </w:r>
    </w:p>
    <w:p w14:paraId="722E4834">
      <w:pPr>
        <w:spacing w:after="40"/>
        <w:ind w:left="360"/>
      </w:pPr>
      <w:r>
        <w:rPr>
          <w:rFonts w:ascii="微软雅黑" w:hAnsi="微软雅黑" w:eastAsia="微软雅黑"/>
          <w:b w:val="0"/>
          <w:sz w:val="21"/>
        </w:rPr>
        <w:t>C. 64比特的值</w:t>
      </w:r>
    </w:p>
    <w:p w14:paraId="4C8F6C74">
      <w:pPr>
        <w:spacing w:after="40"/>
        <w:ind w:left="360"/>
      </w:pPr>
      <w:r>
        <w:rPr>
          <w:rFonts w:ascii="微软雅黑" w:hAnsi="微软雅黑" w:eastAsia="微软雅黑"/>
          <w:b w:val="0"/>
          <w:sz w:val="21"/>
        </w:rPr>
        <w:t>D. 32比特的值</w:t>
      </w:r>
    </w:p>
    <w:p w14:paraId="23492666">
      <w:pPr>
        <w:spacing w:after="40"/>
      </w:pPr>
      <w:r>
        <w:rPr>
          <w:rFonts w:ascii="微软雅黑" w:hAnsi="微软雅黑" w:eastAsia="微软雅黑"/>
          <w:b/>
          <w:color w:val="C00000"/>
          <w:sz w:val="21"/>
        </w:rPr>
        <w:t>正确答案：D</w:t>
      </w:r>
    </w:p>
    <w:p w14:paraId="35EEA4F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【购买题库薇信：est258258】OSPFV3和OSPFV2在RID的格式上是一致的，但是RID必须手工指定。</w:t>
      </w:r>
    </w:p>
    <w:p w14:paraId="791D1B83">
      <w:pPr>
        <w:pBdr>
          <w:bottom w:val="single" w:color="D9D9D9" w:sz="6" w:space="1"/>
        </w:pBdr>
        <w:spacing w:before="80" w:after="160"/>
      </w:pPr>
    </w:p>
    <w:p w14:paraId="74E2FF64">
      <w:pPr>
        <w:spacing w:after="40"/>
      </w:pPr>
      <w:r>
        <w:rPr>
          <w:rFonts w:ascii="微软雅黑" w:hAnsi="微软雅黑" w:eastAsia="微软雅黑"/>
          <w:b/>
          <w:color w:val="1F4E79"/>
          <w:sz w:val="21"/>
        </w:rPr>
        <w:t>140.【单选题】</w:t>
      </w:r>
      <w:r>
        <w:rPr>
          <w:rFonts w:ascii="微软雅黑" w:hAnsi="微软雅黑" w:eastAsia="微软雅黑"/>
          <w:sz w:val="21"/>
        </w:rPr>
        <w:t>通过iMasterNCE-Campus部署的虚拟化网络场景中，配置完用户账号后，需要配置认证授权。认证授权的配置步骤不包括以下哪一项？</w:t>
      </w:r>
    </w:p>
    <w:p w14:paraId="5C578446">
      <w:pPr>
        <w:spacing w:after="40"/>
        <w:ind w:left="360"/>
      </w:pPr>
      <w:r>
        <w:rPr>
          <w:rFonts w:ascii="微软雅黑" w:hAnsi="微软雅黑" w:eastAsia="微软雅黑"/>
          <w:b w:val="0"/>
          <w:sz w:val="21"/>
        </w:rPr>
        <w:t>A. 授权规则</w:t>
      </w:r>
    </w:p>
    <w:p w14:paraId="0AAE61C2">
      <w:pPr>
        <w:spacing w:after="40"/>
        <w:ind w:left="360"/>
      </w:pPr>
      <w:r>
        <w:rPr>
          <w:rFonts w:ascii="微软雅黑" w:hAnsi="微软雅黑" w:eastAsia="微软雅黑"/>
          <w:b w:val="0"/>
          <w:sz w:val="21"/>
        </w:rPr>
        <w:t>B. 认证规则</w:t>
      </w:r>
    </w:p>
    <w:p w14:paraId="73D8C161">
      <w:pPr>
        <w:spacing w:after="40"/>
        <w:ind w:left="360"/>
      </w:pPr>
      <w:r>
        <w:rPr>
          <w:rFonts w:ascii="微软雅黑" w:hAnsi="微软雅黑" w:eastAsia="微软雅黑"/>
          <w:b w:val="0"/>
          <w:sz w:val="21"/>
        </w:rPr>
        <w:t>C. 授权结果</w:t>
      </w:r>
    </w:p>
    <w:p w14:paraId="1B2728F2">
      <w:pPr>
        <w:spacing w:after="40"/>
        <w:ind w:left="360"/>
      </w:pPr>
      <w:r>
        <w:rPr>
          <w:rFonts w:ascii="微软雅黑" w:hAnsi="微软雅黑" w:eastAsia="微软雅黑"/>
          <w:b w:val="0"/>
          <w:sz w:val="21"/>
        </w:rPr>
        <w:t>D. 认证结果</w:t>
      </w:r>
    </w:p>
    <w:p w14:paraId="730D2319">
      <w:pPr>
        <w:spacing w:after="40"/>
      </w:pPr>
      <w:r>
        <w:rPr>
          <w:rFonts w:ascii="微软雅黑" w:hAnsi="微软雅黑" w:eastAsia="微软雅黑"/>
          <w:b/>
          <w:color w:val="C00000"/>
          <w:sz w:val="21"/>
        </w:rPr>
        <w:t>正确答案：D</w:t>
      </w:r>
    </w:p>
    <w:p w14:paraId="27FC542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不包括认证结果，配置认证规则可以对接入网络的客户端和用户进行认证，保证网络的安全。在授权结果中，可定义授权给用户的各项内容，例如ACL、安全组、URL过滤策略、VLAN等。在授权结果中，可定义授权给用户的各项内容，例如ACL、安全组、URL过滤策略、VLAN等。</w:t>
      </w:r>
    </w:p>
    <w:p w14:paraId="1DFDD8FE">
      <w:pPr>
        <w:pBdr>
          <w:bottom w:val="single" w:color="D9D9D9" w:sz="6" w:space="1"/>
        </w:pBdr>
        <w:spacing w:before="80" w:after="160"/>
      </w:pPr>
    </w:p>
    <w:p w14:paraId="50AD61F7">
      <w:pPr>
        <w:spacing w:after="40"/>
      </w:pPr>
      <w:r>
        <w:rPr>
          <w:rFonts w:ascii="微软雅黑" w:hAnsi="微软雅黑" w:eastAsia="微软雅黑"/>
          <w:b/>
          <w:color w:val="1F4E79"/>
          <w:sz w:val="21"/>
        </w:rPr>
        <w:t>141.【单选题】</w:t>
      </w:r>
      <w:r>
        <w:rPr>
          <w:rFonts w:ascii="微软雅黑" w:hAnsi="微软雅黑" w:eastAsia="微软雅黑"/>
          <w:sz w:val="21"/>
        </w:rPr>
        <w:t>以下哪个BGP路由属性不能控制BGP路由选路？</w:t>
      </w:r>
    </w:p>
    <w:p w14:paraId="3CF2B656">
      <w:pPr>
        <w:spacing w:after="40"/>
        <w:ind w:left="360"/>
      </w:pPr>
      <w:r>
        <w:rPr>
          <w:rFonts w:ascii="微软雅黑" w:hAnsi="微软雅黑" w:eastAsia="微软雅黑"/>
          <w:b w:val="0"/>
          <w:sz w:val="21"/>
        </w:rPr>
        <w:t>A. Originator ID</w:t>
      </w:r>
    </w:p>
    <w:p w14:paraId="591FFBE9">
      <w:pPr>
        <w:spacing w:after="40"/>
        <w:ind w:left="360"/>
      </w:pPr>
      <w:r>
        <w:rPr>
          <w:rFonts w:ascii="微软雅黑" w:hAnsi="微软雅黑" w:eastAsia="微软雅黑"/>
          <w:b w:val="0"/>
          <w:sz w:val="21"/>
        </w:rPr>
        <w:t>B. Community</w:t>
      </w:r>
    </w:p>
    <w:p w14:paraId="09FEC58F">
      <w:pPr>
        <w:spacing w:after="40"/>
        <w:ind w:left="360"/>
      </w:pPr>
      <w:r>
        <w:rPr>
          <w:rFonts w:ascii="微软雅黑" w:hAnsi="微软雅黑" w:eastAsia="微软雅黑"/>
          <w:b w:val="0"/>
          <w:sz w:val="21"/>
        </w:rPr>
        <w:t>C. AS_Path</w:t>
      </w:r>
    </w:p>
    <w:p w14:paraId="655430FF">
      <w:pPr>
        <w:spacing w:after="40"/>
        <w:ind w:left="360"/>
      </w:pPr>
      <w:r>
        <w:rPr>
          <w:rFonts w:ascii="微软雅黑" w:hAnsi="微软雅黑" w:eastAsia="微软雅黑"/>
          <w:b w:val="0"/>
          <w:sz w:val="21"/>
        </w:rPr>
        <w:t>D. MED</w:t>
      </w:r>
    </w:p>
    <w:p w14:paraId="7510276C">
      <w:pPr>
        <w:spacing w:after="40"/>
      </w:pPr>
      <w:r>
        <w:rPr>
          <w:rFonts w:ascii="微软雅黑" w:hAnsi="微软雅黑" w:eastAsia="微软雅黑"/>
          <w:b/>
          <w:color w:val="C00000"/>
          <w:sz w:val="21"/>
        </w:rPr>
        <w:t>正确答案：B</w:t>
      </w:r>
    </w:p>
    <w:p w14:paraId="7466ED8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【购买题库薇信：est258258】Community—团体属性，用于标识具有相同特征的BGP路由，相当于IGP中的TAG标记，不参与BGP路由选路</w:t>
      </w:r>
    </w:p>
    <w:p w14:paraId="3F9626CA">
      <w:pPr>
        <w:pBdr>
          <w:bottom w:val="single" w:color="D9D9D9" w:sz="6" w:space="1"/>
        </w:pBdr>
        <w:spacing w:before="80" w:after="160"/>
      </w:pPr>
    </w:p>
    <w:p w14:paraId="7E17C323">
      <w:pPr>
        <w:spacing w:after="40"/>
      </w:pPr>
      <w:r>
        <w:rPr>
          <w:rFonts w:ascii="微软雅黑" w:hAnsi="微软雅黑" w:eastAsia="微软雅黑"/>
          <w:b/>
          <w:color w:val="1F4E79"/>
          <w:sz w:val="21"/>
        </w:rPr>
        <w:t>142.【单选题】</w:t>
      </w:r>
      <w:r>
        <w:rPr>
          <w:rFonts w:ascii="微软雅黑" w:hAnsi="微软雅黑" w:eastAsia="微软雅黑"/>
          <w:sz w:val="21"/>
        </w:rPr>
        <w:t>RPT树建立后，关于SPT切换，描述错误的是？</w:t>
      </w:r>
    </w:p>
    <w:p w14:paraId="18EC07CB">
      <w:pPr>
        <w:spacing w:after="40"/>
        <w:ind w:left="360"/>
      </w:pPr>
      <w:r>
        <w:rPr>
          <w:rFonts w:ascii="微软雅黑" w:hAnsi="微软雅黑" w:eastAsia="微软雅黑"/>
          <w:b w:val="0"/>
          <w:sz w:val="21"/>
        </w:rPr>
        <w:t>A. 所有组播流量都经过RP路由器，RP路由器可能成为数据转发的瓶颈</w:t>
      </w:r>
    </w:p>
    <w:p w14:paraId="57BB84F5">
      <w:pPr>
        <w:spacing w:after="40"/>
        <w:ind w:left="360"/>
      </w:pPr>
      <w:r>
        <w:rPr>
          <w:rFonts w:ascii="微软雅黑" w:hAnsi="微软雅黑" w:eastAsia="微软雅黑"/>
          <w:b w:val="0"/>
          <w:sz w:val="21"/>
        </w:rPr>
        <w:t>B. SPT切换完成后，组播流量依然经过RPT树</w:t>
      </w:r>
    </w:p>
    <w:p w14:paraId="4A19D265">
      <w:pPr>
        <w:spacing w:after="40"/>
        <w:ind w:left="360"/>
      </w:pPr>
      <w:r>
        <w:rPr>
          <w:rFonts w:ascii="微软雅黑" w:hAnsi="微软雅黑" w:eastAsia="微软雅黑"/>
          <w:b w:val="0"/>
          <w:sz w:val="21"/>
        </w:rPr>
        <w:t>C. SPT路径最短，转发性能更优</w:t>
      </w:r>
    </w:p>
    <w:p w14:paraId="2DA3DC64">
      <w:pPr>
        <w:spacing w:after="40"/>
        <w:ind w:left="360"/>
      </w:pPr>
      <w:r>
        <w:rPr>
          <w:rFonts w:ascii="微软雅黑" w:hAnsi="微软雅黑" w:eastAsia="微软雅黑"/>
          <w:b w:val="0"/>
          <w:sz w:val="21"/>
        </w:rPr>
        <w:t>D. RPT树可能不是组播流量转发的最优路径</w:t>
      </w:r>
    </w:p>
    <w:p w14:paraId="2BF7913B">
      <w:pPr>
        <w:spacing w:after="40"/>
      </w:pPr>
      <w:r>
        <w:rPr>
          <w:rFonts w:ascii="微软雅黑" w:hAnsi="微软雅黑" w:eastAsia="微软雅黑"/>
          <w:b/>
          <w:color w:val="C00000"/>
          <w:sz w:val="21"/>
        </w:rPr>
        <w:t>正确答案：B</w:t>
      </w:r>
    </w:p>
    <w:p w14:paraId="6C02406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【购买题库薇信：est258258】SPT切换完成后，组播流量通过SPT树转发，不再经过RPT树</w:t>
      </w:r>
    </w:p>
    <w:p w14:paraId="43C9753F">
      <w:pPr>
        <w:pBdr>
          <w:bottom w:val="single" w:color="D9D9D9" w:sz="6" w:space="1"/>
        </w:pBdr>
        <w:spacing w:before="80" w:after="160"/>
      </w:pPr>
    </w:p>
    <w:p w14:paraId="5B8E475E">
      <w:pPr>
        <w:spacing w:after="40"/>
      </w:pPr>
      <w:r>
        <w:rPr>
          <w:rFonts w:ascii="微软雅黑" w:hAnsi="微软雅黑" w:eastAsia="微软雅黑"/>
          <w:b/>
          <w:color w:val="1F4E79"/>
          <w:sz w:val="21"/>
        </w:rPr>
        <w:t>143.【单选题】</w:t>
      </w:r>
      <w:r>
        <w:rPr>
          <w:rFonts w:ascii="微软雅黑" w:hAnsi="微软雅黑" w:eastAsia="微软雅黑"/>
          <w:sz w:val="21"/>
        </w:rPr>
        <w:t>通过BGP EVPN动态建立VXLAN隧道的场景中，以下关于BGP EVPN Type5路由的作用的描述，错误的是哪一项？</w:t>
      </w:r>
    </w:p>
    <w:p w14:paraId="4DD4992F">
      <w:pPr>
        <w:spacing w:after="40"/>
        <w:ind w:left="360"/>
      </w:pPr>
      <w:r>
        <w:rPr>
          <w:rFonts w:ascii="微软雅黑" w:hAnsi="微软雅黑" w:eastAsia="微软雅黑"/>
          <w:b w:val="0"/>
          <w:sz w:val="21"/>
        </w:rPr>
        <w:t>A. Type5路由可以携带主机IP地址，此时作用与IRB类型路由是一样的，主要用于分布式网关场景中的主机IP路由通告</w:t>
      </w:r>
    </w:p>
    <w:p w14:paraId="22F7E1B2">
      <w:pPr>
        <w:spacing w:after="40"/>
        <w:ind w:left="360"/>
      </w:pPr>
      <w:r>
        <w:rPr>
          <w:rFonts w:ascii="微软雅黑" w:hAnsi="微软雅黑" w:eastAsia="微软雅黑"/>
          <w:b w:val="0"/>
          <w:sz w:val="21"/>
        </w:rPr>
        <w:t>B. Type5路由中会携带L3 VNI</w:t>
      </w:r>
    </w:p>
    <w:p w14:paraId="5A12EEF0">
      <w:pPr>
        <w:spacing w:after="40"/>
        <w:ind w:left="360"/>
      </w:pPr>
      <w:r>
        <w:rPr>
          <w:rFonts w:ascii="微软雅黑" w:hAnsi="微软雅黑" w:eastAsia="微软雅黑"/>
          <w:b w:val="0"/>
          <w:sz w:val="21"/>
        </w:rPr>
        <w:t>C. Type5路由中会携带L2 VNI</w:t>
      </w:r>
    </w:p>
    <w:p w14:paraId="47F40452">
      <w:pPr>
        <w:spacing w:after="40"/>
        <w:ind w:left="360"/>
      </w:pPr>
      <w:r>
        <w:rPr>
          <w:rFonts w:ascii="微软雅黑" w:hAnsi="微软雅黑" w:eastAsia="微软雅黑"/>
          <w:b w:val="0"/>
          <w:sz w:val="21"/>
        </w:rPr>
        <w:t>D. Type5路由通过IP Prefix Length和IP Prefix字段携带路由信息</w:t>
      </w:r>
    </w:p>
    <w:p w14:paraId="586571D0">
      <w:pPr>
        <w:spacing w:after="40"/>
      </w:pPr>
      <w:r>
        <w:rPr>
          <w:rFonts w:ascii="微软雅黑" w:hAnsi="微软雅黑" w:eastAsia="微软雅黑"/>
          <w:b/>
          <w:color w:val="C00000"/>
          <w:sz w:val="21"/>
        </w:rPr>
        <w:t>正确答案：C</w:t>
      </w:r>
    </w:p>
    <w:p w14:paraId="402B935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【购买题库薇信：est258258】Type5路由中只会携带L3 VNI，不会携带L2 VNI</w:t>
      </w:r>
    </w:p>
    <w:p w14:paraId="060D3FF2">
      <w:pPr>
        <w:pBdr>
          <w:bottom w:val="single" w:color="D9D9D9" w:sz="6" w:space="1"/>
        </w:pBdr>
        <w:spacing w:before="80" w:after="160"/>
      </w:pPr>
    </w:p>
    <w:p w14:paraId="4BDB44CC">
      <w:pPr>
        <w:spacing w:after="40"/>
      </w:pPr>
      <w:r>
        <w:rPr>
          <w:rFonts w:ascii="微软雅黑" w:hAnsi="微软雅黑" w:eastAsia="微软雅黑"/>
          <w:b/>
          <w:color w:val="1F4E79"/>
          <w:sz w:val="21"/>
        </w:rPr>
        <w:t>144.【单选题】</w:t>
      </w:r>
      <w:r>
        <w:rPr>
          <w:rFonts w:ascii="微软雅黑" w:hAnsi="微软雅黑" w:eastAsia="微软雅黑"/>
          <w:sz w:val="21"/>
        </w:rPr>
        <w:t>以下描述中不可能是VRRP备份组双主故障原因的是哪一项？</w:t>
      </w:r>
    </w:p>
    <w:p w14:paraId="2E076581">
      <w:pPr>
        <w:spacing w:after="40"/>
        <w:ind w:left="360"/>
      </w:pPr>
      <w:r>
        <w:rPr>
          <w:rFonts w:ascii="微软雅黑" w:hAnsi="微软雅黑" w:eastAsia="微软雅黑"/>
          <w:b w:val="0"/>
          <w:sz w:val="21"/>
        </w:rPr>
        <w:t>A. Master设备1秒发送1个通告报文</w:t>
      </w:r>
    </w:p>
    <w:p w14:paraId="4F8C2D81">
      <w:pPr>
        <w:spacing w:after="40"/>
        <w:ind w:left="360"/>
      </w:pPr>
      <w:r>
        <w:rPr>
          <w:rFonts w:ascii="微软雅黑" w:hAnsi="微软雅黑" w:eastAsia="微软雅黑"/>
          <w:b w:val="0"/>
          <w:sz w:val="21"/>
        </w:rPr>
        <w:t>B. 两端的VRRP备份组ID不同</w:t>
      </w:r>
    </w:p>
    <w:p w14:paraId="2D7D7131">
      <w:pPr>
        <w:spacing w:after="40"/>
        <w:ind w:left="360"/>
      </w:pPr>
      <w:r>
        <w:rPr>
          <w:rFonts w:ascii="微软雅黑" w:hAnsi="微软雅黑" w:eastAsia="微软雅黑"/>
          <w:b w:val="0"/>
          <w:sz w:val="21"/>
        </w:rPr>
        <w:t>C. 传输VRRP通告报文的链路故障</w:t>
      </w:r>
    </w:p>
    <w:p w14:paraId="08258987">
      <w:pPr>
        <w:spacing w:after="40"/>
        <w:ind w:left="360"/>
      </w:pPr>
      <w:r>
        <w:rPr>
          <w:rFonts w:ascii="微软雅黑" w:hAnsi="微软雅黑" w:eastAsia="微软雅黑"/>
          <w:b w:val="0"/>
          <w:sz w:val="21"/>
        </w:rPr>
        <w:t>D. 低优先级的VRRP备份组将收到的VRRP通告报文作为非法报文丢弃</w:t>
      </w:r>
    </w:p>
    <w:p w14:paraId="1F856E39">
      <w:pPr>
        <w:spacing w:after="40"/>
      </w:pPr>
      <w:r>
        <w:rPr>
          <w:rFonts w:ascii="微软雅黑" w:hAnsi="微软雅黑" w:eastAsia="微软雅黑"/>
          <w:b/>
          <w:color w:val="C00000"/>
          <w:sz w:val="21"/>
        </w:rPr>
        <w:t>正确答案：A</w:t>
      </w:r>
    </w:p>
    <w:p w14:paraId="0DFDDCA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【购买题库薇信：est258258】Master设备每隔一秒发送一个通告报文，通告自己的优先级等信息给backup，维持当前主备状态</w:t>
      </w:r>
    </w:p>
    <w:p w14:paraId="38E6E27F">
      <w:pPr>
        <w:pBdr>
          <w:bottom w:val="single" w:color="D9D9D9" w:sz="6" w:space="1"/>
        </w:pBdr>
        <w:spacing w:before="80" w:after="160"/>
      </w:pPr>
    </w:p>
    <w:p w14:paraId="1C56E6C2">
      <w:pPr>
        <w:spacing w:after="40"/>
      </w:pPr>
      <w:r>
        <w:rPr>
          <w:rFonts w:ascii="微软雅黑" w:hAnsi="微软雅黑" w:eastAsia="微软雅黑"/>
          <w:b/>
          <w:color w:val="1F4E79"/>
          <w:sz w:val="21"/>
        </w:rPr>
        <w:t>145.【单选题】</w:t>
      </w:r>
      <w:r>
        <w:rPr>
          <w:rFonts w:ascii="微软雅黑" w:hAnsi="微软雅黑" w:eastAsia="微软雅黑"/>
          <w:sz w:val="21"/>
        </w:rPr>
        <w:t>通过BGP EVPN动态建立VXLAN隧道的场景中，BGP EVPN使用以下哪一项路由进行MAC地址通告、ARP信息通告以及IRB路由通告？</w:t>
      </w:r>
    </w:p>
    <w:p w14:paraId="1907FCC2">
      <w:pPr>
        <w:spacing w:after="40"/>
        <w:ind w:left="360"/>
      </w:pPr>
      <w:r>
        <w:rPr>
          <w:rFonts w:ascii="微软雅黑" w:hAnsi="微软雅黑" w:eastAsia="微软雅黑"/>
          <w:b w:val="0"/>
          <w:sz w:val="21"/>
        </w:rPr>
        <w:t>A. Type1</w:t>
      </w:r>
    </w:p>
    <w:p w14:paraId="5ADF220D">
      <w:pPr>
        <w:spacing w:after="40"/>
        <w:ind w:left="360"/>
      </w:pPr>
      <w:r>
        <w:rPr>
          <w:rFonts w:ascii="微软雅黑" w:hAnsi="微软雅黑" w:eastAsia="微软雅黑"/>
          <w:b w:val="0"/>
          <w:sz w:val="21"/>
        </w:rPr>
        <w:t>B. Type3</w:t>
      </w:r>
    </w:p>
    <w:p w14:paraId="2A6DFA66">
      <w:pPr>
        <w:spacing w:after="40"/>
        <w:ind w:left="360"/>
      </w:pPr>
      <w:r>
        <w:rPr>
          <w:rFonts w:ascii="微软雅黑" w:hAnsi="微软雅黑" w:eastAsia="微软雅黑"/>
          <w:b w:val="0"/>
          <w:sz w:val="21"/>
        </w:rPr>
        <w:t>C. Type4</w:t>
      </w:r>
    </w:p>
    <w:p w14:paraId="7FC00E32">
      <w:pPr>
        <w:spacing w:after="40"/>
        <w:ind w:left="360"/>
      </w:pPr>
      <w:r>
        <w:rPr>
          <w:rFonts w:ascii="微软雅黑" w:hAnsi="微软雅黑" w:eastAsia="微软雅黑"/>
          <w:b w:val="0"/>
          <w:sz w:val="21"/>
        </w:rPr>
        <w:t>D. Type2</w:t>
      </w:r>
    </w:p>
    <w:p w14:paraId="763B942A">
      <w:pPr>
        <w:spacing w:after="40"/>
      </w:pPr>
      <w:r>
        <w:rPr>
          <w:rFonts w:ascii="微软雅黑" w:hAnsi="微软雅黑" w:eastAsia="微软雅黑"/>
          <w:b/>
          <w:color w:val="C00000"/>
          <w:sz w:val="21"/>
        </w:rPr>
        <w:t>正确答案：D</w:t>
      </w:r>
    </w:p>
    <w:p w14:paraId="31AFDBF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【购买题库薇信：est258258】只有Type2的路由会进行主机MAC通告和主机ARP通告</w:t>
      </w:r>
    </w:p>
    <w:p w14:paraId="49A62F95">
      <w:pPr>
        <w:pBdr>
          <w:bottom w:val="single" w:color="D9D9D9" w:sz="6" w:space="1"/>
        </w:pBdr>
        <w:spacing w:before="80" w:after="160"/>
      </w:pPr>
    </w:p>
    <w:p w14:paraId="191D3858">
      <w:pPr>
        <w:spacing w:after="40"/>
      </w:pPr>
      <w:r>
        <w:rPr>
          <w:rFonts w:ascii="微软雅黑" w:hAnsi="微软雅黑" w:eastAsia="微软雅黑"/>
          <w:b/>
          <w:color w:val="1F4E79"/>
          <w:sz w:val="21"/>
        </w:rPr>
        <w:t>146.【单选题】</w:t>
      </w:r>
      <w:r>
        <w:rPr>
          <w:rFonts w:ascii="微软雅黑" w:hAnsi="微软雅黑" w:eastAsia="微软雅黑"/>
          <w:sz w:val="21"/>
        </w:rPr>
        <w:t>以下关于GRE隧道的描述中，错误的是哪一项？</w:t>
      </w:r>
    </w:p>
    <w:p w14:paraId="31E0086D">
      <w:pPr>
        <w:spacing w:after="40"/>
        <w:ind w:left="360"/>
      </w:pPr>
      <w:r>
        <w:rPr>
          <w:rFonts w:ascii="微软雅黑" w:hAnsi="微软雅黑" w:eastAsia="微软雅黑"/>
          <w:b w:val="0"/>
          <w:sz w:val="21"/>
        </w:rPr>
        <w:t>A. GRE可以封装IPv4单播报文</w:t>
      </w:r>
    </w:p>
    <w:p w14:paraId="2B3FE6A6">
      <w:pPr>
        <w:spacing w:after="40"/>
        <w:ind w:left="360"/>
      </w:pPr>
      <w:r>
        <w:rPr>
          <w:rFonts w:ascii="微软雅黑" w:hAnsi="微软雅黑" w:eastAsia="微软雅黑"/>
          <w:b w:val="0"/>
          <w:sz w:val="21"/>
        </w:rPr>
        <w:t>B. GRE实现机制简单，对隧道两端的设备负担较小</w:t>
      </w:r>
    </w:p>
    <w:p w14:paraId="66DDE8A6">
      <w:pPr>
        <w:spacing w:after="40"/>
        <w:ind w:left="360"/>
      </w:pPr>
      <w:r>
        <w:rPr>
          <w:rFonts w:ascii="微软雅黑" w:hAnsi="微软雅黑" w:eastAsia="微软雅黑"/>
          <w:b w:val="0"/>
          <w:sz w:val="21"/>
        </w:rPr>
        <w:t>C. GRE可以封装IPv6单播报文</w:t>
      </w:r>
    </w:p>
    <w:p w14:paraId="21DD98EA">
      <w:pPr>
        <w:spacing w:after="40"/>
        <w:ind w:left="360"/>
      </w:pPr>
      <w:r>
        <w:rPr>
          <w:rFonts w:ascii="微软雅黑" w:hAnsi="微软雅黑" w:eastAsia="微软雅黑"/>
          <w:b w:val="0"/>
          <w:sz w:val="21"/>
        </w:rPr>
        <w:t>D. GRE可以封装IPv6广播报文</w:t>
      </w:r>
    </w:p>
    <w:p w14:paraId="7B2A1BE6">
      <w:pPr>
        <w:spacing w:after="40"/>
      </w:pPr>
      <w:r>
        <w:rPr>
          <w:rFonts w:ascii="微软雅黑" w:hAnsi="微软雅黑" w:eastAsia="微软雅黑"/>
          <w:b/>
          <w:color w:val="C00000"/>
          <w:sz w:val="21"/>
        </w:rPr>
        <w:t>正确答案：D</w:t>
      </w:r>
    </w:p>
    <w:p w14:paraId="470DB19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【购买题库薇信：est258258】GRE隧道有明确的源地址和目的地址，可以支持单播报文的转发，无法进行广播报文的传递</w:t>
      </w:r>
    </w:p>
    <w:p w14:paraId="2EC3C3AF">
      <w:pPr>
        <w:pBdr>
          <w:bottom w:val="single" w:color="D9D9D9" w:sz="6" w:space="1"/>
        </w:pBdr>
        <w:spacing w:before="80" w:after="160"/>
      </w:pPr>
    </w:p>
    <w:p w14:paraId="02796F65">
      <w:pPr>
        <w:spacing w:after="40"/>
      </w:pPr>
      <w:r>
        <w:rPr>
          <w:rFonts w:ascii="微软雅黑" w:hAnsi="微软雅黑" w:eastAsia="微软雅黑"/>
          <w:b/>
          <w:color w:val="1F4E79"/>
          <w:sz w:val="21"/>
        </w:rPr>
        <w:t>147.【单选题】</w:t>
      </w:r>
      <w:r>
        <w:rPr>
          <w:rFonts w:ascii="微软雅黑" w:hAnsi="微软雅黑" w:eastAsia="微软雅黑"/>
          <w:sz w:val="21"/>
        </w:rPr>
        <w:t>某中小型网络中部署OSPF协议，当查看某台设备的路由表时发现只存在直连路由。以下哪一项操作不可能引起该故障？</w:t>
      </w:r>
    </w:p>
    <w:p w14:paraId="0A5F2077">
      <w:pPr>
        <w:spacing w:after="40"/>
        <w:ind w:left="360"/>
      </w:pPr>
      <w:r>
        <w:rPr>
          <w:rFonts w:ascii="微软雅黑" w:hAnsi="微软雅黑" w:eastAsia="微软雅黑"/>
          <w:b w:val="0"/>
          <w:sz w:val="21"/>
        </w:rPr>
        <w:t>A. 路由协议配置错误</w:t>
      </w:r>
    </w:p>
    <w:p w14:paraId="4CE254D2">
      <w:pPr>
        <w:spacing w:after="40"/>
        <w:ind w:left="360"/>
      </w:pPr>
      <w:r>
        <w:rPr>
          <w:rFonts w:ascii="微软雅黑" w:hAnsi="微软雅黑" w:eastAsia="微软雅黑"/>
          <w:b w:val="0"/>
          <w:sz w:val="21"/>
        </w:rPr>
        <w:t>B. 配置的用户权限过低</w:t>
      </w:r>
    </w:p>
    <w:p w14:paraId="0D072079">
      <w:pPr>
        <w:spacing w:after="40"/>
        <w:ind w:left="360"/>
      </w:pPr>
      <w:r>
        <w:rPr>
          <w:rFonts w:ascii="微软雅黑" w:hAnsi="微软雅黑" w:eastAsia="微软雅黑"/>
          <w:b w:val="0"/>
          <w:sz w:val="21"/>
        </w:rPr>
        <w:t>C. 路由策略配置有误</w:t>
      </w:r>
    </w:p>
    <w:p w14:paraId="7B28B2C4">
      <w:pPr>
        <w:spacing w:after="40"/>
        <w:ind w:left="360"/>
      </w:pPr>
      <w:r>
        <w:rPr>
          <w:rFonts w:ascii="微软雅黑" w:hAnsi="微软雅黑" w:eastAsia="微软雅黑"/>
          <w:b w:val="0"/>
          <w:sz w:val="21"/>
        </w:rPr>
        <w:t>D. 端口地址配置问题</w:t>
      </w:r>
    </w:p>
    <w:p w14:paraId="30A76DBF">
      <w:pPr>
        <w:spacing w:after="40"/>
      </w:pPr>
      <w:r>
        <w:rPr>
          <w:rFonts w:ascii="微软雅黑" w:hAnsi="微软雅黑" w:eastAsia="微软雅黑"/>
          <w:b/>
          <w:color w:val="C00000"/>
          <w:sz w:val="21"/>
        </w:rPr>
        <w:t>正确答案：B</w:t>
      </w:r>
    </w:p>
    <w:p w14:paraId="63FCAD7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【购买题库薇信：est258258】用户的权限不会影响表象的显示。</w:t>
      </w:r>
    </w:p>
    <w:p w14:paraId="307D398C">
      <w:pPr>
        <w:pBdr>
          <w:bottom w:val="single" w:color="D9D9D9" w:sz="6" w:space="1"/>
        </w:pBdr>
        <w:spacing w:before="80" w:after="160"/>
      </w:pPr>
    </w:p>
    <w:p w14:paraId="5040526C">
      <w:pPr>
        <w:spacing w:after="40"/>
      </w:pPr>
      <w:r>
        <w:rPr>
          <w:rFonts w:ascii="微软雅黑" w:hAnsi="微软雅黑" w:eastAsia="微软雅黑"/>
          <w:b/>
          <w:color w:val="1F4E79"/>
          <w:sz w:val="21"/>
        </w:rPr>
        <w:t>148.【单选题】</w:t>
      </w:r>
      <w:r>
        <w:rPr>
          <w:rFonts w:ascii="微软雅黑" w:hAnsi="微软雅黑" w:eastAsia="微软雅黑"/>
          <w:sz w:val="21"/>
        </w:rPr>
        <w:t>YANG是一种数据建模语言。以下关于YANG的描述，错误的是哪一项？</w:t>
      </w:r>
    </w:p>
    <w:p w14:paraId="695BFFCE">
      <w:pPr>
        <w:spacing w:after="40"/>
        <w:ind w:left="360"/>
      </w:pPr>
      <w:r>
        <w:rPr>
          <w:rFonts w:ascii="微软雅黑" w:hAnsi="微软雅黑" w:eastAsia="微软雅黑"/>
          <w:b w:val="0"/>
          <w:sz w:val="21"/>
        </w:rPr>
        <w:t>A. 可以和基于XML的语法的YIN(YANG Indepent Notation)模型无损转换</w:t>
      </w:r>
    </w:p>
    <w:p w14:paraId="765C2540">
      <w:pPr>
        <w:spacing w:after="40"/>
        <w:ind w:left="360"/>
      </w:pPr>
      <w:r>
        <w:rPr>
          <w:rFonts w:ascii="微软雅黑" w:hAnsi="微软雅黑" w:eastAsia="微软雅黑"/>
          <w:b w:val="0"/>
          <w:sz w:val="21"/>
        </w:rPr>
        <w:t>B. YANG模型的最终呈现是.yang为后缀的文件</w:t>
      </w:r>
    </w:p>
    <w:p w14:paraId="77B3479F">
      <w:pPr>
        <w:spacing w:after="40"/>
        <w:ind w:left="360"/>
      </w:pPr>
      <w:r>
        <w:rPr>
          <w:rFonts w:ascii="微软雅黑" w:hAnsi="微软雅黑" w:eastAsia="微软雅黑"/>
          <w:b w:val="0"/>
          <w:sz w:val="21"/>
        </w:rPr>
        <w:t>C. 只支持内置的数据类型，不允许扩展数据类型</w:t>
      </w:r>
    </w:p>
    <w:p w14:paraId="0FB7519B">
      <w:pPr>
        <w:spacing w:after="40"/>
        <w:ind w:left="360"/>
      </w:pPr>
      <w:r>
        <w:rPr>
          <w:rFonts w:ascii="微软雅黑" w:hAnsi="微软雅黑" w:eastAsia="微软雅黑"/>
          <w:b w:val="0"/>
          <w:sz w:val="21"/>
        </w:rPr>
        <w:t>D. 基于层次化的树状结构建模</w:t>
      </w:r>
    </w:p>
    <w:p w14:paraId="11760EAC">
      <w:pPr>
        <w:spacing w:after="40"/>
      </w:pPr>
      <w:r>
        <w:rPr>
          <w:rFonts w:ascii="微软雅黑" w:hAnsi="微软雅黑" w:eastAsia="微软雅黑"/>
          <w:b/>
          <w:color w:val="C00000"/>
          <w:sz w:val="21"/>
        </w:rPr>
        <w:t>正确答案：C</w:t>
      </w:r>
    </w:p>
    <w:p w14:paraId="2EAB789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 [图片]</w:t>
      </w:r>
    </w:p>
    <w:p w14:paraId="5391B9AD">
      <w:pPr>
        <w:pBdr>
          <w:bottom w:val="single" w:color="D9D9D9" w:sz="6" w:space="1"/>
        </w:pBdr>
        <w:spacing w:before="80" w:after="160"/>
      </w:pPr>
    </w:p>
    <w:p w14:paraId="4EF16476">
      <w:pPr>
        <w:spacing w:after="40"/>
      </w:pPr>
      <w:r>
        <w:rPr>
          <w:rFonts w:ascii="微软雅黑" w:hAnsi="微软雅黑" w:eastAsia="微软雅黑"/>
          <w:b/>
          <w:color w:val="1F4E79"/>
          <w:sz w:val="21"/>
        </w:rPr>
        <w:t>149.【单选题】</w:t>
      </w:r>
      <w:r>
        <w:rPr>
          <w:rFonts w:ascii="微软雅黑" w:hAnsi="微软雅黑" w:eastAsia="微软雅黑"/>
          <w:sz w:val="21"/>
        </w:rPr>
        <w:t>IPsec SA(SecurityAssociation，安全联盟)有两种生成方式，分别是手工方式和IKE自动协商方式。以下关于这两种方式的描述中，错误的是哪一项？</w:t>
      </w:r>
    </w:p>
    <w:p w14:paraId="731C8221">
      <w:pPr>
        <w:spacing w:after="40"/>
        <w:ind w:left="360"/>
      </w:pPr>
      <w:r>
        <w:rPr>
          <w:rFonts w:ascii="微软雅黑" w:hAnsi="微软雅黑" w:eastAsia="微软雅黑"/>
          <w:b w:val="0"/>
          <w:sz w:val="21"/>
        </w:rPr>
        <w:t>A. 手工方式和IKE方式建立的SA都支持动态刷新</w:t>
      </w:r>
    </w:p>
    <w:p w14:paraId="1B91E9B6">
      <w:pPr>
        <w:spacing w:after="40"/>
        <w:ind w:left="360"/>
      </w:pPr>
      <w:r>
        <w:rPr>
          <w:rFonts w:ascii="微软雅黑" w:hAnsi="微软雅黑" w:eastAsia="微软雅黑"/>
          <w:b w:val="0"/>
          <w:sz w:val="21"/>
        </w:rPr>
        <w:t>B. IKE方式建立的SA，其生存周期由双方配置的生存周期参数控制</w:t>
      </w:r>
    </w:p>
    <w:p w14:paraId="638E9E7D">
      <w:pPr>
        <w:spacing w:after="40"/>
        <w:ind w:left="360"/>
      </w:pPr>
      <w:r>
        <w:rPr>
          <w:rFonts w:ascii="微软雅黑" w:hAnsi="微软雅黑" w:eastAsia="微软雅黑"/>
          <w:b w:val="0"/>
          <w:sz w:val="21"/>
        </w:rPr>
        <w:t>C. 手工方式下，建立SA所需的全部参数包括加密/验证的密钥等，都需要用户手工配置</w:t>
      </w:r>
    </w:p>
    <w:p w14:paraId="1A083A49">
      <w:pPr>
        <w:spacing w:after="40"/>
        <w:ind w:left="360"/>
      </w:pPr>
      <w:r>
        <w:rPr>
          <w:rFonts w:ascii="微软雅黑" w:hAnsi="微软雅黑" w:eastAsia="微软雅黑"/>
          <w:b w:val="0"/>
          <w:sz w:val="21"/>
        </w:rPr>
        <w:t>D. IKE方式下，建立SA需要的加密/验证的密钥是通过DH算法生成的</w:t>
      </w:r>
    </w:p>
    <w:p w14:paraId="71F8629E">
      <w:pPr>
        <w:spacing w:after="40"/>
      </w:pPr>
      <w:r>
        <w:rPr>
          <w:rFonts w:ascii="微软雅黑" w:hAnsi="微软雅黑" w:eastAsia="微软雅黑"/>
          <w:b/>
          <w:color w:val="C00000"/>
          <w:sz w:val="21"/>
        </w:rPr>
        <w:t>正确答案：A</w:t>
      </w:r>
    </w:p>
    <w:p w14:paraId="1B943A1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【购买题库薇信：est258258】手工方式的SA不支持动态刷新。</w:t>
      </w:r>
    </w:p>
    <w:p w14:paraId="215E2DA5">
      <w:pPr>
        <w:pBdr>
          <w:bottom w:val="single" w:color="D9D9D9" w:sz="6" w:space="1"/>
        </w:pBdr>
        <w:spacing w:before="80" w:after="160"/>
      </w:pPr>
    </w:p>
    <w:p w14:paraId="09372E81">
      <w:pPr>
        <w:spacing w:after="40"/>
      </w:pPr>
      <w:r>
        <w:rPr>
          <w:rFonts w:ascii="微软雅黑" w:hAnsi="微软雅黑" w:eastAsia="微软雅黑"/>
          <w:b/>
          <w:color w:val="1F4E79"/>
          <w:sz w:val="21"/>
        </w:rPr>
        <w:t>150.【单选题】</w:t>
      </w:r>
      <w:r>
        <w:rPr>
          <w:rFonts w:ascii="微软雅黑" w:hAnsi="微软雅黑" w:eastAsia="微软雅黑"/>
          <w:sz w:val="21"/>
        </w:rPr>
        <w:t>在通过控制器动态建立SR Policy隧道场景中，以下关于SR Policy方案架构的描述，错误的是哪一项？</w:t>
      </w:r>
    </w:p>
    <w:p w14:paraId="612690B7">
      <w:pPr>
        <w:spacing w:after="40"/>
        <w:ind w:left="360"/>
      </w:pPr>
      <w:r>
        <w:rPr>
          <w:rFonts w:ascii="微软雅黑" w:hAnsi="微软雅黑" w:eastAsia="微软雅黑"/>
          <w:b w:val="0"/>
          <w:sz w:val="21"/>
        </w:rPr>
        <w:t>A. 控制器通过NETCONF下发业务接口、路由策略等配置控</w:t>
      </w:r>
    </w:p>
    <w:p w14:paraId="69E73F00">
      <w:pPr>
        <w:spacing w:after="40"/>
        <w:ind w:left="360"/>
      </w:pPr>
      <w:r>
        <w:rPr>
          <w:rFonts w:ascii="微软雅黑" w:hAnsi="微软雅黑" w:eastAsia="微软雅黑"/>
          <w:b w:val="0"/>
          <w:sz w:val="21"/>
        </w:rPr>
        <w:t>B. 制器通过Telemetry下发SRv6 SID等信息，构建设备SID表项</w:t>
      </w:r>
    </w:p>
    <w:p w14:paraId="120F764F">
      <w:pPr>
        <w:spacing w:after="40"/>
        <w:ind w:left="360"/>
      </w:pPr>
      <w:r>
        <w:rPr>
          <w:rFonts w:ascii="微软雅黑" w:hAnsi="微软雅黑" w:eastAsia="微软雅黑"/>
          <w:b w:val="0"/>
          <w:sz w:val="21"/>
        </w:rPr>
        <w:t>C. 控制器通过BGP IPv6 SR Policy下发SR Policy的color、headend、endpoint等信息</w:t>
      </w:r>
    </w:p>
    <w:p w14:paraId="1BD95EB4">
      <w:pPr>
        <w:spacing w:after="40"/>
        <w:ind w:left="360"/>
      </w:pPr>
      <w:r>
        <w:rPr>
          <w:rFonts w:ascii="微软雅黑" w:hAnsi="微软雅黑" w:eastAsia="微软雅黑"/>
          <w:b w:val="0"/>
          <w:sz w:val="21"/>
        </w:rPr>
        <w:t>D. 控制器通过BGP-LS收集隧道拓扑信息，计算SR Policy路径</w:t>
      </w:r>
    </w:p>
    <w:p w14:paraId="19597183">
      <w:pPr>
        <w:spacing w:after="40"/>
      </w:pPr>
      <w:r>
        <w:rPr>
          <w:rFonts w:ascii="微软雅黑" w:hAnsi="微软雅黑" w:eastAsia="微软雅黑"/>
          <w:b/>
          <w:color w:val="C00000"/>
          <w:sz w:val="21"/>
        </w:rPr>
        <w:t>正确答案：B</w:t>
      </w:r>
    </w:p>
    <w:p w14:paraId="168B0BC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【购买题库薇信：est258258】在华为SR Policy解决方案架构中，包含BGP-LS、BGP SR Policy和NETCONF三个关键协议：(1)BGP-LS收集隧道拓扑、网络带宽、链路时延等信息并上报隧道状态，用于控制器计算SR Policy路径和隧道状态呈现。(2)BGP SR Policy用于控制器下发SR Policy信息(color、headend、endpoint等)。(3)NETCONF用于下发业务接口、路由策略(添加Color属性)等其他配置。</w:t>
      </w:r>
    </w:p>
    <w:p w14:paraId="7CA61F89">
      <w:pPr>
        <w:pBdr>
          <w:bottom w:val="single" w:color="D9D9D9" w:sz="6" w:space="1"/>
        </w:pBdr>
        <w:spacing w:before="80" w:after="160"/>
      </w:pPr>
    </w:p>
    <w:p w14:paraId="1EEF1856">
      <w:pPr>
        <w:spacing w:after="40"/>
      </w:pPr>
      <w:r>
        <w:rPr>
          <w:rFonts w:ascii="微软雅黑" w:hAnsi="微软雅黑" w:eastAsia="微软雅黑"/>
          <w:b/>
          <w:color w:val="1F4E79"/>
          <w:sz w:val="21"/>
        </w:rPr>
        <w:t>151.【单选题】</w:t>
      </w:r>
      <w:r>
        <w:rPr>
          <w:rFonts w:ascii="微软雅黑" w:hAnsi="微软雅黑" w:eastAsia="微软雅黑"/>
          <w:sz w:val="21"/>
        </w:rPr>
        <w:t>华为SD-WAN解决方案中CPE与独立部署的RR之间建立的是以下哪一项通道？</w:t>
      </w:r>
    </w:p>
    <w:p w14:paraId="2935F3A9">
      <w:pPr>
        <w:spacing w:after="40"/>
        <w:ind w:left="360"/>
      </w:pPr>
      <w:r>
        <w:rPr>
          <w:rFonts w:ascii="微软雅黑" w:hAnsi="微软雅黑" w:eastAsia="微软雅黑"/>
          <w:b w:val="0"/>
          <w:sz w:val="21"/>
        </w:rPr>
        <w:t>A. 认证通道</w:t>
      </w:r>
    </w:p>
    <w:p w14:paraId="1C556775">
      <w:pPr>
        <w:spacing w:after="40"/>
        <w:ind w:left="360"/>
      </w:pPr>
      <w:r>
        <w:rPr>
          <w:rFonts w:ascii="微软雅黑" w:hAnsi="微软雅黑" w:eastAsia="微软雅黑"/>
          <w:b w:val="0"/>
          <w:sz w:val="21"/>
        </w:rPr>
        <w:t>B. 控制通道</w:t>
      </w:r>
    </w:p>
    <w:p w14:paraId="2D20CD14">
      <w:pPr>
        <w:spacing w:after="40"/>
        <w:ind w:left="360"/>
      </w:pPr>
      <w:r>
        <w:rPr>
          <w:rFonts w:ascii="微软雅黑" w:hAnsi="微软雅黑" w:eastAsia="微软雅黑"/>
          <w:b w:val="0"/>
          <w:sz w:val="21"/>
        </w:rPr>
        <w:t>C. 管理通道</w:t>
      </w:r>
    </w:p>
    <w:p w14:paraId="16EBCF57">
      <w:pPr>
        <w:spacing w:after="40"/>
        <w:ind w:left="360"/>
      </w:pPr>
      <w:r>
        <w:rPr>
          <w:rFonts w:ascii="微软雅黑" w:hAnsi="微软雅黑" w:eastAsia="微软雅黑"/>
          <w:b w:val="0"/>
          <w:sz w:val="21"/>
        </w:rPr>
        <w:t>D. 数据通道</w:t>
      </w:r>
    </w:p>
    <w:p w14:paraId="774F8D75">
      <w:pPr>
        <w:spacing w:after="40"/>
      </w:pPr>
      <w:r>
        <w:rPr>
          <w:rFonts w:ascii="微软雅黑" w:hAnsi="微软雅黑" w:eastAsia="微软雅黑"/>
          <w:b/>
          <w:color w:val="C00000"/>
          <w:sz w:val="21"/>
        </w:rPr>
        <w:t>正确答案：B</w:t>
      </w:r>
    </w:p>
    <w:p w14:paraId="17336A5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【购买题库薇信：est258258】华为SD-WAN解决方案通过三种通道实现灵活组网。管理通道：iMaster NCE通过Netconf与所有设备建立管理通道连接，进行整网的网元管理和业务编排。控制通道：EDGE与RR之间建立控制通道。引入集中的控制机制，RR负责分支站点间业务路由的集中控制和分发。使用增强的BGP EVPN协议，实现租户VPN路由和下一跳信息分离承载和IPsec隧道的SA协商功能。数据通道：EDGE之间建立数据通道。</w:t>
      </w:r>
    </w:p>
    <w:p w14:paraId="69B37B33">
      <w:pPr>
        <w:pBdr>
          <w:bottom w:val="single" w:color="D9D9D9" w:sz="6" w:space="1"/>
        </w:pBdr>
        <w:spacing w:before="80" w:after="160"/>
      </w:pPr>
    </w:p>
    <w:p w14:paraId="118FA2BD">
      <w:pPr>
        <w:spacing w:after="40"/>
      </w:pPr>
      <w:r>
        <w:rPr>
          <w:rFonts w:ascii="微软雅黑" w:hAnsi="微软雅黑" w:eastAsia="微软雅黑"/>
          <w:b/>
          <w:color w:val="1F4E79"/>
          <w:sz w:val="21"/>
        </w:rPr>
        <w:t>152.【单选题】</w:t>
      </w:r>
      <w:r>
        <w:rPr>
          <w:rFonts w:ascii="微软雅黑" w:hAnsi="微软雅黑" w:eastAsia="微软雅黑"/>
          <w:sz w:val="21"/>
        </w:rPr>
        <w:t>通过iMasterNCE-Campus部署的虚拟化园区网络场景中，以下关于“添加设备”的描述中，错误的是哪一项？</w:t>
      </w:r>
    </w:p>
    <w:p w14:paraId="0E138387">
      <w:pPr>
        <w:spacing w:after="40"/>
        <w:ind w:left="360"/>
      </w:pPr>
      <w:r>
        <w:rPr>
          <w:rFonts w:ascii="微软雅黑" w:hAnsi="微软雅黑" w:eastAsia="微软雅黑"/>
          <w:b w:val="0"/>
          <w:sz w:val="21"/>
        </w:rPr>
        <w:t>A. iMaster NCE-Campus支持通过设备角色添加设备</w:t>
      </w:r>
    </w:p>
    <w:p w14:paraId="6FA88E0B">
      <w:pPr>
        <w:spacing w:after="40"/>
        <w:ind w:left="360"/>
      </w:pPr>
      <w:r>
        <w:rPr>
          <w:rFonts w:ascii="微软雅黑" w:hAnsi="微软雅黑" w:eastAsia="微软雅黑"/>
          <w:b w:val="0"/>
          <w:sz w:val="21"/>
        </w:rPr>
        <w:t>B. iMaster NCE-Campus支持批量添加设备</w:t>
      </w:r>
    </w:p>
    <w:p w14:paraId="08169E29">
      <w:pPr>
        <w:spacing w:after="40"/>
        <w:ind w:left="360"/>
      </w:pPr>
      <w:r>
        <w:rPr>
          <w:rFonts w:ascii="微软雅黑" w:hAnsi="微软雅黑" w:eastAsia="微软雅黑"/>
          <w:b w:val="0"/>
          <w:sz w:val="21"/>
        </w:rPr>
        <w:t>C. iMaster NCE-Campus支持通过设备类型添加设备</w:t>
      </w:r>
    </w:p>
    <w:p w14:paraId="374C1131">
      <w:pPr>
        <w:spacing w:after="40"/>
        <w:ind w:left="360"/>
      </w:pPr>
      <w:r>
        <w:rPr>
          <w:rFonts w:ascii="微软雅黑" w:hAnsi="微软雅黑" w:eastAsia="微软雅黑"/>
          <w:b w:val="0"/>
          <w:sz w:val="21"/>
        </w:rPr>
        <w:t>D. iMaster NCE-Campus支持通过设备ESN码添加设备</w:t>
      </w:r>
    </w:p>
    <w:p w14:paraId="13D537F6">
      <w:pPr>
        <w:spacing w:after="40"/>
      </w:pPr>
      <w:r>
        <w:rPr>
          <w:rFonts w:ascii="微软雅黑" w:hAnsi="微软雅黑" w:eastAsia="微软雅黑"/>
          <w:b/>
          <w:color w:val="C00000"/>
          <w:sz w:val="21"/>
        </w:rPr>
        <w:t>正确答案：A</w:t>
      </w:r>
    </w:p>
    <w:p w14:paraId="4C11DB1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【购买题库薇信：est258258】iMaster NCE-Campus支持通过设备类型、设备ESN码或批量添加设备。</w:t>
      </w:r>
    </w:p>
    <w:p w14:paraId="127D096E">
      <w:pPr>
        <w:pBdr>
          <w:bottom w:val="single" w:color="D9D9D9" w:sz="6" w:space="1"/>
        </w:pBdr>
        <w:spacing w:before="80" w:after="160"/>
      </w:pPr>
    </w:p>
    <w:p w14:paraId="14534E3C">
      <w:pPr>
        <w:spacing w:after="40"/>
      </w:pPr>
      <w:r>
        <w:rPr>
          <w:rFonts w:ascii="微软雅黑" w:hAnsi="微软雅黑" w:eastAsia="微软雅黑"/>
          <w:b/>
          <w:color w:val="1F4E79"/>
          <w:sz w:val="21"/>
        </w:rPr>
        <w:t>153.【单选题】</w:t>
      </w:r>
      <w:r>
        <w:rPr>
          <w:rFonts w:ascii="微软雅黑" w:hAnsi="微软雅黑" w:eastAsia="微软雅黑"/>
          <w:sz w:val="21"/>
        </w:rPr>
        <w:t>NETCONF协议提供一套管理网络设备的机制。NETCONF的操作对象是网络设备的配置库，以下对配置库的描述，错误的是哪一项？</w:t>
      </w:r>
    </w:p>
    <w:p w14:paraId="398F583B">
      <w:pPr>
        <w:spacing w:after="40"/>
        <w:ind w:left="360"/>
      </w:pPr>
      <w:r>
        <w:rPr>
          <w:rFonts w:ascii="微软雅黑" w:hAnsi="微软雅黑" w:eastAsia="微软雅黑"/>
          <w:b w:val="0"/>
          <w:sz w:val="21"/>
        </w:rPr>
        <w:t>A. &lt;；commit&gt;；会提交启动配置库中的配置成为运行配置库中的配置</w:t>
      </w:r>
    </w:p>
    <w:p w14:paraId="5B08214F">
      <w:pPr>
        <w:spacing w:after="40"/>
        <w:ind w:left="360"/>
      </w:pPr>
      <w:r>
        <w:rPr>
          <w:rFonts w:ascii="微软雅黑" w:hAnsi="微软雅黑" w:eastAsia="微软雅黑"/>
          <w:b w:val="0"/>
          <w:sz w:val="21"/>
        </w:rPr>
        <w:t>B. 网络设备的配置库可以分为候选配置库、运行配置库、启动配置库</w:t>
      </w:r>
    </w:p>
    <w:p w14:paraId="2DC14480">
      <w:pPr>
        <w:spacing w:after="40"/>
        <w:ind w:left="360"/>
      </w:pPr>
      <w:r>
        <w:rPr>
          <w:rFonts w:ascii="微软雅黑" w:hAnsi="微软雅黑" w:eastAsia="微软雅黑"/>
          <w:b w:val="0"/>
          <w:sz w:val="21"/>
        </w:rPr>
        <w:t>C. &lt;；validate&gt;；是对候选配置库的操作</w:t>
      </w:r>
    </w:p>
    <w:p w14:paraId="17B29916">
      <w:pPr>
        <w:spacing w:after="40"/>
        <w:ind w:left="360"/>
      </w:pPr>
      <w:r>
        <w:rPr>
          <w:rFonts w:ascii="微软雅黑" w:hAnsi="微软雅黑" w:eastAsia="微软雅黑"/>
          <w:b w:val="0"/>
          <w:sz w:val="21"/>
        </w:rPr>
        <w:t>D. &lt;；delete-config&gt;；是对启动配置库的操作</w:t>
      </w:r>
    </w:p>
    <w:p w14:paraId="68EF002C">
      <w:pPr>
        <w:spacing w:after="40"/>
      </w:pPr>
      <w:r>
        <w:rPr>
          <w:rFonts w:ascii="微软雅黑" w:hAnsi="微软雅黑" w:eastAsia="微软雅黑"/>
          <w:b/>
          <w:color w:val="C00000"/>
          <w:sz w:val="21"/>
        </w:rPr>
        <w:t>正确答案：A</w:t>
      </w:r>
    </w:p>
    <w:p w14:paraId="043680F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【购买题库薇信：est258258】commit是候选配置库向运行配置库提交</w:t>
      </w:r>
    </w:p>
    <w:p w14:paraId="49E3AB6A">
      <w:pPr>
        <w:pBdr>
          <w:bottom w:val="single" w:color="D9D9D9" w:sz="6" w:space="1"/>
        </w:pBdr>
        <w:spacing w:before="80" w:after="160"/>
      </w:pPr>
    </w:p>
    <w:p w14:paraId="2AC79A0F">
      <w:pPr>
        <w:spacing w:after="40"/>
      </w:pPr>
      <w:r>
        <w:rPr>
          <w:rFonts w:ascii="微软雅黑" w:hAnsi="微软雅黑" w:eastAsia="微软雅黑"/>
          <w:b/>
          <w:color w:val="1F4E79"/>
          <w:sz w:val="21"/>
        </w:rPr>
        <w:t>154.【单选题】</w:t>
      </w:r>
      <w:r>
        <w:rPr>
          <w:rFonts w:ascii="微软雅黑" w:hAnsi="微软雅黑" w:eastAsia="微软雅黑"/>
          <w:sz w:val="21"/>
        </w:rPr>
        <w:t>在SSH连接建立的过程中，通信双方进行版本协商。双方发送的版本协商报文不包含以下哪一项数据？</w:t>
      </w:r>
    </w:p>
    <w:p w14:paraId="77FA4709">
      <w:pPr>
        <w:spacing w:after="40"/>
        <w:ind w:left="360"/>
      </w:pPr>
      <w:r>
        <w:rPr>
          <w:rFonts w:ascii="微软雅黑" w:hAnsi="微软雅黑" w:eastAsia="微软雅黑"/>
          <w:b w:val="0"/>
          <w:sz w:val="21"/>
        </w:rPr>
        <w:t>A. 次协议版本号</w:t>
      </w:r>
    </w:p>
    <w:p w14:paraId="68974061">
      <w:pPr>
        <w:spacing w:after="40"/>
        <w:ind w:left="360"/>
      </w:pPr>
      <w:r>
        <w:rPr>
          <w:rFonts w:ascii="微软雅黑" w:hAnsi="微软雅黑" w:eastAsia="微软雅黑"/>
          <w:b w:val="0"/>
          <w:sz w:val="21"/>
        </w:rPr>
        <w:t>B. 客户端设备类型</w:t>
      </w:r>
    </w:p>
    <w:p w14:paraId="19EADFC7">
      <w:pPr>
        <w:spacing w:after="40"/>
        <w:ind w:left="360"/>
      </w:pPr>
      <w:r>
        <w:rPr>
          <w:rFonts w:ascii="微软雅黑" w:hAnsi="微软雅黑" w:eastAsia="微软雅黑"/>
          <w:b w:val="0"/>
          <w:sz w:val="21"/>
        </w:rPr>
        <w:t>C. 软件版本号</w:t>
      </w:r>
    </w:p>
    <w:p w14:paraId="40626225">
      <w:pPr>
        <w:spacing w:after="40"/>
        <w:ind w:left="360"/>
      </w:pPr>
      <w:r>
        <w:rPr>
          <w:rFonts w:ascii="微软雅黑" w:hAnsi="微软雅黑" w:eastAsia="微软雅黑"/>
          <w:b w:val="0"/>
          <w:sz w:val="21"/>
        </w:rPr>
        <w:t>D. 协议版本号</w:t>
      </w:r>
    </w:p>
    <w:p w14:paraId="64F22891">
      <w:pPr>
        <w:spacing w:after="40"/>
      </w:pPr>
      <w:r>
        <w:rPr>
          <w:rFonts w:ascii="微软雅黑" w:hAnsi="微软雅黑" w:eastAsia="微软雅黑"/>
          <w:b/>
          <w:color w:val="C00000"/>
          <w:sz w:val="21"/>
        </w:rPr>
        <w:t>正确答案：B</w:t>
      </w:r>
    </w:p>
    <w:p w14:paraId="5975A71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【购买题库薇信：est258258】在SSH连接建立的过程中，服务端打开端口22，等待客户连接。 客户端向服务端发起TCP连接，双方完成握手并建立连接。</w:t>
      </w:r>
    </w:p>
    <w:p w14:paraId="54C3D3A4">
      <w:pPr>
        <w:spacing w:after="40"/>
      </w:pPr>
      <w:r>
        <w:rPr>
          <w:rFonts w:ascii="微软雅黑" w:hAnsi="微软雅黑" w:eastAsia="微软雅黑"/>
          <w:color w:val="404040"/>
          <w:sz w:val="20"/>
        </w:rPr>
        <w:t>客户端向服务端发送第一个报文，包括版本标志字符串，格式为 “协议版本号 次协议版本号 软件版本号”。 服务端收到报文后，解析协议版本号，如果客户端的协议版本号比自己的低，且服务端能支持客户端的低版本，就使用客户端的协议号，否则使用自己的协议版本号。</w:t>
      </w:r>
    </w:p>
    <w:p w14:paraId="3A69EA44">
      <w:pPr>
        <w:pBdr>
          <w:bottom w:val="single" w:color="D9D9D9" w:sz="6" w:space="1"/>
        </w:pBdr>
        <w:spacing w:before="80" w:after="160"/>
      </w:pPr>
    </w:p>
    <w:p w14:paraId="43B5FA42">
      <w:pPr>
        <w:spacing w:after="40"/>
      </w:pPr>
      <w:r>
        <w:rPr>
          <w:rFonts w:ascii="微软雅黑" w:hAnsi="微软雅黑" w:eastAsia="微软雅黑"/>
          <w:b/>
          <w:color w:val="1F4E79"/>
          <w:sz w:val="21"/>
        </w:rPr>
        <w:t>155.【单选题】</w:t>
      </w:r>
      <w:r>
        <w:rPr>
          <w:rFonts w:ascii="微软雅黑" w:hAnsi="微软雅黑" w:eastAsia="微软雅黑"/>
          <w:sz w:val="21"/>
        </w:rPr>
        <w:t>SSH连接建立需要依次经历多个阶段，以下描述正确的是哪一项？</w:t>
      </w:r>
    </w:p>
    <w:p w14:paraId="74476B59">
      <w:pPr>
        <w:spacing w:after="40"/>
        <w:ind w:left="360"/>
      </w:pPr>
      <w:r>
        <w:rPr>
          <w:rFonts w:ascii="微软雅黑" w:hAnsi="微软雅黑" w:eastAsia="微软雅黑"/>
          <w:b w:val="0"/>
          <w:sz w:val="21"/>
        </w:rPr>
        <w:t>A. 版本协商阶段、用户认证阶段、密钥交换阶段、算法协商阶段、会话交互阶段</w:t>
      </w:r>
    </w:p>
    <w:p w14:paraId="270F7883">
      <w:pPr>
        <w:spacing w:after="40"/>
        <w:ind w:left="360"/>
      </w:pPr>
      <w:r>
        <w:rPr>
          <w:rFonts w:ascii="微软雅黑" w:hAnsi="微软雅黑" w:eastAsia="微软雅黑"/>
          <w:b w:val="0"/>
          <w:sz w:val="21"/>
        </w:rPr>
        <w:t>B. 版本协商阶段、用户认证阶段、算法协商阶段、密钥交换阶段、会话交互阶段</w:t>
      </w:r>
    </w:p>
    <w:p w14:paraId="6A676DD4">
      <w:pPr>
        <w:spacing w:after="40"/>
        <w:ind w:left="360"/>
      </w:pPr>
      <w:r>
        <w:rPr>
          <w:rFonts w:ascii="微软雅黑" w:hAnsi="微软雅黑" w:eastAsia="微软雅黑"/>
          <w:b w:val="0"/>
          <w:sz w:val="21"/>
        </w:rPr>
        <w:t>C. 版本协商阶段、密钥交换阶段、算法协商阶段、用户认证阶段、会话交互阶段</w:t>
      </w:r>
    </w:p>
    <w:p w14:paraId="52607BF7">
      <w:pPr>
        <w:spacing w:after="40"/>
        <w:ind w:left="360"/>
      </w:pPr>
      <w:r>
        <w:rPr>
          <w:rFonts w:ascii="微软雅黑" w:hAnsi="微软雅黑" w:eastAsia="微软雅黑"/>
          <w:b w:val="0"/>
          <w:sz w:val="21"/>
        </w:rPr>
        <w:t>D. 版本协商阶段、算法协商阶段、密钥交换阶段、用户认证阶段、会话交互阶段</w:t>
      </w:r>
    </w:p>
    <w:p w14:paraId="0D9840D6">
      <w:pPr>
        <w:spacing w:after="40"/>
      </w:pPr>
      <w:r>
        <w:rPr>
          <w:rFonts w:ascii="微软雅黑" w:hAnsi="微软雅黑" w:eastAsia="微软雅黑"/>
          <w:b/>
          <w:color w:val="C00000"/>
          <w:sz w:val="21"/>
        </w:rPr>
        <w:t>正确答案：D</w:t>
      </w:r>
    </w:p>
    <w:p w14:paraId="31B6943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【购买题库薇信：est258258】在整个通讯过程中，为实现SSH的安全连接，服务器端与客户端要经历如下五个阶段：</w:t>
      </w:r>
    </w:p>
    <w:p w14:paraId="79948D7D">
      <w:pPr>
        <w:spacing w:after="40"/>
      </w:pPr>
      <w:r>
        <w:rPr>
          <w:rFonts w:ascii="微软雅黑" w:hAnsi="微软雅黑" w:eastAsia="微软雅黑"/>
          <w:color w:val="404040"/>
          <w:sz w:val="20"/>
        </w:rPr>
        <w:t>版本协商阶段、算法协商阶段、密钥交换阶段、用户认证阶段、会话交互阶段</w:t>
      </w:r>
    </w:p>
    <w:p w14:paraId="69A3ECE6">
      <w:pPr>
        <w:pBdr>
          <w:bottom w:val="single" w:color="D9D9D9" w:sz="6" w:space="1"/>
        </w:pBdr>
        <w:spacing w:before="80" w:after="160"/>
      </w:pPr>
    </w:p>
    <w:p w14:paraId="18F7317B">
      <w:pPr>
        <w:spacing w:after="40"/>
      </w:pPr>
      <w:r>
        <w:rPr>
          <w:rFonts w:ascii="微软雅黑" w:hAnsi="微软雅黑" w:eastAsia="微软雅黑"/>
          <w:b/>
          <w:color w:val="1F4E79"/>
          <w:sz w:val="21"/>
        </w:rPr>
        <w:t>156.【单选题】</w:t>
      </w:r>
      <w:r>
        <w:rPr>
          <w:rFonts w:ascii="微软雅黑" w:hAnsi="微软雅黑" w:eastAsia="微软雅黑"/>
          <w:sz w:val="21"/>
        </w:rPr>
        <w:t>BGP协议的ORF功能可以控制邻居发送的路由条目，为了达到该目的，BGP路由器需要使用以下哪些工具？</w:t>
      </w:r>
    </w:p>
    <w:p w14:paraId="110E4363">
      <w:pPr>
        <w:spacing w:after="40"/>
        <w:ind w:left="360"/>
      </w:pPr>
      <w:r>
        <w:rPr>
          <w:rFonts w:ascii="微软雅黑" w:hAnsi="微软雅黑" w:eastAsia="微软雅黑"/>
          <w:b w:val="0"/>
          <w:sz w:val="21"/>
        </w:rPr>
        <w:t>A. IP Prefix List</w:t>
      </w:r>
    </w:p>
    <w:p w14:paraId="5A1F0C9F">
      <w:pPr>
        <w:spacing w:after="40"/>
        <w:ind w:left="360"/>
      </w:pPr>
      <w:r>
        <w:rPr>
          <w:rFonts w:ascii="微软雅黑" w:hAnsi="微软雅黑" w:eastAsia="微软雅黑"/>
          <w:b w:val="0"/>
          <w:sz w:val="21"/>
        </w:rPr>
        <w:t>B. ACL</w:t>
      </w:r>
    </w:p>
    <w:p w14:paraId="43C20069">
      <w:pPr>
        <w:spacing w:after="40"/>
        <w:ind w:left="360"/>
      </w:pPr>
      <w:r>
        <w:rPr>
          <w:rFonts w:ascii="微软雅黑" w:hAnsi="微软雅黑" w:eastAsia="微软雅黑"/>
          <w:b w:val="0"/>
          <w:sz w:val="21"/>
        </w:rPr>
        <w:t>C. Router-Policy</w:t>
      </w:r>
    </w:p>
    <w:p w14:paraId="4A552788">
      <w:pPr>
        <w:spacing w:after="40"/>
        <w:ind w:left="360"/>
      </w:pPr>
      <w:r>
        <w:rPr>
          <w:rFonts w:ascii="微软雅黑" w:hAnsi="微软雅黑" w:eastAsia="微软雅黑"/>
          <w:b w:val="0"/>
          <w:sz w:val="21"/>
        </w:rPr>
        <w:t>D. Filter-Policy</w:t>
      </w:r>
    </w:p>
    <w:p w14:paraId="3CD7F0B1">
      <w:pPr>
        <w:spacing w:after="40"/>
      </w:pPr>
      <w:r>
        <w:rPr>
          <w:rFonts w:ascii="微软雅黑" w:hAnsi="微软雅黑" w:eastAsia="微软雅黑"/>
          <w:b/>
          <w:color w:val="C00000"/>
          <w:sz w:val="21"/>
        </w:rPr>
        <w:t>正确答案：A</w:t>
      </w:r>
    </w:p>
    <w:p w14:paraId="26F8368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【购买题库薇信：est258258】BGP中的ORF功能可以使用的过滤工具为IP Prefix List。</w:t>
      </w:r>
    </w:p>
    <w:p w14:paraId="363B615A">
      <w:pPr>
        <w:pBdr>
          <w:bottom w:val="single" w:color="D9D9D9" w:sz="6" w:space="1"/>
        </w:pBdr>
        <w:spacing w:before="80" w:after="160"/>
      </w:pPr>
    </w:p>
    <w:p w14:paraId="47099C79">
      <w:pPr>
        <w:spacing w:after="40"/>
      </w:pPr>
      <w:r>
        <w:rPr>
          <w:rFonts w:ascii="微软雅黑" w:hAnsi="微软雅黑" w:eastAsia="微软雅黑"/>
          <w:b/>
          <w:color w:val="1F4E79"/>
          <w:sz w:val="21"/>
        </w:rPr>
        <w:t>157.【单选题】</w:t>
      </w:r>
      <w:r>
        <w:rPr>
          <w:rFonts w:ascii="微软雅黑" w:hAnsi="微软雅黑" w:eastAsia="微软雅黑"/>
          <w:sz w:val="21"/>
        </w:rPr>
        <w:t>MPLS LDP可以用于构建BGP/MPLS IP VPN的承载隧道，以下关于MPLS LDP的描述，错误的是哪一项？</w:t>
      </w:r>
    </w:p>
    <w:p w14:paraId="2D1D3F3E">
      <w:pPr>
        <w:spacing w:after="40"/>
        <w:ind w:left="360"/>
      </w:pPr>
      <w:r>
        <w:rPr>
          <w:rFonts w:ascii="微软雅黑" w:hAnsi="微软雅黑" w:eastAsia="微软雅黑"/>
          <w:b w:val="0"/>
          <w:sz w:val="21"/>
        </w:rPr>
        <w:t>A. MPLS LDP隧道基于IP最短路径建立，无法进行隧道转发路径规划</w:t>
      </w:r>
    </w:p>
    <w:p w14:paraId="2A1BA3DE">
      <w:pPr>
        <w:spacing w:after="40"/>
        <w:ind w:left="360"/>
      </w:pPr>
      <w:r>
        <w:rPr>
          <w:rFonts w:ascii="微软雅黑" w:hAnsi="微软雅黑" w:eastAsia="微软雅黑"/>
          <w:b w:val="0"/>
          <w:sz w:val="21"/>
        </w:rPr>
        <w:t>B. LDP、RSVP- TE、MP-BGP共享1024~1048575的标签空间</w:t>
      </w:r>
    </w:p>
    <w:p w14:paraId="682A784B">
      <w:pPr>
        <w:spacing w:after="40"/>
        <w:ind w:left="360"/>
      </w:pPr>
      <w:r>
        <w:rPr>
          <w:rFonts w:ascii="微软雅黑" w:hAnsi="微软雅黑" w:eastAsia="微软雅黑"/>
          <w:b w:val="0"/>
          <w:sz w:val="21"/>
        </w:rPr>
        <w:t>C. 由于配置和维护相对简单，BGP/MPLS IP VPN被广泛用于运营商广域承载网和企业广域承载网</w:t>
      </w:r>
    </w:p>
    <w:p w14:paraId="492FB41A">
      <w:pPr>
        <w:spacing w:after="40"/>
        <w:ind w:left="360"/>
      </w:pPr>
      <w:r>
        <w:rPr>
          <w:rFonts w:ascii="微软雅黑" w:hAnsi="微软雅黑" w:eastAsia="微软雅黑"/>
          <w:b w:val="0"/>
          <w:sz w:val="21"/>
        </w:rPr>
        <w:t>D. 华为设备缺省采用的标签发布和管理方式为。下游自主方式(DU) +有序标签控制方式(Ordered) +自由标签保持方式(Liberal)</w:t>
      </w:r>
    </w:p>
    <w:p w14:paraId="4D8737F2">
      <w:pPr>
        <w:spacing w:after="40"/>
      </w:pPr>
      <w:r>
        <w:rPr>
          <w:rFonts w:ascii="微软雅黑" w:hAnsi="微软雅黑" w:eastAsia="微软雅黑"/>
          <w:b/>
          <w:color w:val="C00000"/>
          <w:sz w:val="21"/>
        </w:rPr>
        <w:t>正确答案：A</w:t>
      </w:r>
    </w:p>
    <w:p w14:paraId="415907F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【购买题库薇信：est258258】MPLS LDP隧道确实基于IP最短路径建立，但可以通过调整IGP度量值、启用LDP FRR或配置MPLS TE隧道等方式进行隧道转发路径的规划。</w:t>
      </w:r>
    </w:p>
    <w:p w14:paraId="631DFC73">
      <w:pPr>
        <w:pBdr>
          <w:bottom w:val="single" w:color="D9D9D9" w:sz="6" w:space="1"/>
        </w:pBdr>
        <w:spacing w:before="80" w:after="160"/>
      </w:pPr>
    </w:p>
    <w:p w14:paraId="463439D9">
      <w:pPr>
        <w:spacing w:after="40"/>
      </w:pPr>
      <w:r>
        <w:rPr>
          <w:rFonts w:ascii="微软雅黑" w:hAnsi="微软雅黑" w:eastAsia="微软雅黑"/>
          <w:b/>
          <w:color w:val="1F4E79"/>
          <w:sz w:val="21"/>
        </w:rPr>
        <w:t>158.【单选题】</w:t>
      </w:r>
      <w:r>
        <w:rPr>
          <w:rFonts w:ascii="微软雅黑" w:hAnsi="微软雅黑" w:eastAsia="微软雅黑"/>
          <w:sz w:val="21"/>
        </w:rPr>
        <w:t>用户认证成功之前，为满足用户基本的网络访问需求，譬如下载802.1x客户端、更新病毒库等，需要用户免认证就能获取部分网络访问权限。以下关于免认证的描述中，错误的是哪一项？</w:t>
      </w:r>
    </w:p>
    <w:p w14:paraId="17C0FFCB">
      <w:pPr>
        <w:spacing w:after="40"/>
        <w:ind w:left="360"/>
      </w:pPr>
      <w:r>
        <w:rPr>
          <w:rFonts w:ascii="微软雅黑" w:hAnsi="微软雅黑" w:eastAsia="微软雅黑"/>
          <w:b w:val="0"/>
          <w:sz w:val="21"/>
        </w:rPr>
        <w:t>A. 用户的免认证规则可以通过普通的免认证规则定义，也可以通过ACL定义</w:t>
      </w:r>
    </w:p>
    <w:p w14:paraId="64B3FE88">
      <w:pPr>
        <w:spacing w:after="40"/>
        <w:ind w:left="360"/>
      </w:pPr>
      <w:r>
        <w:rPr>
          <w:rFonts w:ascii="微软雅黑" w:hAnsi="微软雅黑" w:eastAsia="微软雅黑"/>
          <w:b w:val="0"/>
          <w:sz w:val="21"/>
        </w:rPr>
        <w:t>B. 普通的免认证规则由IP地址、MAC地址、接口、VLAN等参数确定</w:t>
      </w:r>
    </w:p>
    <w:p w14:paraId="1B4F4D15">
      <w:pPr>
        <w:spacing w:after="40"/>
        <w:ind w:left="360"/>
      </w:pPr>
      <w:r>
        <w:rPr>
          <w:rFonts w:ascii="微软雅黑" w:hAnsi="微软雅黑" w:eastAsia="微软雅黑"/>
          <w:b w:val="0"/>
          <w:sz w:val="21"/>
        </w:rPr>
        <w:t>C. 无论以何种方式定义的免认证规则都能够指定用户无需认证就可以访问的目的域名</w:t>
      </w:r>
    </w:p>
    <w:p w14:paraId="54E10764">
      <w:pPr>
        <w:spacing w:after="40"/>
        <w:ind w:left="360"/>
      </w:pPr>
      <w:r>
        <w:rPr>
          <w:rFonts w:ascii="微软雅黑" w:hAnsi="微软雅黑" w:eastAsia="微软雅黑"/>
          <w:b w:val="0"/>
          <w:sz w:val="21"/>
        </w:rPr>
        <w:t>D. 使用ACL方式配置免认证规则时，使用的ACL编号范围是： 6000~6031</w:t>
      </w:r>
    </w:p>
    <w:p w14:paraId="75400D3F">
      <w:pPr>
        <w:spacing w:after="40"/>
      </w:pPr>
      <w:r>
        <w:rPr>
          <w:rFonts w:ascii="微软雅黑" w:hAnsi="微软雅黑" w:eastAsia="微软雅黑"/>
          <w:b/>
          <w:color w:val="C00000"/>
          <w:sz w:val="21"/>
        </w:rPr>
        <w:t>正确答案：C</w:t>
      </w:r>
    </w:p>
    <w:p w14:paraId="70512AF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【购买题库薇信：est258258】使用ACL方式配置免认证规则时，使用的ACL编号范围：6000~6031。</w:t>
      </w:r>
    </w:p>
    <w:p w14:paraId="0E2568E8">
      <w:pPr>
        <w:spacing w:after="40"/>
      </w:pPr>
      <w:r>
        <w:rPr>
          <w:rFonts w:ascii="微软雅黑" w:hAnsi="微软雅黑" w:eastAsia="微软雅黑"/>
          <w:color w:val="404040"/>
          <w:sz w:val="20"/>
        </w:rPr>
        <w:t>[图片]</w:t>
      </w:r>
    </w:p>
    <w:p w14:paraId="32DE6DA4">
      <w:pPr>
        <w:pBdr>
          <w:bottom w:val="single" w:color="D9D9D9" w:sz="6" w:space="1"/>
        </w:pBdr>
        <w:spacing w:before="80" w:after="160"/>
      </w:pPr>
    </w:p>
    <w:p w14:paraId="09C0E727">
      <w:pPr>
        <w:spacing w:after="40"/>
      </w:pPr>
      <w:r>
        <w:rPr>
          <w:rFonts w:ascii="微软雅黑" w:hAnsi="微软雅黑" w:eastAsia="微软雅黑"/>
          <w:b/>
          <w:color w:val="1F4E79"/>
          <w:sz w:val="21"/>
        </w:rPr>
        <w:t>159.【单选题】</w:t>
      </w:r>
      <w:r>
        <w:rPr>
          <w:rFonts w:ascii="微软雅黑" w:hAnsi="微软雅黑" w:eastAsia="微软雅黑"/>
          <w:sz w:val="21"/>
        </w:rPr>
        <w:t>对于无线商超、门店等场景，若想在给消费者提供无线接入的同时还可以向消费者推送门店活动等信息，则可以采用以下哪项认证方式？</w:t>
      </w:r>
    </w:p>
    <w:p w14:paraId="494EA465">
      <w:pPr>
        <w:spacing w:after="40"/>
        <w:ind w:left="360"/>
      </w:pPr>
      <w:r>
        <w:rPr>
          <w:rFonts w:ascii="微软雅黑" w:hAnsi="微软雅黑" w:eastAsia="微软雅黑"/>
          <w:b w:val="0"/>
          <w:sz w:val="21"/>
        </w:rPr>
        <w:t>A. 802.1X</w:t>
      </w:r>
    </w:p>
    <w:p w14:paraId="492FD42A">
      <w:pPr>
        <w:spacing w:after="40"/>
        <w:ind w:left="360"/>
      </w:pPr>
      <w:r>
        <w:rPr>
          <w:rFonts w:ascii="微软雅黑" w:hAnsi="微软雅黑" w:eastAsia="微软雅黑"/>
          <w:b w:val="0"/>
          <w:sz w:val="21"/>
        </w:rPr>
        <w:t>B. MAC</w:t>
      </w:r>
    </w:p>
    <w:p w14:paraId="35B412A9">
      <w:pPr>
        <w:spacing w:after="40"/>
        <w:ind w:left="360"/>
      </w:pPr>
      <w:r>
        <w:rPr>
          <w:rFonts w:ascii="微软雅黑" w:hAnsi="微软雅黑" w:eastAsia="微软雅黑"/>
          <w:b w:val="0"/>
          <w:sz w:val="21"/>
        </w:rPr>
        <w:t>C. Portal</w:t>
      </w:r>
    </w:p>
    <w:p w14:paraId="28BED486">
      <w:pPr>
        <w:spacing w:after="40"/>
        <w:ind w:left="360"/>
      </w:pPr>
      <w:r>
        <w:rPr>
          <w:rFonts w:ascii="微软雅黑" w:hAnsi="微软雅黑" w:eastAsia="微软雅黑"/>
          <w:b w:val="0"/>
          <w:sz w:val="21"/>
        </w:rPr>
        <w:t>D. PSK</w:t>
      </w:r>
    </w:p>
    <w:p w14:paraId="2657802C">
      <w:pPr>
        <w:spacing w:after="40"/>
      </w:pPr>
      <w:r>
        <w:rPr>
          <w:rFonts w:ascii="微软雅黑" w:hAnsi="微软雅黑" w:eastAsia="微软雅黑"/>
          <w:b/>
          <w:color w:val="C00000"/>
          <w:sz w:val="21"/>
        </w:rPr>
        <w:t>正确答案：C</w:t>
      </w:r>
    </w:p>
    <w:p w14:paraId="6D43761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【购买题库薇信：est258258】Portal可以通过网站来认证，所以可以在网站上展示活动。</w:t>
      </w:r>
    </w:p>
    <w:p w14:paraId="029C4789">
      <w:pPr>
        <w:pBdr>
          <w:bottom w:val="single" w:color="D9D9D9" w:sz="6" w:space="1"/>
        </w:pBdr>
        <w:spacing w:before="80" w:after="160"/>
      </w:pPr>
    </w:p>
    <w:p w14:paraId="7199F471">
      <w:pPr>
        <w:spacing w:after="40"/>
      </w:pPr>
      <w:r>
        <w:rPr>
          <w:rFonts w:ascii="微软雅黑" w:hAnsi="微软雅黑" w:eastAsia="微软雅黑"/>
          <w:b/>
          <w:color w:val="1F4E79"/>
          <w:sz w:val="21"/>
        </w:rPr>
        <w:t>160.【单选题】</w:t>
      </w:r>
      <w:r>
        <w:rPr>
          <w:rFonts w:ascii="微软雅黑" w:hAnsi="微软雅黑" w:eastAsia="微软雅黑"/>
          <w:sz w:val="21"/>
        </w:rPr>
        <w:t>iMasterNCE业务开放可编程使用以下哪种协议完成设备配置？</w:t>
      </w:r>
    </w:p>
    <w:p w14:paraId="24DCDF6E">
      <w:pPr>
        <w:spacing w:after="40"/>
        <w:ind w:left="360"/>
      </w:pPr>
      <w:r>
        <w:rPr>
          <w:rFonts w:ascii="微软雅黑" w:hAnsi="微软雅黑" w:eastAsia="微软雅黑"/>
          <w:b w:val="0"/>
          <w:sz w:val="21"/>
        </w:rPr>
        <w:t>A. BGP</w:t>
      </w:r>
    </w:p>
    <w:p w14:paraId="1DD5A663">
      <w:pPr>
        <w:spacing w:after="40"/>
        <w:ind w:left="360"/>
      </w:pPr>
      <w:r>
        <w:rPr>
          <w:rFonts w:ascii="微软雅黑" w:hAnsi="微软雅黑" w:eastAsia="微软雅黑"/>
          <w:b w:val="0"/>
          <w:sz w:val="21"/>
        </w:rPr>
        <w:t>B. CLI/SSH</w:t>
      </w:r>
    </w:p>
    <w:p w14:paraId="13C17359">
      <w:pPr>
        <w:spacing w:after="40"/>
        <w:ind w:left="360"/>
      </w:pPr>
      <w:r>
        <w:rPr>
          <w:rFonts w:ascii="微软雅黑" w:hAnsi="微软雅黑" w:eastAsia="微软雅黑"/>
          <w:b w:val="0"/>
          <w:sz w:val="21"/>
        </w:rPr>
        <w:t>C. NETCONF</w:t>
      </w:r>
    </w:p>
    <w:p w14:paraId="09B23934">
      <w:pPr>
        <w:spacing w:after="40"/>
        <w:ind w:left="360"/>
      </w:pPr>
      <w:r>
        <w:rPr>
          <w:rFonts w:ascii="微软雅黑" w:hAnsi="微软雅黑" w:eastAsia="微软雅黑"/>
          <w:b w:val="0"/>
          <w:sz w:val="21"/>
        </w:rPr>
        <w:t>D. SNMP</w:t>
      </w:r>
    </w:p>
    <w:p w14:paraId="1336615D">
      <w:pPr>
        <w:spacing w:after="40"/>
      </w:pPr>
      <w:r>
        <w:rPr>
          <w:rFonts w:ascii="微软雅黑" w:hAnsi="微软雅黑" w:eastAsia="微软雅黑"/>
          <w:b/>
          <w:color w:val="C00000"/>
          <w:sz w:val="21"/>
        </w:rPr>
        <w:t>正确答案：C</w:t>
      </w:r>
    </w:p>
    <w:p w14:paraId="257A20D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【购买题库薇信：est258258】NETCONF(Network Configuration Protocol)网络配置协议，提供一套管理网络设备的机制。用户可以使用这套机制增加、修改、删除网络设备的配置，获取网络设备的配置和状态信息。</w:t>
      </w:r>
    </w:p>
    <w:p w14:paraId="566656F0">
      <w:pPr>
        <w:pBdr>
          <w:bottom w:val="single" w:color="D9D9D9" w:sz="6" w:space="1"/>
        </w:pBdr>
        <w:spacing w:before="80" w:after="160"/>
      </w:pPr>
    </w:p>
    <w:p w14:paraId="644150AE">
      <w:pPr>
        <w:spacing w:after="40"/>
      </w:pPr>
      <w:r>
        <w:rPr>
          <w:rFonts w:ascii="微软雅黑" w:hAnsi="微软雅黑" w:eastAsia="微软雅黑"/>
          <w:b/>
          <w:color w:val="1F4E79"/>
          <w:sz w:val="21"/>
        </w:rPr>
        <w:t>161.【单选题】</w:t>
      </w:r>
      <w:r>
        <w:rPr>
          <w:rFonts w:ascii="微软雅黑" w:hAnsi="微软雅黑" w:eastAsia="微软雅黑"/>
          <w:sz w:val="21"/>
        </w:rPr>
        <w:t>以下关于display current-configuration | include vlan命令的含义，正确的是哪一项？</w:t>
      </w:r>
    </w:p>
    <w:p w14:paraId="507EC63A">
      <w:pPr>
        <w:spacing w:after="40"/>
        <w:ind w:left="360"/>
      </w:pPr>
      <w:r>
        <w:rPr>
          <w:rFonts w:ascii="微软雅黑" w:hAnsi="微软雅黑" w:eastAsia="微软雅黑"/>
          <w:b w:val="0"/>
          <w:sz w:val="21"/>
        </w:rPr>
        <w:t>A. 查看所有包含“VLAN”关键字的配置</w:t>
      </w:r>
    </w:p>
    <w:p w14:paraId="3FEDF799">
      <w:pPr>
        <w:spacing w:after="40"/>
        <w:ind w:left="360"/>
      </w:pPr>
      <w:r>
        <w:rPr>
          <w:rFonts w:ascii="微软雅黑" w:hAnsi="微软雅黑" w:eastAsia="微软雅黑"/>
          <w:b w:val="0"/>
          <w:sz w:val="21"/>
        </w:rPr>
        <w:t>B. 查看VLANIF接口的IP地址</w:t>
      </w:r>
    </w:p>
    <w:p w14:paraId="4A416819">
      <w:pPr>
        <w:spacing w:after="40"/>
        <w:ind w:left="360"/>
      </w:pPr>
      <w:r>
        <w:rPr>
          <w:rFonts w:ascii="微软雅黑" w:hAnsi="微软雅黑" w:eastAsia="微软雅黑"/>
          <w:b w:val="0"/>
          <w:sz w:val="21"/>
        </w:rPr>
        <w:t>C. 查看各VLAN下绑定的物理接口信息</w:t>
      </w:r>
    </w:p>
    <w:p w14:paraId="1C6CDEAD">
      <w:pPr>
        <w:spacing w:after="40"/>
        <w:ind w:left="360"/>
      </w:pPr>
      <w:r>
        <w:rPr>
          <w:rFonts w:ascii="微软雅黑" w:hAnsi="微软雅黑" w:eastAsia="微软雅黑"/>
          <w:b w:val="0"/>
          <w:sz w:val="21"/>
        </w:rPr>
        <w:t>D. 查看当前创建了哪些VLAN</w:t>
      </w:r>
    </w:p>
    <w:p w14:paraId="6BAFCE25">
      <w:pPr>
        <w:spacing w:after="40"/>
      </w:pPr>
      <w:r>
        <w:rPr>
          <w:rFonts w:ascii="微软雅黑" w:hAnsi="微软雅黑" w:eastAsia="微软雅黑"/>
          <w:b/>
          <w:color w:val="C00000"/>
          <w:sz w:val="21"/>
        </w:rPr>
        <w:t>正确答案：A</w:t>
      </w:r>
    </w:p>
    <w:p w14:paraId="37688F4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【购买题库薇信：est258258】display current-configuration | include +( 关键字 )可以查看所有包含当前关键字的配置有哪些</w:t>
      </w:r>
    </w:p>
    <w:p w14:paraId="7866C39B">
      <w:pPr>
        <w:pBdr>
          <w:bottom w:val="single" w:color="D9D9D9" w:sz="6" w:space="1"/>
        </w:pBdr>
        <w:spacing w:before="80" w:after="160"/>
      </w:pPr>
    </w:p>
    <w:p w14:paraId="191DBFBA">
      <w:pPr>
        <w:spacing w:after="40"/>
      </w:pPr>
      <w:r>
        <w:rPr>
          <w:rFonts w:ascii="微软雅黑" w:hAnsi="微软雅黑" w:eastAsia="微软雅黑"/>
          <w:b/>
          <w:color w:val="1F4E79"/>
          <w:sz w:val="21"/>
        </w:rPr>
        <w:t>162.【单选题】</w:t>
      </w:r>
      <w:r>
        <w:rPr>
          <w:rFonts w:ascii="微软雅黑" w:hAnsi="微软雅黑" w:eastAsia="微软雅黑"/>
          <w:sz w:val="21"/>
        </w:rPr>
        <w:t>以下关于VXLAN网关的描述中，错误的是哪一项？</w:t>
      </w:r>
    </w:p>
    <w:p w14:paraId="540FBA77">
      <w:pPr>
        <w:spacing w:after="40"/>
        <w:ind w:left="360"/>
      </w:pPr>
      <w:r>
        <w:rPr>
          <w:rFonts w:ascii="微软雅黑" w:hAnsi="微软雅黑" w:eastAsia="微软雅黑"/>
          <w:b w:val="0"/>
          <w:sz w:val="21"/>
        </w:rPr>
        <w:t>A. VXLAN三层网关用于VXLAN虚拟网络的跨子网通信以及对外部网络(非VXLAN网络)的访问，</w:t>
      </w:r>
    </w:p>
    <w:p w14:paraId="6CC02ED5">
      <w:pPr>
        <w:spacing w:after="40"/>
        <w:ind w:left="360"/>
      </w:pPr>
      <w:r>
        <w:rPr>
          <w:rFonts w:ascii="微软雅黑" w:hAnsi="微软雅黑" w:eastAsia="微软雅黑"/>
          <w:b w:val="0"/>
          <w:sz w:val="21"/>
        </w:rPr>
        <w:t>B. VBDIF是基于BD创建的逻辑接口，与传统网络中的VLANIF的概念相似</w:t>
      </w:r>
    </w:p>
    <w:p w14:paraId="5FB69AEF">
      <w:pPr>
        <w:spacing w:after="40"/>
        <w:ind w:left="360"/>
      </w:pPr>
      <w:r>
        <w:rPr>
          <w:rFonts w:ascii="微软雅黑" w:hAnsi="微软雅黑" w:eastAsia="微软雅黑"/>
          <w:b w:val="0"/>
          <w:sz w:val="21"/>
        </w:rPr>
        <w:t>C. VXLAN二层及三层网关都必须维护VBDIF接口，否则用户无法通过该接口实现正常通信</w:t>
      </w:r>
    </w:p>
    <w:p w14:paraId="13238E4A">
      <w:pPr>
        <w:spacing w:after="40"/>
        <w:ind w:left="360"/>
      </w:pPr>
      <w:r>
        <w:rPr>
          <w:rFonts w:ascii="微软雅黑" w:hAnsi="微软雅黑" w:eastAsia="微软雅黑"/>
          <w:b w:val="0"/>
          <w:sz w:val="21"/>
        </w:rPr>
        <w:t>D. VXLAN二层网关实现流量进入VXLAN虚拟网络，也可用于实现同一VXLAN虚拟网络的同子网通信</w:t>
      </w:r>
    </w:p>
    <w:p w14:paraId="7917F7D7">
      <w:pPr>
        <w:spacing w:after="40"/>
      </w:pPr>
      <w:r>
        <w:rPr>
          <w:rFonts w:ascii="微软雅黑" w:hAnsi="微软雅黑" w:eastAsia="微软雅黑"/>
          <w:b/>
          <w:color w:val="C00000"/>
          <w:sz w:val="21"/>
        </w:rPr>
        <w:t>正确答案：C</w:t>
      </w:r>
    </w:p>
    <w:p w14:paraId="77CF00E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【购买题库薇信：est258258】VXLAN二层网关不必维护VBDIF接口，相同VNI的通信可以直接通过隧道进行同子网之间的通信</w:t>
      </w:r>
    </w:p>
    <w:p w14:paraId="20B5E662">
      <w:pPr>
        <w:pBdr>
          <w:bottom w:val="single" w:color="D9D9D9" w:sz="6" w:space="1"/>
        </w:pBdr>
        <w:spacing w:before="80" w:after="160"/>
      </w:pPr>
    </w:p>
    <w:p w14:paraId="4DCD8976">
      <w:pPr>
        <w:spacing w:after="40"/>
      </w:pPr>
      <w:r>
        <w:rPr>
          <w:rFonts w:ascii="微软雅黑" w:hAnsi="微软雅黑" w:eastAsia="微软雅黑"/>
          <w:b/>
          <w:color w:val="1F4E79"/>
          <w:sz w:val="21"/>
        </w:rPr>
        <w:t>163.【单选题】</w:t>
      </w:r>
      <w:r>
        <w:rPr>
          <w:rFonts w:ascii="微软雅黑" w:hAnsi="微软雅黑" w:eastAsia="微软雅黑"/>
          <w:sz w:val="21"/>
        </w:rPr>
        <w:t>通过BGP EVPN动态建立VXLAN隧道的场景中，为了让VTEP对等体能够根据本地的终端ARP信息生成BGP EVPN Type2路由，需要在VBDIF接口下开启以下哪一项命令？</w:t>
      </w:r>
    </w:p>
    <w:p w14:paraId="0A1407BF">
      <w:pPr>
        <w:spacing w:after="40"/>
        <w:ind w:left="360"/>
      </w:pPr>
      <w:r>
        <w:rPr>
          <w:rFonts w:ascii="微软雅黑" w:hAnsi="微软雅黑" w:eastAsia="微软雅黑"/>
          <w:b w:val="0"/>
          <w:sz w:val="21"/>
        </w:rPr>
        <w:t>A. arp collect host enable</w:t>
      </w:r>
    </w:p>
    <w:p w14:paraId="7219B0B7">
      <w:pPr>
        <w:spacing w:after="40"/>
        <w:ind w:left="360"/>
      </w:pPr>
      <w:r>
        <w:rPr>
          <w:rFonts w:ascii="微软雅黑" w:hAnsi="微软雅黑" w:eastAsia="微软雅黑"/>
          <w:b w:val="0"/>
          <w:sz w:val="21"/>
        </w:rPr>
        <w:t>B. arp-proxy enable</w:t>
      </w:r>
    </w:p>
    <w:p w14:paraId="1C98CB88">
      <w:pPr>
        <w:spacing w:after="40"/>
        <w:ind w:left="360"/>
      </w:pPr>
      <w:r>
        <w:rPr>
          <w:rFonts w:ascii="微软雅黑" w:hAnsi="微软雅黑" w:eastAsia="微软雅黑"/>
          <w:b w:val="0"/>
          <w:sz w:val="21"/>
        </w:rPr>
        <w:t>C. mac-address xxxx-xxxx-xxxx</w:t>
      </w:r>
    </w:p>
    <w:p w14:paraId="31433E57">
      <w:pPr>
        <w:spacing w:after="40"/>
        <w:ind w:left="360"/>
      </w:pPr>
      <w:r>
        <w:rPr>
          <w:rFonts w:ascii="微软雅黑" w:hAnsi="微软雅黑" w:eastAsia="微软雅黑"/>
          <w:b w:val="0"/>
          <w:sz w:val="21"/>
        </w:rPr>
        <w:t>D. arp distribute-gateway enable</w:t>
      </w:r>
    </w:p>
    <w:p w14:paraId="6714E721">
      <w:pPr>
        <w:spacing w:after="40"/>
      </w:pPr>
      <w:r>
        <w:rPr>
          <w:rFonts w:ascii="微软雅黑" w:hAnsi="微软雅黑" w:eastAsia="微软雅黑"/>
          <w:b/>
          <w:color w:val="C00000"/>
          <w:sz w:val="21"/>
        </w:rPr>
        <w:t>正确答案：A</w:t>
      </w:r>
    </w:p>
    <w:p w14:paraId="6A8E09D5">
      <w:pPr>
        <w:spacing w:after="40"/>
      </w:pPr>
      <w:r>
        <w:rPr>
          <w:rFonts w:ascii="微软雅黑" w:hAnsi="微软雅黑" w:eastAsia="微软雅黑"/>
          <w:b/>
          <w:color w:val="2E75B6"/>
          <w:sz w:val="20"/>
        </w:rPr>
        <w:t>解析（AI生成）：</w:t>
      </w:r>
      <w:r>
        <w:rPr>
          <w:rFonts w:ascii="微软雅黑" w:hAnsi="微软雅黑" w:eastAsia="微软雅黑"/>
          <w:color w:val="404040"/>
          <w:sz w:val="20"/>
        </w:rPr>
        <w:t>在BGP EVPN动态建立VXLAN隧道的场景中，VTEP（VXLAN隧道端点）需要将本地的终端ARP（地址解析协议）信息转换成BGP EVPN Type2路由（MAC/IP路由）并通告给对等体，从而实现跨VTEP的终端通信。为了完成这一过程，VTEP需要首先收集并学习本地终端的ARP信息。</w:t>
      </w:r>
    </w:p>
    <w:p w14:paraId="4368A15F">
      <w:pPr>
        <w:spacing w:after="40"/>
      </w:pPr>
      <w:r>
        <w:rPr>
          <w:rFonts w:ascii="微软雅黑" w:hAnsi="微软雅黑" w:eastAsia="微软雅黑"/>
          <w:color w:val="404040"/>
          <w:sz w:val="20"/>
        </w:rPr>
        <w:t>选项A“arp collect host enable”的作用正是使能VBDIF接口下的ARP主机收集功能，即主动收集并记录本地终端发送的ARP请求或应答报文，将这些信息用于后续的EVPN路由生成。如果没有这一命令，VTEP将无法获取到本地终端的MAC和IP对应关系，也就无法生成Type2路由。</w:t>
      </w:r>
    </w:p>
    <w:p w14:paraId="42F5366D">
      <w:pPr>
        <w:spacing w:after="40"/>
      </w:pPr>
      <w:r>
        <w:rPr>
          <w:rFonts w:ascii="微软雅黑" w:hAnsi="微软雅黑" w:eastAsia="微软雅黑"/>
          <w:color w:val="404040"/>
          <w:sz w:val="20"/>
        </w:rPr>
        <w:t>选项B“arp-proxy enable”用于开启代理ARP功能，但该功能并不直接服务于EVPN路由生成。选项C“mac-address xxxx-xxxx-xxxx”是静态配置MAC地址的命令，不适用于动态学习。选项D“arp distribute-gateway enable”用于分布式网关场景中使能ARP通告，但前提是需要先收集ARP信息，因此通常配合选项A使用，而非单独开启。</w:t>
      </w:r>
    </w:p>
    <w:p w14:paraId="59B1214E">
      <w:pPr>
        <w:spacing w:after="40"/>
      </w:pPr>
      <w:r>
        <w:rPr>
          <w:rFonts w:ascii="微软雅黑" w:hAnsi="微软雅黑" w:eastAsia="微软雅黑"/>
          <w:color w:val="404040"/>
          <w:sz w:val="20"/>
        </w:rPr>
        <w:t>因此，正确答案是A。</w:t>
      </w:r>
    </w:p>
    <w:p w14:paraId="5ED4F8EE">
      <w:pPr>
        <w:pBdr>
          <w:bottom w:val="single" w:color="D9D9D9" w:sz="6" w:space="1"/>
        </w:pBdr>
        <w:spacing w:before="80" w:after="160"/>
      </w:pPr>
    </w:p>
    <w:p w14:paraId="007CFB4E">
      <w:pPr>
        <w:spacing w:after="40"/>
      </w:pPr>
      <w:r>
        <w:rPr>
          <w:rFonts w:ascii="微软雅黑" w:hAnsi="微软雅黑" w:eastAsia="微软雅黑"/>
          <w:b/>
          <w:color w:val="1F4E79"/>
          <w:sz w:val="21"/>
        </w:rPr>
        <w:t>164.【单选题】</w:t>
      </w:r>
      <w:r>
        <w:rPr>
          <w:rFonts w:ascii="微软雅黑" w:hAnsi="微软雅黑" w:eastAsia="微软雅黑"/>
          <w:sz w:val="21"/>
        </w:rPr>
        <w:t>当使用华为iMaster NCE-IP配置SR-MPLS TE隧道时，控制器使用以下哪种协议采集设备运行状态等信息？</w:t>
      </w:r>
    </w:p>
    <w:p w14:paraId="37C3D22B">
      <w:pPr>
        <w:spacing w:after="40"/>
        <w:ind w:left="360"/>
      </w:pPr>
      <w:r>
        <w:rPr>
          <w:rFonts w:ascii="微软雅黑" w:hAnsi="微软雅黑" w:eastAsia="微软雅黑"/>
          <w:b w:val="0"/>
          <w:sz w:val="21"/>
        </w:rPr>
        <w:t>A. BGP-LS</w:t>
      </w:r>
    </w:p>
    <w:p w14:paraId="4EAE717E">
      <w:pPr>
        <w:spacing w:after="40"/>
        <w:ind w:left="360"/>
      </w:pPr>
      <w:r>
        <w:rPr>
          <w:rFonts w:ascii="微软雅黑" w:hAnsi="微软雅黑" w:eastAsia="微软雅黑"/>
          <w:b w:val="0"/>
          <w:sz w:val="21"/>
        </w:rPr>
        <w:t>B. Telnet</w:t>
      </w:r>
    </w:p>
    <w:p w14:paraId="29EAAC82">
      <w:pPr>
        <w:spacing w:after="40"/>
        <w:ind w:left="360"/>
      </w:pPr>
      <w:r>
        <w:rPr>
          <w:rFonts w:ascii="微软雅黑" w:hAnsi="微软雅黑" w:eastAsia="微软雅黑"/>
          <w:b w:val="0"/>
          <w:sz w:val="21"/>
        </w:rPr>
        <w:t>C. IS-IS</w:t>
      </w:r>
    </w:p>
    <w:p w14:paraId="7C6ECEC9">
      <w:pPr>
        <w:spacing w:after="40"/>
        <w:ind w:left="360"/>
      </w:pPr>
      <w:r>
        <w:rPr>
          <w:rFonts w:ascii="微软雅黑" w:hAnsi="微软雅黑" w:eastAsia="微软雅黑"/>
          <w:b w:val="0"/>
          <w:sz w:val="21"/>
        </w:rPr>
        <w:t>D. Telemetry</w:t>
      </w:r>
    </w:p>
    <w:p w14:paraId="0A4175E7">
      <w:pPr>
        <w:spacing w:after="40"/>
      </w:pPr>
      <w:r>
        <w:rPr>
          <w:rFonts w:ascii="微软雅黑" w:hAnsi="微软雅黑" w:eastAsia="微软雅黑"/>
          <w:b/>
          <w:color w:val="C00000"/>
          <w:sz w:val="21"/>
        </w:rPr>
        <w:t>正确答案：D</w:t>
      </w:r>
    </w:p>
    <w:p w14:paraId="3FCE308F">
      <w:pPr>
        <w:spacing w:after="40"/>
      </w:pPr>
      <w:r>
        <w:rPr>
          <w:rFonts w:ascii="微软雅黑" w:hAnsi="微软雅黑" w:eastAsia="微软雅黑"/>
          <w:b/>
          <w:color w:val="2E75B6"/>
          <w:sz w:val="20"/>
        </w:rPr>
        <w:t>解析（AI生成）：</w:t>
      </w:r>
      <w:r>
        <w:rPr>
          <w:rFonts w:ascii="微软雅黑" w:hAnsi="微软雅黑" w:eastAsia="微软雅黑"/>
          <w:color w:val="404040"/>
          <w:sz w:val="20"/>
        </w:rPr>
        <w:t>在华为iMaster NCE-IP配置SR-MPLS TE隧道的场景中，对于控制器采集设备运行状态等信息所使用的协议，我们来逐一分析各个选项：</w:t>
      </w:r>
    </w:p>
    <w:p w14:paraId="178FE04E">
      <w:pPr>
        <w:spacing w:after="40"/>
      </w:pPr>
      <w:r>
        <w:rPr>
          <w:rFonts w:ascii="微软雅黑" w:hAnsi="微软雅黑" w:eastAsia="微软雅黑"/>
          <w:color w:val="404040"/>
          <w:sz w:val="20"/>
        </w:rPr>
        <w:t>A选项BGP - LS（Border Gateway Protocol - Link State）：它主要用于在网络中分发链路状态信息，以支持基于拓扑的路径计算等，但它并非是控制器实时高效采集设备运行状态等信息的常用协议，所以A选项不正确。</w:t>
      </w:r>
    </w:p>
    <w:p w14:paraId="7AFD73EA">
      <w:pPr>
        <w:spacing w:after="40"/>
      </w:pPr>
      <w:r>
        <w:rPr>
          <w:rFonts w:ascii="微软雅黑" w:hAnsi="微软雅黑" w:eastAsia="微软雅黑"/>
          <w:color w:val="404040"/>
          <w:sz w:val="20"/>
        </w:rPr>
        <w:t>B选项Telnet：Telnet是一种基于TCP/IP的协议，用于远程登录和管理网络设备，但它主要是提供命令行界面的远程访问，不具备高效采集设备运行状态等详细信息的能力，且安全性相对较低，不适合用于此场景下控制器对设备信息的采集，所以B选项不正确。</w:t>
      </w:r>
    </w:p>
    <w:p w14:paraId="498D2D9B">
      <w:pPr>
        <w:spacing w:after="40"/>
      </w:pPr>
      <w:r>
        <w:rPr>
          <w:rFonts w:ascii="微软雅黑" w:hAnsi="微软雅黑" w:eastAsia="微软雅黑"/>
          <w:color w:val="404040"/>
          <w:sz w:val="20"/>
        </w:rPr>
        <w:t>C选项IS - IS（Intermediate System to Intermediate System）：是一种链路状态路由协议，用于在网络中计算路由，它侧重于路由信息的交换和计算，而不是专门用于控制器采集设备运行状态等信息，所以C选项不正确。</w:t>
      </w:r>
    </w:p>
    <w:p w14:paraId="1415F0F4">
      <w:pPr>
        <w:spacing w:after="40"/>
      </w:pPr>
      <w:r>
        <w:rPr>
          <w:rFonts w:ascii="微软雅黑" w:hAnsi="微软雅黑" w:eastAsia="微软雅黑"/>
          <w:color w:val="404040"/>
          <w:sz w:val="20"/>
        </w:rPr>
        <w:t>D选项Telemetry：它是一种高性能的网络监控技术，能够实时、高效地采集网络设备的运行状态、性能指标等大量信息，并将其主动推送给控制器，非常适合华为iMaster NCE - IP控制器采集设备运行状态等信息的需求。</w:t>
      </w:r>
    </w:p>
    <w:p w14:paraId="69713585">
      <w:pPr>
        <w:spacing w:after="40"/>
      </w:pPr>
      <w:r>
        <w:rPr>
          <w:rFonts w:ascii="微软雅黑" w:hAnsi="微软雅黑" w:eastAsia="微软雅黑"/>
          <w:color w:val="404040"/>
          <w:sz w:val="20"/>
        </w:rPr>
        <w:t>综上所述，正确答案是D。</w:t>
      </w:r>
    </w:p>
    <w:p w14:paraId="1E8278C7">
      <w:pPr>
        <w:pBdr>
          <w:bottom w:val="single" w:color="D9D9D9" w:sz="6" w:space="1"/>
        </w:pBdr>
        <w:spacing w:before="80" w:after="160"/>
      </w:pPr>
    </w:p>
    <w:p w14:paraId="2DBA46E9">
      <w:pPr>
        <w:spacing w:after="40"/>
      </w:pPr>
      <w:r>
        <w:rPr>
          <w:rFonts w:ascii="微软雅黑" w:hAnsi="微软雅黑" w:eastAsia="微软雅黑"/>
          <w:b/>
          <w:color w:val="1F4E79"/>
          <w:sz w:val="21"/>
        </w:rPr>
        <w:t>165.【单选题】</w:t>
      </w:r>
      <w:r>
        <w:rPr>
          <w:rFonts w:ascii="微软雅黑" w:hAnsi="微软雅黑" w:eastAsia="微软雅黑"/>
          <w:sz w:val="21"/>
        </w:rPr>
        <w:t>以下关于MPLS Header中TTL的描述，正确的是哪一项？</w:t>
      </w:r>
    </w:p>
    <w:p w14:paraId="22F12956">
      <w:pPr>
        <w:spacing w:after="40"/>
        <w:ind w:left="360"/>
      </w:pPr>
      <w:r>
        <w:rPr>
          <w:rFonts w:ascii="微软雅黑" w:hAnsi="微软雅黑" w:eastAsia="微软雅黑"/>
          <w:b w:val="0"/>
          <w:sz w:val="21"/>
        </w:rPr>
        <w:t>A. 为了控制标签分发</w:t>
      </w:r>
    </w:p>
    <w:p w14:paraId="249D4B01">
      <w:pPr>
        <w:spacing w:after="40"/>
        <w:ind w:left="360"/>
      </w:pPr>
      <w:r>
        <w:rPr>
          <w:rFonts w:ascii="微软雅黑" w:hAnsi="微软雅黑" w:eastAsia="微软雅黑"/>
          <w:b w:val="0"/>
          <w:sz w:val="21"/>
        </w:rPr>
        <w:t>B. 对于LSR进行限制</w:t>
      </w:r>
    </w:p>
    <w:p w14:paraId="532C89B0">
      <w:pPr>
        <w:spacing w:after="40"/>
        <w:ind w:left="360"/>
      </w:pPr>
      <w:r>
        <w:rPr>
          <w:rFonts w:ascii="微软雅黑" w:hAnsi="微软雅黑" w:eastAsia="微软雅黑"/>
          <w:b w:val="0"/>
          <w:sz w:val="21"/>
        </w:rPr>
        <w:t>C. 作用类似IP头部的TTL，用来防止报文环路</w:t>
      </w:r>
    </w:p>
    <w:p w14:paraId="50E1DE10">
      <w:pPr>
        <w:spacing w:after="40"/>
        <w:ind w:left="360"/>
      </w:pPr>
      <w:r>
        <w:rPr>
          <w:rFonts w:ascii="微软雅黑" w:hAnsi="微软雅黑" w:eastAsia="微软雅黑"/>
          <w:b w:val="0"/>
          <w:sz w:val="21"/>
        </w:rPr>
        <w:t>D. 用于标签分发时对上游设备的控制</w:t>
      </w:r>
    </w:p>
    <w:p w14:paraId="70EF3C96">
      <w:pPr>
        <w:spacing w:after="40"/>
      </w:pPr>
      <w:r>
        <w:rPr>
          <w:rFonts w:ascii="微软雅黑" w:hAnsi="微软雅黑" w:eastAsia="微软雅黑"/>
          <w:b/>
          <w:color w:val="C00000"/>
          <w:sz w:val="21"/>
        </w:rPr>
        <w:t>正确答案：C</w:t>
      </w:r>
    </w:p>
    <w:p w14:paraId="5C1BA67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【购买题库薇信：est258258】MPLS中的TTL与IP头部的TTL作用与原理是一样的</w:t>
      </w:r>
    </w:p>
    <w:p w14:paraId="375CCFE0">
      <w:pPr>
        <w:pBdr>
          <w:bottom w:val="single" w:color="D9D9D9" w:sz="6" w:space="1"/>
        </w:pBdr>
        <w:spacing w:before="80" w:after="160"/>
      </w:pPr>
    </w:p>
    <w:p w14:paraId="7C08BB9F">
      <w:pPr>
        <w:spacing w:after="40"/>
      </w:pPr>
      <w:r>
        <w:rPr>
          <w:rFonts w:ascii="微软雅黑" w:hAnsi="微软雅黑" w:eastAsia="微软雅黑"/>
          <w:b/>
          <w:color w:val="1F4E79"/>
          <w:sz w:val="21"/>
        </w:rPr>
        <w:t>166.【单选题】</w:t>
      </w:r>
      <w:r>
        <w:rPr>
          <w:rFonts w:ascii="微软雅黑" w:hAnsi="微软雅黑" w:eastAsia="微软雅黑"/>
          <w:sz w:val="21"/>
        </w:rPr>
        <w:t>EVPN使用以下哪种路由类型实现快速收敛和水平分割？</w:t>
      </w:r>
    </w:p>
    <w:p w14:paraId="126AAF9E">
      <w:pPr>
        <w:spacing w:after="40"/>
        <w:ind w:left="360"/>
      </w:pPr>
      <w:r>
        <w:rPr>
          <w:rFonts w:ascii="微软雅黑" w:hAnsi="微软雅黑" w:eastAsia="微软雅黑"/>
          <w:b w:val="0"/>
          <w:sz w:val="21"/>
        </w:rPr>
        <w:t>A. Inclusive Multicast Route</w:t>
      </w:r>
    </w:p>
    <w:p w14:paraId="1FD468F5">
      <w:pPr>
        <w:spacing w:after="40"/>
        <w:ind w:left="360"/>
      </w:pPr>
      <w:r>
        <w:rPr>
          <w:rFonts w:ascii="微软雅黑" w:hAnsi="微软雅黑" w:eastAsia="微软雅黑"/>
          <w:b w:val="0"/>
          <w:sz w:val="21"/>
        </w:rPr>
        <w:t>B. MAC/IP Advertisement Route</w:t>
      </w:r>
    </w:p>
    <w:p w14:paraId="027B8AC8">
      <w:pPr>
        <w:spacing w:after="40"/>
        <w:ind w:left="360"/>
      </w:pPr>
      <w:r>
        <w:rPr>
          <w:rFonts w:ascii="微软雅黑" w:hAnsi="微软雅黑" w:eastAsia="微软雅黑"/>
          <w:b w:val="0"/>
          <w:sz w:val="21"/>
        </w:rPr>
        <w:t>C. Ethernet Segment Route</w:t>
      </w:r>
    </w:p>
    <w:p w14:paraId="7872B3B9">
      <w:pPr>
        <w:spacing w:after="40"/>
        <w:ind w:left="360"/>
      </w:pPr>
      <w:r>
        <w:rPr>
          <w:rFonts w:ascii="微软雅黑" w:hAnsi="微软雅黑" w:eastAsia="微软雅黑"/>
          <w:b w:val="0"/>
          <w:sz w:val="21"/>
        </w:rPr>
        <w:t>D. Ethernet A-D Route</w:t>
      </w:r>
    </w:p>
    <w:p w14:paraId="100B0AA9">
      <w:pPr>
        <w:spacing w:after="40"/>
      </w:pPr>
      <w:r>
        <w:rPr>
          <w:rFonts w:ascii="微软雅黑" w:hAnsi="微软雅黑" w:eastAsia="微软雅黑"/>
          <w:b/>
          <w:color w:val="C00000"/>
          <w:sz w:val="21"/>
        </w:rPr>
        <w:t>正确答案：D</w:t>
      </w:r>
    </w:p>
    <w:p w14:paraId="1C87375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 [图片]</w:t>
      </w:r>
    </w:p>
    <w:p w14:paraId="2696C3BC">
      <w:pPr>
        <w:pBdr>
          <w:bottom w:val="single" w:color="D9D9D9" w:sz="6" w:space="1"/>
        </w:pBdr>
        <w:spacing w:before="80" w:after="160"/>
      </w:pPr>
    </w:p>
    <w:p w14:paraId="0AC2BEF3">
      <w:pPr>
        <w:spacing w:after="40"/>
      </w:pPr>
      <w:r>
        <w:rPr>
          <w:rFonts w:ascii="微软雅黑" w:hAnsi="微软雅黑" w:eastAsia="微软雅黑"/>
          <w:b/>
          <w:color w:val="1F4E79"/>
          <w:sz w:val="21"/>
        </w:rPr>
        <w:t>167.【单选题】</w:t>
      </w:r>
      <w:r>
        <w:rPr>
          <w:rFonts w:ascii="微软雅黑" w:hAnsi="微软雅黑" w:eastAsia="微软雅黑"/>
          <w:sz w:val="21"/>
        </w:rPr>
        <w:t>在业务随行中，以下关于“安全组”和“资源组”的描述中，错误的是哪一项？</w:t>
      </w:r>
    </w:p>
    <w:p w14:paraId="0DC39BF2">
      <w:pPr>
        <w:spacing w:after="40"/>
        <w:ind w:left="360"/>
      </w:pPr>
      <w:r>
        <w:rPr>
          <w:rFonts w:ascii="微软雅黑" w:hAnsi="微软雅黑" w:eastAsia="微软雅黑"/>
          <w:b w:val="0"/>
          <w:sz w:val="21"/>
        </w:rPr>
        <w:t>A. 安全组支持静态绑定IP地址或地址段</w:t>
      </w:r>
    </w:p>
    <w:p w14:paraId="5C51B76C">
      <w:pPr>
        <w:spacing w:after="40"/>
        <w:ind w:left="360"/>
      </w:pPr>
      <w:r>
        <w:rPr>
          <w:rFonts w:ascii="微软雅黑" w:hAnsi="微软雅黑" w:eastAsia="微软雅黑"/>
          <w:b w:val="0"/>
          <w:sz w:val="21"/>
        </w:rPr>
        <w:t>B. any组既能作为源组，又能作为目的组</w:t>
      </w:r>
    </w:p>
    <w:p w14:paraId="6FF3BB6D">
      <w:pPr>
        <w:spacing w:after="40"/>
        <w:ind w:left="360"/>
      </w:pPr>
      <w:r>
        <w:rPr>
          <w:rFonts w:ascii="微软雅黑" w:hAnsi="微软雅黑" w:eastAsia="微软雅黑"/>
          <w:b w:val="0"/>
          <w:sz w:val="21"/>
        </w:rPr>
        <w:t>C. 在iMaster NCE Campus上， UCL组即为安全组</w:t>
      </w:r>
    </w:p>
    <w:p w14:paraId="1E7DFD87">
      <w:pPr>
        <w:spacing w:after="40"/>
        <w:ind w:left="360"/>
      </w:pPr>
      <w:r>
        <w:rPr>
          <w:rFonts w:ascii="微软雅黑" w:hAnsi="微软雅黑" w:eastAsia="微软雅黑"/>
          <w:b w:val="0"/>
          <w:sz w:val="21"/>
        </w:rPr>
        <w:t>D. 资源组支持静态绑定IP地址或地址段</w:t>
      </w:r>
    </w:p>
    <w:p w14:paraId="4A97557A">
      <w:pPr>
        <w:spacing w:after="40"/>
      </w:pPr>
      <w:r>
        <w:rPr>
          <w:rFonts w:ascii="微软雅黑" w:hAnsi="微软雅黑" w:eastAsia="微软雅黑"/>
          <w:b/>
          <w:color w:val="C00000"/>
          <w:sz w:val="21"/>
        </w:rPr>
        <w:t>正确答案：B</w:t>
      </w:r>
    </w:p>
    <w:p w14:paraId="1AA1CB4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【购买题库薇信：est258258】any只能作为目的组</w:t>
      </w:r>
    </w:p>
    <w:p w14:paraId="1C952CEB">
      <w:pPr>
        <w:pBdr>
          <w:bottom w:val="single" w:color="D9D9D9" w:sz="6" w:space="1"/>
        </w:pBdr>
        <w:spacing w:before="80" w:after="160"/>
      </w:pPr>
    </w:p>
    <w:p w14:paraId="765C1F7B">
      <w:pPr>
        <w:spacing w:after="40"/>
      </w:pPr>
      <w:r>
        <w:rPr>
          <w:rFonts w:ascii="微软雅黑" w:hAnsi="微软雅黑" w:eastAsia="微软雅黑"/>
          <w:b/>
          <w:color w:val="1F4E79"/>
          <w:sz w:val="21"/>
        </w:rPr>
        <w:t>168.【单选题】</w:t>
      </w:r>
      <w:r>
        <w:rPr>
          <w:rFonts w:ascii="微软雅黑" w:hAnsi="微软雅黑" w:eastAsia="微软雅黑"/>
          <w:sz w:val="21"/>
        </w:rPr>
        <w:t>在业务随行中，以下关于“安全组”和“资源组”的描述中，正确的是哪一项？</w:t>
      </w:r>
    </w:p>
    <w:p w14:paraId="3F71CB72">
      <w:pPr>
        <w:spacing w:after="40"/>
        <w:ind w:left="360"/>
      </w:pPr>
      <w:r>
        <w:rPr>
          <w:rFonts w:ascii="微软雅黑" w:hAnsi="微软雅黑" w:eastAsia="微软雅黑"/>
          <w:b w:val="0"/>
          <w:sz w:val="21"/>
        </w:rPr>
        <w:t>A. 动态安全组的用户IP地址是不固定的，是在用户认证之后动态地将IP地址与安全组关联</w:t>
      </w:r>
    </w:p>
    <w:p w14:paraId="074EE873">
      <w:pPr>
        <w:spacing w:after="40"/>
        <w:ind w:left="360"/>
      </w:pPr>
      <w:r>
        <w:rPr>
          <w:rFonts w:ascii="微软雅黑" w:hAnsi="微软雅黑" w:eastAsia="微软雅黑"/>
          <w:b w:val="0"/>
          <w:sz w:val="21"/>
        </w:rPr>
        <w:t>B. 使用资源组时，在策略执行点设备上会根据每个资源组生成一条策略</w:t>
      </w:r>
    </w:p>
    <w:p w14:paraId="66089DF7">
      <w:pPr>
        <w:spacing w:after="40"/>
        <w:ind w:left="360"/>
      </w:pPr>
      <w:r>
        <w:rPr>
          <w:rFonts w:ascii="微软雅黑" w:hAnsi="微软雅黑" w:eastAsia="微软雅黑"/>
          <w:b w:val="0"/>
          <w:sz w:val="21"/>
        </w:rPr>
        <w:t>C. 对于IP地址集有重合的服务资源，可以通过静态安全组进行区分</w:t>
      </w:r>
    </w:p>
    <w:p w14:paraId="2AF98FAA">
      <w:pPr>
        <w:spacing w:after="40"/>
        <w:ind w:left="360"/>
      </w:pPr>
      <w:r>
        <w:rPr>
          <w:rFonts w:ascii="微软雅黑" w:hAnsi="微软雅黑" w:eastAsia="微软雅黑"/>
          <w:b w:val="0"/>
          <w:sz w:val="21"/>
        </w:rPr>
        <w:t>D. 在配置策略控制矩阵时，资源组可以作为策略的源组和目的组</w:t>
      </w:r>
    </w:p>
    <w:p w14:paraId="7AF2C836">
      <w:pPr>
        <w:spacing w:after="40"/>
      </w:pPr>
      <w:r>
        <w:rPr>
          <w:rFonts w:ascii="微软雅黑" w:hAnsi="微软雅黑" w:eastAsia="微软雅黑"/>
          <w:b/>
          <w:color w:val="C00000"/>
          <w:sz w:val="21"/>
        </w:rPr>
        <w:t>正确答案：A</w:t>
      </w:r>
    </w:p>
    <w:p w14:paraId="60153E1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B选项使用资源组时，在策略执行点设备上会根据每个IP地址生成一条策略，而不是一个资源组生成一条策略，可能会导致策略数过多。C选项对于使用相同IP地址的不同服务资源，无法通过静态安全组进行区分。D选项在配置策略控制矩阵时，资源组只能作为策略的目的组【不支持作为源组】。相同IP地址无法通过静态安全组区分；资源组只能作为目的；策略执行点根据IP地址每个生成一条</w:t>
      </w:r>
    </w:p>
    <w:p w14:paraId="2A1EA8CA">
      <w:pPr>
        <w:pBdr>
          <w:bottom w:val="single" w:color="D9D9D9" w:sz="6" w:space="1"/>
        </w:pBdr>
        <w:spacing w:before="80" w:after="160"/>
      </w:pPr>
    </w:p>
    <w:p w14:paraId="2774B9D3">
      <w:pPr>
        <w:spacing w:after="40"/>
      </w:pPr>
      <w:r>
        <w:rPr>
          <w:rFonts w:ascii="微软雅黑" w:hAnsi="微软雅黑" w:eastAsia="微软雅黑"/>
          <w:b/>
          <w:color w:val="1F4E79"/>
          <w:sz w:val="21"/>
        </w:rPr>
        <w:t>169.【单选题】</w:t>
      </w:r>
      <w:r>
        <w:rPr>
          <w:rFonts w:ascii="微软雅黑" w:hAnsi="微软雅黑" w:eastAsia="微软雅黑"/>
          <w:sz w:val="21"/>
        </w:rPr>
        <w:t>SNMP与NETCONF都可以用于网络设备的管理，以下关于这两种协议的描述中，正确的是哪一项？</w:t>
      </w:r>
    </w:p>
    <w:p w14:paraId="48A091A2">
      <w:pPr>
        <w:spacing w:after="40"/>
        <w:ind w:left="360"/>
      </w:pPr>
      <w:r>
        <w:rPr>
          <w:rFonts w:ascii="微软雅黑" w:hAnsi="微软雅黑" w:eastAsia="微软雅黑"/>
          <w:b w:val="0"/>
          <w:sz w:val="21"/>
        </w:rPr>
        <w:t>A. 两种协议均通过网络设备上的MIB对不同的对象进行管理</w:t>
      </w:r>
    </w:p>
    <w:p w14:paraId="29232450">
      <w:pPr>
        <w:spacing w:after="40"/>
        <w:ind w:left="360"/>
      </w:pPr>
      <w:r>
        <w:rPr>
          <w:rFonts w:ascii="微软雅黑" w:hAnsi="微软雅黑" w:eastAsia="微软雅黑"/>
          <w:b w:val="0"/>
          <w:sz w:val="21"/>
        </w:rPr>
        <w:t>B. 当需要通过SNMP管理华为交换机时，缺省情况下必须手工配置每一台交换机的SNMP参数</w:t>
      </w:r>
    </w:p>
    <w:p w14:paraId="63964BCC">
      <w:pPr>
        <w:spacing w:after="40"/>
        <w:ind w:left="360"/>
      </w:pPr>
      <w:r>
        <w:rPr>
          <w:rFonts w:ascii="微软雅黑" w:hAnsi="微软雅黑" w:eastAsia="微软雅黑"/>
          <w:b w:val="0"/>
          <w:sz w:val="21"/>
        </w:rPr>
        <w:t>C. 当需要通过NETCONF管理华为交换机时，缺省情况下必须手工配置每一台交换机的NETCONF参数</w:t>
      </w:r>
    </w:p>
    <w:p w14:paraId="3B2BB2E7">
      <w:pPr>
        <w:spacing w:after="40"/>
        <w:ind w:left="360"/>
      </w:pPr>
      <w:r>
        <w:rPr>
          <w:rFonts w:ascii="微软雅黑" w:hAnsi="微软雅黑" w:eastAsia="微软雅黑"/>
          <w:b w:val="0"/>
          <w:sz w:val="21"/>
        </w:rPr>
        <w:t>D. 两种协议均采用Client/Server架构，NMS作为服务端，被管理的网络设备作为客户端</w:t>
      </w:r>
    </w:p>
    <w:p w14:paraId="67934DB9">
      <w:pPr>
        <w:spacing w:after="40"/>
      </w:pPr>
      <w:r>
        <w:rPr>
          <w:rFonts w:ascii="微软雅黑" w:hAnsi="微软雅黑" w:eastAsia="微软雅黑"/>
          <w:b/>
          <w:color w:val="C00000"/>
          <w:sz w:val="21"/>
        </w:rPr>
        <w:t>正确答案：B</w:t>
      </w:r>
    </w:p>
    <w:p w14:paraId="77FCCD5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【购买题库薇信：est258258】传统的SNMP管理设备必须要手工进行预配置，如SNMP的版本，community等等 NETCONF不使用MIB，并且默认无需配置。NETCONF的架构与SNMP相反。</w:t>
      </w:r>
    </w:p>
    <w:p w14:paraId="2556AD13">
      <w:pPr>
        <w:pBdr>
          <w:bottom w:val="single" w:color="D9D9D9" w:sz="6" w:space="1"/>
        </w:pBdr>
        <w:spacing w:before="80" w:after="160"/>
      </w:pPr>
    </w:p>
    <w:p w14:paraId="61DA5364">
      <w:pPr>
        <w:spacing w:after="40"/>
      </w:pPr>
      <w:r>
        <w:rPr>
          <w:rFonts w:ascii="微软雅黑" w:hAnsi="微软雅黑" w:eastAsia="微软雅黑"/>
          <w:b/>
          <w:color w:val="1F4E79"/>
          <w:sz w:val="21"/>
        </w:rPr>
        <w:t>170.【单选题】</w:t>
      </w:r>
      <w:r>
        <w:rPr>
          <w:rFonts w:ascii="微软雅黑" w:hAnsi="微软雅黑" w:eastAsia="微软雅黑"/>
          <w:sz w:val="21"/>
        </w:rPr>
        <w:t>以下关于Prefix Segment的描述，不正确的是哪一项？</w:t>
      </w:r>
    </w:p>
    <w:p w14:paraId="28A406C4">
      <w:pPr>
        <w:spacing w:after="40"/>
        <w:ind w:left="360"/>
      </w:pPr>
      <w:r>
        <w:rPr>
          <w:rFonts w:ascii="微软雅黑" w:hAnsi="微软雅黑" w:eastAsia="微软雅黑"/>
          <w:b w:val="0"/>
          <w:sz w:val="21"/>
        </w:rPr>
        <w:t>A. Prefix Segment通过IGP协议扩散到其他网元，全局唯一</w:t>
      </w:r>
    </w:p>
    <w:p w14:paraId="10E65E79">
      <w:pPr>
        <w:spacing w:after="40"/>
        <w:ind w:left="360"/>
      </w:pPr>
      <w:r>
        <w:rPr>
          <w:rFonts w:ascii="微软雅黑" w:hAnsi="微软雅黑" w:eastAsia="微软雅黑"/>
          <w:b w:val="0"/>
          <w:sz w:val="21"/>
        </w:rPr>
        <w:t>B. Prefix Segment通过Prefix Segment ID (SID)标识</w:t>
      </w:r>
    </w:p>
    <w:p w14:paraId="3E594619">
      <w:pPr>
        <w:spacing w:after="40"/>
        <w:ind w:left="360"/>
      </w:pPr>
      <w:r>
        <w:rPr>
          <w:rFonts w:ascii="微软雅黑" w:hAnsi="微软雅黑" w:eastAsia="微软雅黑"/>
          <w:b w:val="0"/>
          <w:sz w:val="21"/>
        </w:rPr>
        <w:t>C. 在华为设备上， Prefix Segment ID支持手工配置和协议自动配置</w:t>
      </w:r>
    </w:p>
    <w:p w14:paraId="242896E2">
      <w:pPr>
        <w:spacing w:after="40"/>
        <w:ind w:left="360"/>
      </w:pPr>
      <w:r>
        <w:rPr>
          <w:rFonts w:ascii="微软雅黑" w:hAnsi="微软雅黑" w:eastAsia="微软雅黑"/>
          <w:b w:val="0"/>
          <w:sz w:val="21"/>
        </w:rPr>
        <w:t>D. Prefix Segment用于标识网络中的某个目的地址前缀</w:t>
      </w:r>
    </w:p>
    <w:p w14:paraId="4D8AF2B0">
      <w:pPr>
        <w:spacing w:after="40"/>
      </w:pPr>
      <w:r>
        <w:rPr>
          <w:rFonts w:ascii="微软雅黑" w:hAnsi="微软雅黑" w:eastAsia="微软雅黑"/>
          <w:b/>
          <w:color w:val="C00000"/>
          <w:sz w:val="21"/>
        </w:rPr>
        <w:t>正确答案：C</w:t>
      </w:r>
    </w:p>
    <w:p w14:paraId="6E7DFD5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【购买题库薇信：est258258】Prefix Segment只能手工配置 [图片]</w:t>
      </w:r>
    </w:p>
    <w:p w14:paraId="311BB7D8">
      <w:pPr>
        <w:pBdr>
          <w:bottom w:val="single" w:color="D9D9D9" w:sz="6" w:space="1"/>
        </w:pBdr>
        <w:spacing w:before="80" w:after="160"/>
      </w:pPr>
    </w:p>
    <w:p w14:paraId="2A123CDC">
      <w:pPr>
        <w:spacing w:after="40"/>
      </w:pPr>
      <w:r>
        <w:rPr>
          <w:rFonts w:ascii="微软雅黑" w:hAnsi="微软雅黑" w:eastAsia="微软雅黑"/>
          <w:b/>
          <w:color w:val="1F4E79"/>
          <w:sz w:val="21"/>
        </w:rPr>
        <w:t>171.【单选题】</w:t>
      </w:r>
      <w:r>
        <w:rPr>
          <w:rFonts w:ascii="微软雅黑" w:hAnsi="微软雅黑" w:eastAsia="微软雅黑"/>
          <w:sz w:val="21"/>
        </w:rPr>
        <w:t>以下关于业务随行方案设计的描述中，错误的是哪一项？</w:t>
      </w:r>
    </w:p>
    <w:p w14:paraId="57BF8F19">
      <w:pPr>
        <w:spacing w:after="40"/>
        <w:ind w:left="360"/>
      </w:pPr>
      <w:r>
        <w:rPr>
          <w:rFonts w:ascii="微软雅黑" w:hAnsi="微软雅黑" w:eastAsia="微软雅黑"/>
          <w:b w:val="0"/>
          <w:sz w:val="21"/>
        </w:rPr>
        <w:t>A. 部署业务随行时，一般选择用户网关设备作为策略执行点和认证点</w:t>
      </w:r>
    </w:p>
    <w:p w14:paraId="5FF25B4A">
      <w:pPr>
        <w:spacing w:after="40"/>
        <w:ind w:left="360"/>
      </w:pPr>
      <w:r>
        <w:rPr>
          <w:rFonts w:ascii="微软雅黑" w:hAnsi="微软雅黑" w:eastAsia="微软雅黑"/>
          <w:b w:val="0"/>
          <w:sz w:val="21"/>
        </w:rPr>
        <w:t>B. 在现划安全组间策略时，只需要考虑单方向策略，反向策略相同</w:t>
      </w:r>
    </w:p>
    <w:p w14:paraId="7C2F9403">
      <w:pPr>
        <w:spacing w:after="40"/>
        <w:ind w:left="360"/>
      </w:pPr>
      <w:r>
        <w:rPr>
          <w:rFonts w:ascii="微软雅黑" w:hAnsi="微软雅黑" w:eastAsia="微软雅黑"/>
          <w:b w:val="0"/>
          <w:sz w:val="21"/>
        </w:rPr>
        <w:t>C. 可以根据5V1H的方法，进行动态安全组设计</w:t>
      </w:r>
    </w:p>
    <w:p w14:paraId="4C149D74">
      <w:pPr>
        <w:spacing w:after="40"/>
        <w:ind w:left="360"/>
      </w:pPr>
      <w:r>
        <w:rPr>
          <w:rFonts w:ascii="微软雅黑" w:hAnsi="微软雅黑" w:eastAsia="微软雅黑"/>
          <w:b w:val="0"/>
          <w:sz w:val="21"/>
        </w:rPr>
        <w:t>D. 业务随行的用户认证阶段也需要考虑认证方式和认证点的选择</w:t>
      </w:r>
    </w:p>
    <w:p w14:paraId="4EE38A62">
      <w:pPr>
        <w:spacing w:after="40"/>
      </w:pPr>
      <w:r>
        <w:rPr>
          <w:rFonts w:ascii="微软雅黑" w:hAnsi="微软雅黑" w:eastAsia="微软雅黑"/>
          <w:b/>
          <w:color w:val="C00000"/>
          <w:sz w:val="21"/>
        </w:rPr>
        <w:t>正确答案：B</w:t>
      </w:r>
    </w:p>
    <w:p w14:paraId="0F2D20E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【购买题库薇信：est258258】反向策略也是需要考虑设置的 在规划组间策略时，还需要注意策略的方向。通常来说，两台终端之间的通信都有来回两个方向的报文传输。对于华为交换机设备，A至B和B至A两个方向的流量并没有关联关系，它们会分别匹配对应“A至B”的策略和“B至A”的策略来决定是否允许转发，因此策略执行只看报文的源/目的安全组。“A-&gt;；B允许， B-&gt;；A禁止”，意味着所有A发送给B的报文都会放行，而所有B发送给A的报文都会丢弃，不管本次访问是由谁主动发起的。</w:t>
      </w:r>
    </w:p>
    <w:p w14:paraId="6CC2E219">
      <w:pPr>
        <w:pBdr>
          <w:bottom w:val="single" w:color="D9D9D9" w:sz="6" w:space="1"/>
        </w:pBdr>
        <w:spacing w:before="80" w:after="160"/>
      </w:pPr>
    </w:p>
    <w:p w14:paraId="5AEC05D6">
      <w:pPr>
        <w:spacing w:after="40"/>
      </w:pPr>
      <w:r>
        <w:rPr>
          <w:rFonts w:ascii="微软雅黑" w:hAnsi="微软雅黑" w:eastAsia="微软雅黑"/>
          <w:b/>
          <w:color w:val="1F4E79"/>
          <w:sz w:val="21"/>
        </w:rPr>
        <w:t>172.【单选题】</w:t>
      </w:r>
      <w:r>
        <w:rPr>
          <w:rFonts w:ascii="微软雅黑" w:hAnsi="微软雅黑" w:eastAsia="微软雅黑"/>
          <w:sz w:val="21"/>
        </w:rPr>
        <w:t>BGP EVPN使用以下哪一项扩展团体属性对外通告下连VM的迁移？</w:t>
      </w:r>
    </w:p>
    <w:p w14:paraId="6F4C64B0">
      <w:pPr>
        <w:spacing w:after="40"/>
        <w:ind w:left="360"/>
      </w:pPr>
      <w:r>
        <w:rPr>
          <w:rFonts w:ascii="微软雅黑" w:hAnsi="微软雅黑" w:eastAsia="微软雅黑"/>
          <w:b w:val="0"/>
          <w:sz w:val="21"/>
        </w:rPr>
        <w:t>A. MAC Mobility</w:t>
      </w:r>
    </w:p>
    <w:p w14:paraId="19854ED1">
      <w:pPr>
        <w:spacing w:after="40"/>
        <w:ind w:left="360"/>
      </w:pPr>
      <w:r>
        <w:rPr>
          <w:rFonts w:ascii="微软雅黑" w:hAnsi="微软雅黑" w:eastAsia="微软雅黑"/>
          <w:b w:val="0"/>
          <w:sz w:val="21"/>
        </w:rPr>
        <w:t>B. RD</w:t>
      </w:r>
    </w:p>
    <w:p w14:paraId="6F829E9F">
      <w:pPr>
        <w:spacing w:after="40"/>
        <w:ind w:left="360"/>
      </w:pPr>
      <w:r>
        <w:rPr>
          <w:rFonts w:ascii="微软雅黑" w:hAnsi="微软雅黑" w:eastAsia="微软雅黑"/>
          <w:b w:val="0"/>
          <w:sz w:val="21"/>
        </w:rPr>
        <w:t>C. RT</w:t>
      </w:r>
    </w:p>
    <w:p w14:paraId="6472E469">
      <w:pPr>
        <w:spacing w:after="40"/>
        <w:ind w:left="360"/>
      </w:pPr>
      <w:r>
        <w:rPr>
          <w:rFonts w:ascii="微软雅黑" w:hAnsi="微软雅黑" w:eastAsia="微软雅黑"/>
          <w:b w:val="0"/>
          <w:sz w:val="21"/>
        </w:rPr>
        <w:t>D. EVPN Router's MAC Extended Community</w:t>
      </w:r>
    </w:p>
    <w:p w14:paraId="460DBE4E">
      <w:pPr>
        <w:spacing w:after="40"/>
      </w:pPr>
      <w:r>
        <w:rPr>
          <w:rFonts w:ascii="微软雅黑" w:hAnsi="微软雅黑" w:eastAsia="微软雅黑"/>
          <w:b/>
          <w:color w:val="C00000"/>
          <w:sz w:val="21"/>
        </w:rPr>
        <w:t>正确答案：A</w:t>
      </w:r>
    </w:p>
    <w:p w14:paraId="2B07F74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 [图片]</w:t>
      </w:r>
    </w:p>
    <w:p w14:paraId="56AF6C98">
      <w:pPr>
        <w:pBdr>
          <w:bottom w:val="single" w:color="D9D9D9" w:sz="6" w:space="1"/>
        </w:pBdr>
        <w:spacing w:before="80" w:after="160"/>
      </w:pPr>
    </w:p>
    <w:p w14:paraId="09067AF5">
      <w:pPr>
        <w:spacing w:after="40"/>
      </w:pPr>
      <w:r>
        <w:rPr>
          <w:rFonts w:ascii="微软雅黑" w:hAnsi="微软雅黑" w:eastAsia="微软雅黑"/>
          <w:b/>
          <w:color w:val="1F4E79"/>
          <w:sz w:val="21"/>
        </w:rPr>
        <w:t>173.【单选题】</w:t>
      </w:r>
      <w:r>
        <w:rPr>
          <w:rFonts w:ascii="微软雅黑" w:hAnsi="微软雅黑" w:eastAsia="微软雅黑"/>
          <w:sz w:val="21"/>
        </w:rPr>
        <w:t>以下是NETCONF协议报文中的一部分内容，&lt;；rpc xmlns="urn：ietf：params：xml ns：netconf：base：1.0"message-id="1024"&gt;；其位于NETCONF架构中的哪一层？</w:t>
      </w:r>
    </w:p>
    <w:p w14:paraId="2DFAC0F2">
      <w:pPr>
        <w:spacing w:after="40"/>
        <w:ind w:left="360"/>
      </w:pPr>
      <w:r>
        <w:rPr>
          <w:rFonts w:ascii="微软雅黑" w:hAnsi="微软雅黑" w:eastAsia="微软雅黑"/>
          <w:b w:val="0"/>
          <w:sz w:val="21"/>
        </w:rPr>
        <w:t>A. 操作层</w:t>
      </w:r>
    </w:p>
    <w:p w14:paraId="12A609B9">
      <w:pPr>
        <w:spacing w:after="40"/>
        <w:ind w:left="360"/>
      </w:pPr>
      <w:r>
        <w:rPr>
          <w:rFonts w:ascii="微软雅黑" w:hAnsi="微软雅黑" w:eastAsia="微软雅黑"/>
          <w:b w:val="0"/>
          <w:sz w:val="21"/>
        </w:rPr>
        <w:t>B. 传输层</w:t>
      </w:r>
    </w:p>
    <w:p w14:paraId="2D6346D7">
      <w:pPr>
        <w:spacing w:after="40"/>
        <w:ind w:left="360"/>
      </w:pPr>
      <w:r>
        <w:rPr>
          <w:rFonts w:ascii="微软雅黑" w:hAnsi="微软雅黑" w:eastAsia="微软雅黑"/>
          <w:b w:val="0"/>
          <w:sz w:val="21"/>
        </w:rPr>
        <w:t>C. 消息层</w:t>
      </w:r>
    </w:p>
    <w:p w14:paraId="5145D3DA">
      <w:pPr>
        <w:spacing w:after="40"/>
        <w:ind w:left="360"/>
      </w:pPr>
      <w:r>
        <w:rPr>
          <w:rFonts w:ascii="微软雅黑" w:hAnsi="微软雅黑" w:eastAsia="微软雅黑"/>
          <w:b w:val="0"/>
          <w:sz w:val="21"/>
        </w:rPr>
        <w:t>D. 内容层</w:t>
      </w:r>
    </w:p>
    <w:p w14:paraId="76001752">
      <w:pPr>
        <w:spacing w:after="40"/>
      </w:pPr>
      <w:r>
        <w:rPr>
          <w:rFonts w:ascii="微软雅黑" w:hAnsi="微软雅黑" w:eastAsia="微软雅黑"/>
          <w:b/>
          <w:color w:val="C00000"/>
          <w:sz w:val="21"/>
        </w:rPr>
        <w:t>正确答案：C</w:t>
      </w:r>
    </w:p>
    <w:p w14:paraId="65944C1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【购买题库薇信：est258258】消息(Messages)层：提供一种简单的不依赖传输协议层的RPC请求和回应机制。Client把RPC请求内容封装在一个元素内，发送给Server；Server把请求处理结果封装在一个元素内，回应给Client。</w:t>
      </w:r>
    </w:p>
    <w:p w14:paraId="33E593F7">
      <w:pPr>
        <w:pBdr>
          <w:bottom w:val="single" w:color="D9D9D9" w:sz="6" w:space="1"/>
        </w:pBdr>
        <w:spacing w:before="80" w:after="160"/>
      </w:pPr>
    </w:p>
    <w:p w14:paraId="73EFA754">
      <w:pPr>
        <w:spacing w:after="40"/>
      </w:pPr>
      <w:r>
        <w:rPr>
          <w:rFonts w:ascii="微软雅黑" w:hAnsi="微软雅黑" w:eastAsia="微软雅黑"/>
          <w:b/>
          <w:color w:val="1F4E79"/>
          <w:sz w:val="21"/>
        </w:rPr>
        <w:t>174.【单选题】</w:t>
      </w:r>
      <w:r>
        <w:rPr>
          <w:rFonts w:ascii="微软雅黑" w:hAnsi="微软雅黑" w:eastAsia="微软雅黑"/>
          <w:sz w:val="21"/>
        </w:rPr>
        <w:t>iMaster NCE-Campus：北向开放API的默认端口号为以下哪一项？</w:t>
      </w:r>
    </w:p>
    <w:p w14:paraId="19104128">
      <w:pPr>
        <w:spacing w:after="40"/>
        <w:ind w:left="360"/>
      </w:pPr>
      <w:r>
        <w:rPr>
          <w:rFonts w:ascii="微软雅黑" w:hAnsi="微软雅黑" w:eastAsia="微软雅黑"/>
          <w:b w:val="0"/>
          <w:sz w:val="21"/>
        </w:rPr>
        <w:t>A. 18000</w:t>
      </w:r>
    </w:p>
    <w:p w14:paraId="00F3E4F1">
      <w:pPr>
        <w:spacing w:after="40"/>
        <w:ind w:left="360"/>
      </w:pPr>
      <w:r>
        <w:rPr>
          <w:rFonts w:ascii="微软雅黑" w:hAnsi="微软雅黑" w:eastAsia="微软雅黑"/>
          <w:b w:val="0"/>
          <w:sz w:val="21"/>
        </w:rPr>
        <w:t>B. 18008</w:t>
      </w:r>
    </w:p>
    <w:p w14:paraId="57F7419A">
      <w:pPr>
        <w:spacing w:after="40"/>
        <w:ind w:left="360"/>
      </w:pPr>
      <w:r>
        <w:rPr>
          <w:rFonts w:ascii="微软雅黑" w:hAnsi="微软雅黑" w:eastAsia="微软雅黑"/>
          <w:b w:val="0"/>
          <w:sz w:val="21"/>
        </w:rPr>
        <w:t>C. 18006</w:t>
      </w:r>
    </w:p>
    <w:p w14:paraId="1D4C9EB3">
      <w:pPr>
        <w:spacing w:after="40"/>
        <w:ind w:left="360"/>
      </w:pPr>
      <w:r>
        <w:rPr>
          <w:rFonts w:ascii="微软雅黑" w:hAnsi="微软雅黑" w:eastAsia="微软雅黑"/>
          <w:b w:val="0"/>
          <w:sz w:val="21"/>
        </w:rPr>
        <w:t>D. 18002</w:t>
      </w:r>
    </w:p>
    <w:p w14:paraId="624E2725">
      <w:pPr>
        <w:spacing w:after="40"/>
      </w:pPr>
      <w:r>
        <w:rPr>
          <w:rFonts w:ascii="微软雅黑" w:hAnsi="微软雅黑" w:eastAsia="微软雅黑"/>
          <w:b/>
          <w:color w:val="C00000"/>
          <w:sz w:val="21"/>
        </w:rPr>
        <w:t>正确答案：B</w:t>
      </w:r>
    </w:p>
    <w:p w14:paraId="5004E18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【购买题库薇信：est258258】北向开放API的默认端口号为：18008</w:t>
      </w:r>
    </w:p>
    <w:p w14:paraId="2D068BB0">
      <w:pPr>
        <w:pBdr>
          <w:bottom w:val="single" w:color="D9D9D9" w:sz="6" w:space="1"/>
        </w:pBdr>
        <w:spacing w:before="80" w:after="160"/>
      </w:pPr>
    </w:p>
    <w:p w14:paraId="0A8A4D72">
      <w:pPr>
        <w:spacing w:after="40"/>
      </w:pPr>
      <w:r>
        <w:rPr>
          <w:rFonts w:ascii="微软雅黑" w:hAnsi="微软雅黑" w:eastAsia="微软雅黑"/>
          <w:b/>
          <w:color w:val="1F4E79"/>
          <w:sz w:val="21"/>
        </w:rPr>
        <w:t>175.【单选题】</w:t>
      </w:r>
      <w:r>
        <w:rPr>
          <w:rFonts w:ascii="微软雅黑" w:hAnsi="微软雅黑" w:eastAsia="微软雅黑"/>
          <w:sz w:val="21"/>
        </w:rPr>
        <w:t>iMaster NCE-Campus基于Wi-Fi的位置服务实现过程中，终端数据被HTTP请求上报至位置服务平台。该HTTP请求使用以下哪种HTTP方法？</w:t>
      </w:r>
    </w:p>
    <w:p w14:paraId="6892CB91">
      <w:pPr>
        <w:spacing w:after="40"/>
        <w:ind w:left="360"/>
      </w:pPr>
      <w:r>
        <w:rPr>
          <w:rFonts w:ascii="微软雅黑" w:hAnsi="微软雅黑" w:eastAsia="微软雅黑"/>
          <w:b w:val="0"/>
          <w:sz w:val="21"/>
        </w:rPr>
        <w:t>A. PUT</w:t>
      </w:r>
    </w:p>
    <w:p w14:paraId="6BFD3817">
      <w:pPr>
        <w:spacing w:after="40"/>
        <w:ind w:left="360"/>
      </w:pPr>
      <w:r>
        <w:rPr>
          <w:rFonts w:ascii="微软雅黑" w:hAnsi="微软雅黑" w:eastAsia="微软雅黑"/>
          <w:b w:val="0"/>
          <w:sz w:val="21"/>
        </w:rPr>
        <w:t>B. POST</w:t>
      </w:r>
    </w:p>
    <w:p w14:paraId="1159645C">
      <w:pPr>
        <w:spacing w:after="40"/>
        <w:ind w:left="360"/>
      </w:pPr>
      <w:r>
        <w:rPr>
          <w:rFonts w:ascii="微软雅黑" w:hAnsi="微软雅黑" w:eastAsia="微软雅黑"/>
          <w:b w:val="0"/>
          <w:sz w:val="21"/>
        </w:rPr>
        <w:t>C. GET</w:t>
      </w:r>
    </w:p>
    <w:p w14:paraId="0C9B94AB">
      <w:pPr>
        <w:spacing w:after="40"/>
        <w:ind w:left="360"/>
      </w:pPr>
      <w:r>
        <w:rPr>
          <w:rFonts w:ascii="微软雅黑" w:hAnsi="微软雅黑" w:eastAsia="微软雅黑"/>
          <w:b w:val="0"/>
          <w:sz w:val="21"/>
        </w:rPr>
        <w:t>D. DELETE</w:t>
      </w:r>
    </w:p>
    <w:p w14:paraId="4E6FC348">
      <w:pPr>
        <w:spacing w:after="40"/>
      </w:pPr>
      <w:r>
        <w:rPr>
          <w:rFonts w:ascii="微软雅黑" w:hAnsi="微软雅黑" w:eastAsia="微软雅黑"/>
          <w:b/>
          <w:color w:val="C00000"/>
          <w:sz w:val="21"/>
        </w:rPr>
        <w:t>正确答案：C</w:t>
      </w:r>
    </w:p>
    <w:p w14:paraId="4EEE461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【购买题库薇信：est258258】它使用的是HTTPS通信，get请求方法。</w:t>
      </w:r>
    </w:p>
    <w:p w14:paraId="68090038">
      <w:pPr>
        <w:pBdr>
          <w:bottom w:val="single" w:color="D9D9D9" w:sz="6" w:space="1"/>
        </w:pBdr>
        <w:spacing w:before="80" w:after="160"/>
      </w:pPr>
    </w:p>
    <w:p w14:paraId="34CFBE8F">
      <w:pPr>
        <w:spacing w:after="40"/>
      </w:pPr>
      <w:r>
        <w:rPr>
          <w:rFonts w:ascii="微软雅黑" w:hAnsi="微软雅黑" w:eastAsia="微软雅黑"/>
          <w:b/>
          <w:color w:val="1F4E79"/>
          <w:sz w:val="21"/>
        </w:rPr>
        <w:t>176.【单选题】</w:t>
      </w:r>
      <w:r>
        <w:rPr>
          <w:rFonts w:ascii="微软雅黑" w:hAnsi="微软雅黑" w:eastAsia="微软雅黑"/>
          <w:sz w:val="21"/>
        </w:rPr>
        <w:t>在业务随行中，策略执行点设备收到用户流量后，根据流量携带的以下哪项信息，查找对应的策略并执行，进而转发/丢弃该流量？</w:t>
      </w:r>
    </w:p>
    <w:p w14:paraId="33B1A61A">
      <w:pPr>
        <w:spacing w:after="40"/>
        <w:ind w:left="360"/>
      </w:pPr>
      <w:r>
        <w:rPr>
          <w:rFonts w:ascii="微软雅黑" w:hAnsi="微软雅黑" w:eastAsia="微软雅黑"/>
          <w:b w:val="0"/>
          <w:sz w:val="21"/>
        </w:rPr>
        <w:t>A. 源/目的IP地址</w:t>
      </w:r>
    </w:p>
    <w:p w14:paraId="4C8C2B82">
      <w:pPr>
        <w:spacing w:after="40"/>
        <w:ind w:left="360"/>
      </w:pPr>
      <w:r>
        <w:rPr>
          <w:rFonts w:ascii="微软雅黑" w:hAnsi="微软雅黑" w:eastAsia="微软雅黑"/>
          <w:b w:val="0"/>
          <w:sz w:val="21"/>
        </w:rPr>
        <w:t>B. 源/目的安全组</w:t>
      </w:r>
    </w:p>
    <w:p w14:paraId="1D4068BD">
      <w:pPr>
        <w:spacing w:after="40"/>
        <w:ind w:left="360"/>
      </w:pPr>
      <w:r>
        <w:rPr>
          <w:rFonts w:ascii="微软雅黑" w:hAnsi="微软雅黑" w:eastAsia="微软雅黑"/>
          <w:b w:val="0"/>
          <w:sz w:val="21"/>
        </w:rPr>
        <w:t>C. 源/目的端口号</w:t>
      </w:r>
    </w:p>
    <w:p w14:paraId="0B7B24B3">
      <w:pPr>
        <w:spacing w:after="40"/>
        <w:ind w:left="360"/>
      </w:pPr>
      <w:r>
        <w:rPr>
          <w:rFonts w:ascii="微软雅黑" w:hAnsi="微软雅黑" w:eastAsia="微软雅黑"/>
          <w:b w:val="0"/>
          <w:sz w:val="21"/>
        </w:rPr>
        <w:t>D. 源/目的MAC地址</w:t>
      </w:r>
    </w:p>
    <w:p w14:paraId="6123EA3E">
      <w:pPr>
        <w:spacing w:after="40"/>
      </w:pPr>
      <w:r>
        <w:rPr>
          <w:rFonts w:ascii="微软雅黑" w:hAnsi="微软雅黑" w:eastAsia="微软雅黑"/>
          <w:b/>
          <w:color w:val="C00000"/>
          <w:sz w:val="21"/>
        </w:rPr>
        <w:t>正确答案：A</w:t>
      </w:r>
    </w:p>
    <w:p w14:paraId="004B2C7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【购买题库薇信：est258258】流量即是报文，报文中携带的信息是源目IP地址信息，策略执行点根据源目IP地址信息判断出源目安全组，然后执行组间策略。</w:t>
      </w:r>
    </w:p>
    <w:p w14:paraId="12043E17">
      <w:pPr>
        <w:pBdr>
          <w:bottom w:val="single" w:color="D9D9D9" w:sz="6" w:space="1"/>
        </w:pBdr>
        <w:spacing w:before="80" w:after="160"/>
      </w:pPr>
    </w:p>
    <w:p w14:paraId="67D6D279">
      <w:pPr>
        <w:spacing w:after="40"/>
      </w:pPr>
      <w:r>
        <w:rPr>
          <w:rFonts w:ascii="微软雅黑" w:hAnsi="微软雅黑" w:eastAsia="微软雅黑"/>
          <w:b/>
          <w:color w:val="1F4E79"/>
          <w:sz w:val="21"/>
        </w:rPr>
        <w:t>177.【单选题】</w:t>
      </w:r>
      <w:r>
        <w:rPr>
          <w:rFonts w:ascii="微软雅黑" w:hAnsi="微软雅黑" w:eastAsia="微软雅黑"/>
          <w:sz w:val="21"/>
        </w:rPr>
        <w:t>如果在同一条链路上有多种业务报文，为了在链路拥塞时优先保证高优先级应用的使用，在发生拥塞时低优先级应用避让高优先级应用，那么此时应该选用以下哪一项智能选路策略？</w:t>
      </w:r>
    </w:p>
    <w:p w14:paraId="0DE1DB25">
      <w:pPr>
        <w:spacing w:after="40"/>
        <w:ind w:left="360"/>
      </w:pPr>
      <w:r>
        <w:rPr>
          <w:rFonts w:ascii="微软雅黑" w:hAnsi="微软雅黑" w:eastAsia="微软雅黑"/>
          <w:b w:val="0"/>
          <w:sz w:val="21"/>
        </w:rPr>
        <w:t>A. 基于链路优先级选路</w:t>
      </w:r>
    </w:p>
    <w:p w14:paraId="3E8E268A">
      <w:pPr>
        <w:spacing w:after="40"/>
        <w:ind w:left="360"/>
      </w:pPr>
      <w:r>
        <w:rPr>
          <w:rFonts w:ascii="微软雅黑" w:hAnsi="微软雅黑" w:eastAsia="微软雅黑"/>
          <w:b w:val="0"/>
          <w:sz w:val="21"/>
        </w:rPr>
        <w:t>B. 基于链路带宽选路</w:t>
      </w:r>
    </w:p>
    <w:p w14:paraId="63ECEF05">
      <w:pPr>
        <w:spacing w:after="40"/>
        <w:ind w:left="360"/>
      </w:pPr>
      <w:r>
        <w:rPr>
          <w:rFonts w:ascii="微软雅黑" w:hAnsi="微软雅黑" w:eastAsia="微软雅黑"/>
          <w:b w:val="0"/>
          <w:sz w:val="21"/>
        </w:rPr>
        <w:t>C. 基于应用优先级选路</w:t>
      </w:r>
    </w:p>
    <w:p w14:paraId="53C8BB14">
      <w:pPr>
        <w:spacing w:after="40"/>
        <w:ind w:left="360"/>
      </w:pPr>
      <w:r>
        <w:rPr>
          <w:rFonts w:ascii="微软雅黑" w:hAnsi="微软雅黑" w:eastAsia="微软雅黑"/>
          <w:b w:val="0"/>
          <w:sz w:val="21"/>
        </w:rPr>
        <w:t>D. 基于链路质量选路</w:t>
      </w:r>
    </w:p>
    <w:p w14:paraId="1D3DED32">
      <w:pPr>
        <w:spacing w:after="40"/>
      </w:pPr>
      <w:r>
        <w:rPr>
          <w:rFonts w:ascii="微软雅黑" w:hAnsi="微软雅黑" w:eastAsia="微软雅黑"/>
          <w:b/>
          <w:color w:val="C00000"/>
          <w:sz w:val="21"/>
        </w:rPr>
        <w:t>正确答案：C</w:t>
      </w:r>
    </w:p>
    <w:p w14:paraId="6D3D15B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【购买题库薇信：est258258】如果在同一条链路上有多种业务报文，为了在链路拥塞时优先保证高优先级应用的使用，在发生拥塞时低优先级应用避让高优先级应用，此时可使用优先级选路。</w:t>
      </w:r>
    </w:p>
    <w:p w14:paraId="639E4183">
      <w:pPr>
        <w:pBdr>
          <w:bottom w:val="single" w:color="D9D9D9" w:sz="6" w:space="1"/>
        </w:pBdr>
        <w:spacing w:before="80" w:after="160"/>
      </w:pPr>
    </w:p>
    <w:p w14:paraId="0935ACBD">
      <w:pPr>
        <w:spacing w:after="40"/>
      </w:pPr>
      <w:r>
        <w:rPr>
          <w:rFonts w:ascii="微软雅黑" w:hAnsi="微软雅黑" w:eastAsia="微软雅黑"/>
          <w:b/>
          <w:color w:val="1F4E79"/>
          <w:sz w:val="21"/>
        </w:rPr>
        <w:t>178.【单选题】</w:t>
      </w:r>
      <w:r>
        <w:rPr>
          <w:rFonts w:ascii="微软雅黑" w:hAnsi="微软雅黑" w:eastAsia="微软雅黑"/>
          <w:sz w:val="21"/>
        </w:rPr>
        <w:t>以下关于中小型园区接入控制的描述中，错误的是哪一项？</w:t>
      </w:r>
    </w:p>
    <w:p w14:paraId="0E1264BB">
      <w:pPr>
        <w:spacing w:after="40"/>
        <w:ind w:left="360"/>
      </w:pPr>
      <w:r>
        <w:rPr>
          <w:rFonts w:ascii="微软雅黑" w:hAnsi="微软雅黑" w:eastAsia="微软雅黑"/>
          <w:b w:val="0"/>
          <w:sz w:val="21"/>
        </w:rPr>
        <w:t>A. iMaster NCE支持对接第三方RADIUS服务器</w:t>
      </w:r>
    </w:p>
    <w:p w14:paraId="02791D6A">
      <w:pPr>
        <w:spacing w:after="40"/>
        <w:ind w:left="360"/>
      </w:pPr>
      <w:r>
        <w:rPr>
          <w:rFonts w:ascii="微软雅黑" w:hAnsi="微软雅黑" w:eastAsia="微软雅黑"/>
          <w:b w:val="0"/>
          <w:sz w:val="21"/>
        </w:rPr>
        <w:t>B. iMaster NCE支持直接作为认证服务器</w:t>
      </w:r>
    </w:p>
    <w:p w14:paraId="1E1E8F5A">
      <w:pPr>
        <w:spacing w:after="40"/>
        <w:ind w:left="360"/>
      </w:pPr>
      <w:r>
        <w:rPr>
          <w:rFonts w:ascii="微软雅黑" w:hAnsi="微软雅黑" w:eastAsia="微软雅黑"/>
          <w:b w:val="0"/>
          <w:sz w:val="21"/>
        </w:rPr>
        <w:t>C. 云AP支持Portal本地认证</w:t>
      </w:r>
    </w:p>
    <w:p w14:paraId="2D997FFC">
      <w:pPr>
        <w:spacing w:after="40"/>
        <w:ind w:left="360"/>
      </w:pPr>
      <w:r>
        <w:rPr>
          <w:rFonts w:ascii="微软雅黑" w:hAnsi="微软雅黑" w:eastAsia="微软雅黑"/>
          <w:b w:val="0"/>
          <w:sz w:val="21"/>
        </w:rPr>
        <w:t>D. iMaster NCE支持作为Portal中继设备</w:t>
      </w:r>
    </w:p>
    <w:p w14:paraId="44BC1243">
      <w:pPr>
        <w:spacing w:after="40"/>
      </w:pPr>
      <w:r>
        <w:rPr>
          <w:rFonts w:ascii="微软雅黑" w:hAnsi="微软雅黑" w:eastAsia="微软雅黑"/>
          <w:b/>
          <w:color w:val="C00000"/>
          <w:sz w:val="21"/>
        </w:rPr>
        <w:t>正确答案：C</w:t>
      </w:r>
    </w:p>
    <w:p w14:paraId="077F4A4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【购买题库薇信：est258258】接入控制场景iMaster NCE控制器可以作为认证服务器、支持控制器作为中继对接第三方Portal服务器、支持对接第三方Radius服务器，认证点网络设备直接对接第三方服务器设备。</w:t>
      </w:r>
    </w:p>
    <w:p w14:paraId="0910A1CD">
      <w:pPr>
        <w:pBdr>
          <w:bottom w:val="single" w:color="D9D9D9" w:sz="6" w:space="1"/>
        </w:pBdr>
        <w:spacing w:before="80" w:after="160"/>
      </w:pPr>
    </w:p>
    <w:p w14:paraId="1E1111CF">
      <w:pPr>
        <w:spacing w:after="40"/>
      </w:pPr>
      <w:r>
        <w:rPr>
          <w:rFonts w:ascii="微软雅黑" w:hAnsi="微软雅黑" w:eastAsia="微软雅黑"/>
          <w:b/>
          <w:color w:val="1F4E79"/>
          <w:sz w:val="21"/>
        </w:rPr>
        <w:t>179.【单选题】</w:t>
      </w:r>
      <w:r>
        <w:rPr>
          <w:rFonts w:ascii="微软雅黑" w:hAnsi="微软雅黑" w:eastAsia="微软雅黑"/>
          <w:sz w:val="21"/>
        </w:rPr>
        <w:t>在大中型虚拟化园区网络场景中，以下关于园区网络出口安全设计的描述中，错误的是哪一项？</w:t>
      </w:r>
    </w:p>
    <w:p w14:paraId="7277C085">
      <w:pPr>
        <w:spacing w:after="40"/>
        <w:ind w:left="360"/>
      </w:pPr>
      <w:r>
        <w:rPr>
          <w:rFonts w:ascii="微软雅黑" w:hAnsi="微软雅黑" w:eastAsia="微软雅黑"/>
          <w:b w:val="0"/>
          <w:sz w:val="21"/>
        </w:rPr>
        <w:t>A. 可以部署防火墙、入侵防御系统等专用安全设备，也可以部署具有安全功能的路由器</w:t>
      </w:r>
    </w:p>
    <w:p w14:paraId="16D12896">
      <w:pPr>
        <w:spacing w:after="40"/>
        <w:ind w:left="360"/>
      </w:pPr>
      <w:r>
        <w:rPr>
          <w:rFonts w:ascii="微软雅黑" w:hAnsi="微软雅黑" w:eastAsia="微软雅黑"/>
          <w:b w:val="0"/>
          <w:sz w:val="21"/>
        </w:rPr>
        <w:t>B. 需要进行安全区域划分，其中Trust区域通常用于定义对外提供服务的服务器所在区域</w:t>
      </w:r>
    </w:p>
    <w:p w14:paraId="4F0E90A8">
      <w:pPr>
        <w:spacing w:after="40"/>
        <w:ind w:left="360"/>
      </w:pPr>
      <w:r>
        <w:rPr>
          <w:rFonts w:ascii="微软雅黑" w:hAnsi="微软雅黑" w:eastAsia="微软雅黑"/>
          <w:b w:val="0"/>
          <w:sz w:val="21"/>
        </w:rPr>
        <w:t>C. 出口区对内可以部署反病毒和URL过滤，实现病毒检测和URL访问控制</w:t>
      </w:r>
    </w:p>
    <w:p w14:paraId="34E20043">
      <w:pPr>
        <w:spacing w:after="40"/>
        <w:ind w:left="360"/>
      </w:pPr>
      <w:r>
        <w:rPr>
          <w:rFonts w:ascii="微软雅黑" w:hAnsi="微软雅黑" w:eastAsia="微软雅黑"/>
          <w:b w:val="0"/>
          <w:sz w:val="21"/>
        </w:rPr>
        <w:t>D. 出口区对外可以部署安全策略和入侵防御，预防非法访问和攻击</w:t>
      </w:r>
    </w:p>
    <w:p w14:paraId="2E222F43">
      <w:pPr>
        <w:spacing w:after="40"/>
      </w:pPr>
      <w:r>
        <w:rPr>
          <w:rFonts w:ascii="微软雅黑" w:hAnsi="微软雅黑" w:eastAsia="微软雅黑"/>
          <w:b/>
          <w:color w:val="C00000"/>
          <w:sz w:val="21"/>
        </w:rPr>
        <w:t>正确答案：B</w:t>
      </w:r>
    </w:p>
    <w:p w14:paraId="1AE9CAA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【购买题库薇信：est258258】为保证园区网安全可控，尤其是边界安全，需要配置防火墙、IPS(Intrusion Prevention System，入侵防御系统)等，根据不同的安全性要求和投资规模选择安全部件。一般可以认为园区内网是安全的，安全威胁主要来自外界，所以把Internet划分为Untrust区域，园区内网划分为Trust区域，在园区出口位置部署安全设备来做内外网隔离，抵御外网威胁。数据中心区域一般划分为DMZ区域，在DMZ区域部署防火墙来做园区内网与数据中心各服务器之间的流量隔离。URL过滤可以对内网用户访问外网的URL请求进行访问控制，允许或者禁止用户访问某些网页资源，达到规范上网行为的目的。</w:t>
      </w:r>
    </w:p>
    <w:p w14:paraId="10C0B8BD">
      <w:pPr>
        <w:pBdr>
          <w:bottom w:val="single" w:color="D9D9D9" w:sz="6" w:space="1"/>
        </w:pBdr>
        <w:spacing w:before="80" w:after="160"/>
      </w:pPr>
    </w:p>
    <w:p w14:paraId="67D76BD7">
      <w:pPr>
        <w:spacing w:after="40"/>
      </w:pPr>
      <w:r>
        <w:rPr>
          <w:rFonts w:ascii="微软雅黑" w:hAnsi="微软雅黑" w:eastAsia="微软雅黑"/>
          <w:b/>
          <w:color w:val="1F4E79"/>
          <w:sz w:val="21"/>
        </w:rPr>
        <w:t>180.【单选题】</w:t>
      </w:r>
      <w:r>
        <w:rPr>
          <w:rFonts w:ascii="微软雅黑" w:hAnsi="微软雅黑" w:eastAsia="微软雅黑"/>
          <w:sz w:val="21"/>
        </w:rPr>
        <w:t>华为SD-WAN解决方案中，当CPE位于NAT设备后的私网时，特别是两个站点的CPE同时位于NAT设备后的私网时，CPE之间需要使用NAT穿越技术。华为SD-WAN解决方案中使用以下哪一项技术帮助CPE之间实现NAT穿越？</w:t>
      </w:r>
    </w:p>
    <w:p w14:paraId="6F4E91EF">
      <w:pPr>
        <w:spacing w:after="40"/>
        <w:ind w:left="360"/>
      </w:pPr>
      <w:r>
        <w:rPr>
          <w:rFonts w:ascii="微软雅黑" w:hAnsi="微软雅黑" w:eastAsia="微软雅黑"/>
          <w:b w:val="0"/>
          <w:sz w:val="21"/>
        </w:rPr>
        <w:t>A. NAT ALG</w:t>
      </w:r>
    </w:p>
    <w:p w14:paraId="78066FDC">
      <w:pPr>
        <w:spacing w:after="40"/>
        <w:ind w:left="360"/>
      </w:pPr>
      <w:r>
        <w:rPr>
          <w:rFonts w:ascii="微软雅黑" w:hAnsi="微软雅黑" w:eastAsia="微软雅黑"/>
          <w:b w:val="0"/>
          <w:sz w:val="21"/>
        </w:rPr>
        <w:t>B. NAT server</w:t>
      </w:r>
    </w:p>
    <w:p w14:paraId="1B930305">
      <w:pPr>
        <w:spacing w:after="40"/>
        <w:ind w:left="360"/>
      </w:pPr>
      <w:r>
        <w:rPr>
          <w:rFonts w:ascii="微软雅黑" w:hAnsi="微软雅黑" w:eastAsia="微软雅黑"/>
          <w:b w:val="0"/>
          <w:sz w:val="21"/>
        </w:rPr>
        <w:t>C. IPsec VPN</w:t>
      </w:r>
    </w:p>
    <w:p w14:paraId="5F7ACF03">
      <w:pPr>
        <w:spacing w:after="40"/>
        <w:ind w:left="360"/>
      </w:pPr>
      <w:r>
        <w:rPr>
          <w:rFonts w:ascii="微软雅黑" w:hAnsi="微软雅黑" w:eastAsia="微软雅黑"/>
          <w:b w:val="0"/>
          <w:sz w:val="21"/>
        </w:rPr>
        <w:t>D. STUN</w:t>
      </w:r>
    </w:p>
    <w:p w14:paraId="7C6E8B1E">
      <w:pPr>
        <w:spacing w:after="40"/>
      </w:pPr>
      <w:r>
        <w:rPr>
          <w:rFonts w:ascii="微软雅黑" w:hAnsi="微软雅黑" w:eastAsia="微软雅黑"/>
          <w:b/>
          <w:color w:val="C00000"/>
          <w:sz w:val="21"/>
        </w:rPr>
        <w:t>正确答案：D</w:t>
      </w:r>
    </w:p>
    <w:p w14:paraId="0E3E900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当EDGE位于NAT设备后的私网时，特别是两个站点的EDGE同时位于NAT设备后的私网时，EDGE之间需要使用NAT穿越技术。在新的RFC5389修订中把STUN协议定位于为穿透NAT提供工具，华为SD-WAN解决方案中使用STUN实现NAT穿越 STUN技术，是利用设备的“打洞”技术，访问者可以使用不同的IP地址访问私网映射的公网地址达到访问内网设备的目的。 使用NAT STUN技术，STUN包含，full cone restrict cone和port restrict cone。一般是运营商设备放行NAT穿越。</w:t>
      </w:r>
    </w:p>
    <w:p w14:paraId="25603615">
      <w:pPr>
        <w:pBdr>
          <w:bottom w:val="single" w:color="D9D9D9" w:sz="6" w:space="1"/>
        </w:pBdr>
        <w:spacing w:before="80" w:after="160"/>
      </w:pPr>
    </w:p>
    <w:p w14:paraId="0B8F76A3">
      <w:pPr>
        <w:spacing w:after="40"/>
      </w:pPr>
      <w:r>
        <w:rPr>
          <w:rFonts w:ascii="微软雅黑" w:hAnsi="微软雅黑" w:eastAsia="微软雅黑"/>
          <w:b/>
          <w:color w:val="1F4E79"/>
          <w:sz w:val="21"/>
        </w:rPr>
        <w:t>181.【单选题】</w:t>
      </w:r>
      <w:r>
        <w:rPr>
          <w:rFonts w:ascii="微软雅黑" w:hAnsi="微软雅黑" w:eastAsia="微软雅黑"/>
          <w:sz w:val="21"/>
        </w:rPr>
        <w:t>SSH算法协商阶段中，双方交换自身所支持的算法列表。SSH服务器的对称加密算法列表依次为：aes256—ctr，aes192—ctr，aes128—ctr，aes256-cbc。SSH客户端的对称加密算法列表依次为：aes128-ctr，aes192-ctr，aes256-ctr，aes256-cbc。以下哪一项是双方将采用的对称加密算法？</w:t>
      </w:r>
    </w:p>
    <w:p w14:paraId="1644BEBA">
      <w:pPr>
        <w:spacing w:after="40"/>
        <w:ind w:left="360"/>
      </w:pPr>
      <w:r>
        <w:rPr>
          <w:rFonts w:ascii="微软雅黑" w:hAnsi="微软雅黑" w:eastAsia="微软雅黑"/>
          <w:b w:val="0"/>
          <w:sz w:val="21"/>
        </w:rPr>
        <w:t>A. aes128-ctr</w:t>
      </w:r>
    </w:p>
    <w:p w14:paraId="38FFACEC">
      <w:pPr>
        <w:spacing w:after="40"/>
        <w:ind w:left="360"/>
      </w:pPr>
      <w:r>
        <w:rPr>
          <w:rFonts w:ascii="微软雅黑" w:hAnsi="微软雅黑" w:eastAsia="微软雅黑"/>
          <w:b w:val="0"/>
          <w:sz w:val="21"/>
        </w:rPr>
        <w:t>B. aes256-cbc</w:t>
      </w:r>
    </w:p>
    <w:p w14:paraId="227E829E">
      <w:pPr>
        <w:spacing w:after="40"/>
        <w:ind w:left="360"/>
      </w:pPr>
      <w:r>
        <w:rPr>
          <w:rFonts w:ascii="微软雅黑" w:hAnsi="微软雅黑" w:eastAsia="微软雅黑"/>
          <w:b w:val="0"/>
          <w:sz w:val="21"/>
        </w:rPr>
        <w:t>C. aes256-ctr</w:t>
      </w:r>
    </w:p>
    <w:p w14:paraId="2732E57D">
      <w:pPr>
        <w:spacing w:after="40"/>
        <w:ind w:left="360"/>
      </w:pPr>
      <w:r>
        <w:rPr>
          <w:rFonts w:ascii="微软雅黑" w:hAnsi="微软雅黑" w:eastAsia="微软雅黑"/>
          <w:b w:val="0"/>
          <w:sz w:val="21"/>
        </w:rPr>
        <w:t>D. aes192-ctr</w:t>
      </w:r>
    </w:p>
    <w:p w14:paraId="1169AD0D">
      <w:pPr>
        <w:spacing w:after="40"/>
      </w:pPr>
      <w:r>
        <w:rPr>
          <w:rFonts w:ascii="微软雅黑" w:hAnsi="微软雅黑" w:eastAsia="微软雅黑"/>
          <w:b/>
          <w:color w:val="C00000"/>
          <w:sz w:val="21"/>
        </w:rPr>
        <w:t>正确答案：A</w:t>
      </w:r>
    </w:p>
    <w:p w14:paraId="0C55559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算法协商过程为：从客户端的算法列表取出第一个算法，服务器在自身的算法列表中查找，若匹配上相同的算法，则协商成功，继续协商下一种算法；否则继续从客户端的该种算法列表中取出下一个算法，在服务器端的算法列表中匹配，直到匹配成功。</w:t>
      </w:r>
    </w:p>
    <w:p w14:paraId="59ADD979">
      <w:pPr>
        <w:pBdr>
          <w:bottom w:val="single" w:color="D9D9D9" w:sz="6" w:space="1"/>
        </w:pBdr>
        <w:spacing w:before="80" w:after="160"/>
      </w:pPr>
    </w:p>
    <w:p w14:paraId="1D818D36">
      <w:pPr>
        <w:spacing w:after="40"/>
      </w:pPr>
      <w:r>
        <w:rPr>
          <w:rFonts w:ascii="微软雅黑" w:hAnsi="微软雅黑" w:eastAsia="微软雅黑"/>
          <w:b/>
          <w:color w:val="1F4E79"/>
          <w:sz w:val="21"/>
        </w:rPr>
        <w:t>182.【单选题】</w:t>
      </w:r>
      <w:r>
        <w:rPr>
          <w:rFonts w:ascii="微软雅黑" w:hAnsi="微软雅黑" w:eastAsia="微软雅黑"/>
          <w:sz w:val="21"/>
        </w:rPr>
        <w:t>Python Paramiko库实现了SSH协议，在Python Paramiko模块中，以下哪种方法可以开启SSH交互式会话？</w:t>
      </w:r>
    </w:p>
    <w:p w14:paraId="679FC0B1">
      <w:pPr>
        <w:spacing w:after="40"/>
        <w:ind w:left="360"/>
      </w:pPr>
      <w:r>
        <w:rPr>
          <w:rFonts w:ascii="微软雅黑" w:hAnsi="微软雅黑" w:eastAsia="微软雅黑"/>
          <w:b w:val="0"/>
          <w:sz w:val="21"/>
        </w:rPr>
        <w:t>A. invoke_shell（ ）</w:t>
      </w:r>
    </w:p>
    <w:p w14:paraId="45EA6CB3">
      <w:pPr>
        <w:spacing w:after="40"/>
        <w:ind w:left="360"/>
      </w:pPr>
      <w:r>
        <w:rPr>
          <w:rFonts w:ascii="微软雅黑" w:hAnsi="微软雅黑" w:eastAsia="微软雅黑"/>
          <w:b w:val="0"/>
          <w:sz w:val="21"/>
        </w:rPr>
        <w:t>B. Transport（ ）</w:t>
      </w:r>
    </w:p>
    <w:p w14:paraId="73C50926">
      <w:pPr>
        <w:spacing w:after="40"/>
        <w:ind w:left="360"/>
      </w:pPr>
      <w:r>
        <w:rPr>
          <w:rFonts w:ascii="微软雅黑" w:hAnsi="微软雅黑" w:eastAsia="微软雅黑"/>
          <w:b w:val="0"/>
          <w:sz w:val="21"/>
        </w:rPr>
        <w:t>C. from_transport（ ）</w:t>
      </w:r>
    </w:p>
    <w:p w14:paraId="0E6911E9">
      <w:pPr>
        <w:spacing w:after="40"/>
        <w:ind w:left="360"/>
      </w:pPr>
      <w:r>
        <w:rPr>
          <w:rFonts w:ascii="微软雅黑" w:hAnsi="微软雅黑" w:eastAsia="微软雅黑"/>
          <w:b w:val="0"/>
          <w:sz w:val="21"/>
        </w:rPr>
        <w:t>D. connect（ ）</w:t>
      </w:r>
    </w:p>
    <w:p w14:paraId="3A7CC4CD">
      <w:pPr>
        <w:spacing w:after="40"/>
      </w:pPr>
      <w:r>
        <w:rPr>
          <w:rFonts w:ascii="微软雅黑" w:hAnsi="微软雅黑" w:eastAsia="微软雅黑"/>
          <w:b/>
          <w:color w:val="C00000"/>
          <w:sz w:val="21"/>
        </w:rPr>
        <w:t>正确答案：A</w:t>
      </w:r>
    </w:p>
    <w:p w14:paraId="76F7D40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【购买题库薇信：est258258】Transport(sock)方法用于建立Transport对象，实例化SSH会话通道。from_transport（ ）方法用于从打开的Transport创建一个SFTP会话连接。connect（ ）方法用于实现远程服务器的连接与认证。invoke_shell（ ） 方法用于在远程服务器上启动交互式shell会话。</w:t>
      </w:r>
    </w:p>
    <w:p w14:paraId="112D4A9F">
      <w:pPr>
        <w:pBdr>
          <w:bottom w:val="single" w:color="D9D9D9" w:sz="6" w:space="1"/>
        </w:pBdr>
        <w:spacing w:before="80" w:after="160"/>
      </w:pPr>
    </w:p>
    <w:p w14:paraId="07BE0253">
      <w:pPr>
        <w:spacing w:after="40"/>
      </w:pPr>
      <w:r>
        <w:rPr>
          <w:rFonts w:ascii="微软雅黑" w:hAnsi="微软雅黑" w:eastAsia="微软雅黑"/>
          <w:b/>
          <w:color w:val="1F4E79"/>
          <w:sz w:val="21"/>
        </w:rPr>
        <w:t>183.【单选题】</w:t>
      </w:r>
      <w:r>
        <w:rPr>
          <w:rFonts w:ascii="微软雅黑" w:hAnsi="微软雅黑" w:eastAsia="微软雅黑"/>
          <w:sz w:val="21"/>
        </w:rPr>
        <w:t>当手工配置基于OSPF的SR-MPLS BE隧道时，以下哪一项不是必须步骤？</w:t>
      </w:r>
    </w:p>
    <w:p w14:paraId="3D37DBDD">
      <w:pPr>
        <w:spacing w:after="40"/>
        <w:ind w:left="360"/>
      </w:pPr>
      <w:r>
        <w:rPr>
          <w:rFonts w:ascii="微软雅黑" w:hAnsi="微软雅黑" w:eastAsia="微软雅黑"/>
          <w:b w:val="0"/>
          <w:sz w:val="21"/>
        </w:rPr>
        <w:t>A. 配置路由器的LSR ID</w:t>
      </w:r>
    </w:p>
    <w:p w14:paraId="6104B5A9">
      <w:pPr>
        <w:spacing w:after="40"/>
        <w:ind w:left="360"/>
      </w:pPr>
      <w:r>
        <w:rPr>
          <w:rFonts w:ascii="微软雅黑" w:hAnsi="微软雅黑" w:eastAsia="微软雅黑"/>
          <w:b w:val="0"/>
          <w:sz w:val="21"/>
        </w:rPr>
        <w:t>B. 全局使能MPLS</w:t>
      </w:r>
    </w:p>
    <w:p w14:paraId="7873E277">
      <w:pPr>
        <w:spacing w:after="40"/>
        <w:ind w:left="360"/>
      </w:pPr>
      <w:r>
        <w:rPr>
          <w:rFonts w:ascii="微软雅黑" w:hAnsi="微软雅黑" w:eastAsia="微软雅黑"/>
          <w:b w:val="0"/>
          <w:sz w:val="21"/>
        </w:rPr>
        <w:t>C. 配置每条链路的Adjacency SID</w:t>
      </w:r>
    </w:p>
    <w:p w14:paraId="22DBED36">
      <w:pPr>
        <w:spacing w:after="40"/>
        <w:ind w:left="360"/>
      </w:pPr>
      <w:r>
        <w:rPr>
          <w:rFonts w:ascii="微软雅黑" w:hAnsi="微软雅黑" w:eastAsia="微软雅黑"/>
          <w:b w:val="0"/>
          <w:sz w:val="21"/>
        </w:rPr>
        <w:t>D. 全局使能Segment Routing</w:t>
      </w:r>
    </w:p>
    <w:p w14:paraId="768DE3F8">
      <w:pPr>
        <w:spacing w:after="40"/>
      </w:pPr>
      <w:r>
        <w:rPr>
          <w:rFonts w:ascii="微软雅黑" w:hAnsi="微软雅黑" w:eastAsia="微软雅黑"/>
          <w:b/>
          <w:color w:val="C00000"/>
          <w:sz w:val="21"/>
        </w:rPr>
        <w:t>正确答案：C</w:t>
      </w:r>
    </w:p>
    <w:p w14:paraId="1A12397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【购买题库薇信：est258258】SR-MPLS BE隧道使用最短路径转发，不需要Adjacency SID。</w:t>
      </w:r>
    </w:p>
    <w:p w14:paraId="293CDB51">
      <w:pPr>
        <w:pBdr>
          <w:bottom w:val="single" w:color="D9D9D9" w:sz="6" w:space="1"/>
        </w:pBdr>
        <w:spacing w:before="80" w:after="160"/>
      </w:pPr>
    </w:p>
    <w:p w14:paraId="09208115">
      <w:pPr>
        <w:spacing w:after="40"/>
      </w:pPr>
      <w:r>
        <w:rPr>
          <w:rFonts w:ascii="微软雅黑" w:hAnsi="微软雅黑" w:eastAsia="微软雅黑"/>
          <w:b/>
          <w:color w:val="1F4E79"/>
          <w:sz w:val="21"/>
        </w:rPr>
        <w:t>184.【单选题】</w:t>
      </w:r>
      <w:r>
        <w:rPr>
          <w:rFonts w:ascii="微软雅黑" w:hAnsi="微软雅黑" w:eastAsia="微软雅黑"/>
          <w:sz w:val="21"/>
        </w:rPr>
        <w:t>华为云广域网络解决方案中，能基于真实业务流量进行性能检测的技术是以下哪一项？</w:t>
      </w:r>
    </w:p>
    <w:p w14:paraId="418F1ADC">
      <w:pPr>
        <w:spacing w:after="40"/>
        <w:ind w:left="360"/>
      </w:pPr>
      <w:r>
        <w:rPr>
          <w:rFonts w:ascii="微软雅黑" w:hAnsi="微软雅黑" w:eastAsia="微软雅黑"/>
          <w:b w:val="0"/>
          <w:sz w:val="21"/>
        </w:rPr>
        <w:t>A. TWAMP</w:t>
      </w:r>
    </w:p>
    <w:p w14:paraId="4BBA481D">
      <w:pPr>
        <w:spacing w:after="40"/>
        <w:ind w:left="360"/>
      </w:pPr>
      <w:r>
        <w:rPr>
          <w:rFonts w:ascii="微软雅黑" w:hAnsi="微软雅黑" w:eastAsia="微软雅黑"/>
          <w:b w:val="0"/>
          <w:sz w:val="21"/>
        </w:rPr>
        <w:t>B. iFIT</w:t>
      </w:r>
    </w:p>
    <w:p w14:paraId="217EAFDD">
      <w:pPr>
        <w:spacing w:after="40"/>
        <w:ind w:left="360"/>
      </w:pPr>
      <w:r>
        <w:rPr>
          <w:rFonts w:ascii="微软雅黑" w:hAnsi="微软雅黑" w:eastAsia="微软雅黑"/>
          <w:b w:val="0"/>
          <w:sz w:val="21"/>
        </w:rPr>
        <w:t>C. Telemetry</w:t>
      </w:r>
    </w:p>
    <w:p w14:paraId="5B8D3000">
      <w:pPr>
        <w:spacing w:after="40"/>
        <w:ind w:left="360"/>
      </w:pPr>
      <w:r>
        <w:rPr>
          <w:rFonts w:ascii="微软雅黑" w:hAnsi="微软雅黑" w:eastAsia="微软雅黑"/>
          <w:b w:val="0"/>
          <w:sz w:val="21"/>
        </w:rPr>
        <w:t>D. BGP FlowSpec</w:t>
      </w:r>
    </w:p>
    <w:p w14:paraId="4AB77AE3">
      <w:pPr>
        <w:spacing w:after="40"/>
      </w:pPr>
      <w:r>
        <w:rPr>
          <w:rFonts w:ascii="微软雅黑" w:hAnsi="微软雅黑" w:eastAsia="微软雅黑"/>
          <w:b/>
          <w:color w:val="C00000"/>
          <w:sz w:val="21"/>
        </w:rPr>
        <w:t>正确答案：B</w:t>
      </w:r>
    </w:p>
    <w:p w14:paraId="69B8590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TWAMP：TWAMP主要用于检测网络质量，与NQA相比，TWAMP具有统一的检测模型和统一的报文格式，且部署方式简单。Telemetry主要通过“订阅-上报”的方式获取网络性能信息。当频繁获取信息时，Telemetry对设备产生的压力相对较小。iFIT(in-situ Flow Information Telemetry，随流检测)是一种随流OAM检测技术，通过直接对业务报文进行测量得到IP网络的真实丢包率、时延等性能指标。</w:t>
      </w:r>
    </w:p>
    <w:p w14:paraId="2CDB80F2">
      <w:pPr>
        <w:pBdr>
          <w:bottom w:val="single" w:color="D9D9D9" w:sz="6" w:space="1"/>
        </w:pBdr>
        <w:spacing w:before="80" w:after="160"/>
      </w:pPr>
    </w:p>
    <w:p w14:paraId="70D5CF96">
      <w:pPr>
        <w:spacing w:after="40"/>
      </w:pPr>
      <w:r>
        <w:rPr>
          <w:rFonts w:ascii="微软雅黑" w:hAnsi="微软雅黑" w:eastAsia="微软雅黑"/>
          <w:b/>
          <w:color w:val="1F4E79"/>
          <w:sz w:val="21"/>
        </w:rPr>
        <w:t>185.【单选题】</w:t>
      </w:r>
      <w:r>
        <w:rPr>
          <w:rFonts w:ascii="微软雅黑" w:hAnsi="微软雅黑" w:eastAsia="微软雅黑"/>
          <w:sz w:val="21"/>
        </w:rPr>
        <w:t>以下MPLS L3VPN跨域解决方案中，ASBR之间不需要运行MPLS的是哪一项？</w:t>
      </w:r>
    </w:p>
    <w:p w14:paraId="38979E80">
      <w:pPr>
        <w:spacing w:after="40"/>
        <w:ind w:left="360"/>
      </w:pPr>
      <w:r>
        <w:rPr>
          <w:rFonts w:ascii="微软雅黑" w:hAnsi="微软雅黑" w:eastAsia="微软雅黑"/>
          <w:b w:val="0"/>
          <w:sz w:val="21"/>
        </w:rPr>
        <w:t>A. Option A</w:t>
      </w:r>
    </w:p>
    <w:p w14:paraId="0B7552B6">
      <w:pPr>
        <w:spacing w:after="40"/>
        <w:ind w:left="360"/>
      </w:pPr>
      <w:r>
        <w:rPr>
          <w:rFonts w:ascii="微软雅黑" w:hAnsi="微软雅黑" w:eastAsia="微软雅黑"/>
          <w:b w:val="0"/>
          <w:sz w:val="21"/>
        </w:rPr>
        <w:t>B. Option D</w:t>
      </w:r>
    </w:p>
    <w:p w14:paraId="470BF0C3">
      <w:pPr>
        <w:spacing w:after="40"/>
        <w:ind w:left="360"/>
      </w:pPr>
      <w:r>
        <w:rPr>
          <w:rFonts w:ascii="微软雅黑" w:hAnsi="微软雅黑" w:eastAsia="微软雅黑"/>
          <w:b w:val="0"/>
          <w:sz w:val="21"/>
        </w:rPr>
        <w:t>C. Option B</w:t>
      </w:r>
    </w:p>
    <w:p w14:paraId="3EA91DBB">
      <w:pPr>
        <w:spacing w:after="40"/>
        <w:ind w:left="360"/>
      </w:pPr>
      <w:r>
        <w:rPr>
          <w:rFonts w:ascii="微软雅黑" w:hAnsi="微软雅黑" w:eastAsia="微软雅黑"/>
          <w:b w:val="0"/>
          <w:sz w:val="21"/>
        </w:rPr>
        <w:t>D. Option C</w:t>
      </w:r>
    </w:p>
    <w:p w14:paraId="7DB43559">
      <w:pPr>
        <w:spacing w:after="40"/>
      </w:pPr>
      <w:r>
        <w:rPr>
          <w:rFonts w:ascii="微软雅黑" w:hAnsi="微软雅黑" w:eastAsia="微软雅黑"/>
          <w:b/>
          <w:color w:val="C00000"/>
          <w:sz w:val="21"/>
        </w:rPr>
        <w:t>正确答案：A</w:t>
      </w:r>
    </w:p>
    <w:p w14:paraId="133B941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【购买题库薇信：est258258】Option A在ASBR之间使用接口绑定实例，传递IPV4路由通信，无需MPLS。</w:t>
      </w:r>
    </w:p>
    <w:p w14:paraId="78230328">
      <w:pPr>
        <w:pBdr>
          <w:bottom w:val="single" w:color="D9D9D9" w:sz="6" w:space="1"/>
        </w:pBdr>
        <w:spacing w:before="80" w:after="160"/>
      </w:pPr>
    </w:p>
    <w:p w14:paraId="58ED0EAA">
      <w:pPr>
        <w:spacing w:after="40"/>
      </w:pPr>
      <w:r>
        <w:rPr>
          <w:rFonts w:ascii="微软雅黑" w:hAnsi="微软雅黑" w:eastAsia="微软雅黑"/>
          <w:b/>
          <w:color w:val="1F4E79"/>
          <w:sz w:val="21"/>
        </w:rPr>
        <w:t>186.【单选题】</w:t>
      </w:r>
      <w:r>
        <w:rPr>
          <w:rFonts w:ascii="微软雅黑" w:hAnsi="微软雅黑" w:eastAsia="微软雅黑"/>
          <w:sz w:val="21"/>
        </w:rPr>
        <w:t>通过iMaster NCE—Campus部署的虚拟化园区网络场景中，以下关于配置网络服务资源的描述中，正确的是哪一项？</w:t>
      </w:r>
    </w:p>
    <w:p w14:paraId="45AC19C7">
      <w:pPr>
        <w:spacing w:after="40"/>
        <w:ind w:left="360"/>
      </w:pPr>
      <w:r>
        <w:rPr>
          <w:rFonts w:ascii="微软雅黑" w:hAnsi="微软雅黑" w:eastAsia="微软雅黑"/>
          <w:b w:val="0"/>
          <w:sz w:val="21"/>
        </w:rPr>
        <w:t>A. 网络服务资源包括DHCP服务器、RADIUS服务器、Portal服务器，以及其他服务器等</w:t>
      </w:r>
    </w:p>
    <w:p w14:paraId="6E15CF9E">
      <w:pPr>
        <w:spacing w:after="40"/>
        <w:ind w:left="360"/>
      </w:pPr>
      <w:r>
        <w:rPr>
          <w:rFonts w:ascii="微软雅黑" w:hAnsi="微软雅黑" w:eastAsia="微软雅黑"/>
          <w:b w:val="0"/>
          <w:sz w:val="21"/>
        </w:rPr>
        <w:t>B. 网络服务资源中的互联地址需属于“Underlay自动化资源池”中的“互联IP”</w:t>
      </w:r>
    </w:p>
    <w:p w14:paraId="275CFE49">
      <w:pPr>
        <w:spacing w:after="40"/>
        <w:ind w:left="360"/>
      </w:pPr>
      <w:r>
        <w:rPr>
          <w:rFonts w:ascii="微软雅黑" w:hAnsi="微软雅黑" w:eastAsia="微软雅黑"/>
          <w:b w:val="0"/>
          <w:sz w:val="21"/>
        </w:rPr>
        <w:t>C. 配置网络服务资源就是配置Fabric的全局资源池</w:t>
      </w:r>
    </w:p>
    <w:p w14:paraId="2AE8CB26">
      <w:pPr>
        <w:spacing w:after="40"/>
        <w:ind w:left="360"/>
      </w:pPr>
      <w:r>
        <w:rPr>
          <w:rFonts w:ascii="微软雅黑" w:hAnsi="微软雅黑" w:eastAsia="微软雅黑"/>
          <w:b w:val="0"/>
          <w:sz w:val="21"/>
        </w:rPr>
        <w:t>D. 若场景选择为“直连交换机”，意味着Border将互联端口以不带标签的方式加入互联VLAN</w:t>
      </w:r>
    </w:p>
    <w:p w14:paraId="76615F05">
      <w:pPr>
        <w:spacing w:after="40"/>
      </w:pPr>
      <w:r>
        <w:rPr>
          <w:rFonts w:ascii="微软雅黑" w:hAnsi="微软雅黑" w:eastAsia="微软雅黑"/>
          <w:b/>
          <w:color w:val="C00000"/>
          <w:sz w:val="21"/>
        </w:rPr>
        <w:t>正确答案：A</w:t>
      </w:r>
    </w:p>
    <w:p w14:paraId="60D390F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配置网络服务资源包括包括：DHCP、第三方RADIUS服务器、第三方Portal服务器和其他。此时配置的互联地址，不能与Underlay自动化资源池冲突。此时配置的互联VLAN，属于Fabric全局资源池。如果选择“直连交换机”，则Border将互联端口以Tagged方式加入互联VLAN，连接网络资源；如果选择“直连服务器”，则交换机将互联端口以Untagged方式加入互联VLAN。</w:t>
      </w:r>
    </w:p>
    <w:p w14:paraId="62EE40A4">
      <w:pPr>
        <w:pBdr>
          <w:bottom w:val="single" w:color="D9D9D9" w:sz="6" w:space="1"/>
        </w:pBdr>
        <w:spacing w:before="80" w:after="160"/>
      </w:pPr>
    </w:p>
    <w:p w14:paraId="2122FA44">
      <w:pPr>
        <w:spacing w:after="40"/>
      </w:pPr>
      <w:r>
        <w:rPr>
          <w:rFonts w:ascii="微软雅黑" w:hAnsi="微软雅黑" w:eastAsia="微软雅黑"/>
          <w:b/>
          <w:color w:val="1F4E79"/>
          <w:sz w:val="21"/>
        </w:rPr>
        <w:t>187.【单选题】</w:t>
      </w:r>
      <w:r>
        <w:rPr>
          <w:rFonts w:ascii="微软雅黑" w:hAnsi="微软雅黑" w:eastAsia="微软雅黑"/>
          <w:sz w:val="21"/>
        </w:rPr>
        <w:t>除了虚连接之外，OSPFv3的Hello报文源IPv6地址是以下哪种类型的IPv6地址？</w:t>
      </w:r>
    </w:p>
    <w:p w14:paraId="359A9DA0">
      <w:pPr>
        <w:spacing w:after="40"/>
        <w:ind w:left="360"/>
      </w:pPr>
      <w:r>
        <w:rPr>
          <w:rFonts w:ascii="微软雅黑" w:hAnsi="微软雅黑" w:eastAsia="微软雅黑"/>
          <w:b w:val="0"/>
          <w:sz w:val="21"/>
        </w:rPr>
        <w:t>A. 唯一本地地址</w:t>
      </w:r>
    </w:p>
    <w:p w14:paraId="5C8A939E">
      <w:pPr>
        <w:spacing w:after="40"/>
        <w:ind w:left="360"/>
      </w:pPr>
      <w:r>
        <w:rPr>
          <w:rFonts w:ascii="微软雅黑" w:hAnsi="微软雅黑" w:eastAsia="微软雅黑"/>
          <w:b w:val="0"/>
          <w:sz w:val="21"/>
        </w:rPr>
        <w:t>B. 全球单播地址</w:t>
      </w:r>
    </w:p>
    <w:p w14:paraId="33868014">
      <w:pPr>
        <w:spacing w:after="40"/>
        <w:ind w:left="360"/>
      </w:pPr>
      <w:r>
        <w:rPr>
          <w:rFonts w:ascii="微软雅黑" w:hAnsi="微软雅黑" w:eastAsia="微软雅黑"/>
          <w:b w:val="0"/>
          <w:sz w:val="21"/>
        </w:rPr>
        <w:t>C. IPv6任播地址</w:t>
      </w:r>
    </w:p>
    <w:p w14:paraId="6D75C4BF">
      <w:pPr>
        <w:spacing w:after="40"/>
        <w:ind w:left="360"/>
      </w:pPr>
      <w:r>
        <w:rPr>
          <w:rFonts w:ascii="微软雅黑" w:hAnsi="微软雅黑" w:eastAsia="微软雅黑"/>
          <w:b w:val="0"/>
          <w:sz w:val="21"/>
        </w:rPr>
        <w:t>D. 链路本地地址</w:t>
      </w:r>
    </w:p>
    <w:p w14:paraId="009A19AA">
      <w:pPr>
        <w:spacing w:after="40"/>
      </w:pPr>
      <w:r>
        <w:rPr>
          <w:rFonts w:ascii="微软雅黑" w:hAnsi="微软雅黑" w:eastAsia="微软雅黑"/>
          <w:b/>
          <w:color w:val="C00000"/>
          <w:sz w:val="21"/>
        </w:rPr>
        <w:t>正确答案：D</w:t>
      </w:r>
    </w:p>
    <w:p w14:paraId="6B08200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【购买题库薇信：est258258】OSPFv3使用链路本地地址作为邻居间通信地址和路由的下一跳</w:t>
      </w:r>
    </w:p>
    <w:p w14:paraId="660AD439">
      <w:pPr>
        <w:pBdr>
          <w:bottom w:val="single" w:color="D9D9D9" w:sz="6" w:space="1"/>
        </w:pBdr>
        <w:spacing w:before="80" w:after="160"/>
      </w:pPr>
    </w:p>
    <w:p w14:paraId="2C98C2F4">
      <w:pPr>
        <w:spacing w:after="40"/>
      </w:pPr>
      <w:r>
        <w:rPr>
          <w:rFonts w:ascii="微软雅黑" w:hAnsi="微软雅黑" w:eastAsia="微软雅黑"/>
          <w:b/>
          <w:color w:val="1F4E79"/>
          <w:sz w:val="21"/>
        </w:rPr>
        <w:t>188.【单选题】</w:t>
      </w:r>
      <w:r>
        <w:rPr>
          <w:rFonts w:ascii="微软雅黑" w:hAnsi="微软雅黑" w:eastAsia="微软雅黑"/>
          <w:sz w:val="21"/>
        </w:rPr>
        <w:t>在割接的测试阶段中，哪一项不是表明己经完成测试的标准？</w:t>
      </w:r>
    </w:p>
    <w:p w14:paraId="588896C2">
      <w:pPr>
        <w:spacing w:after="40"/>
        <w:ind w:left="360"/>
      </w:pPr>
      <w:r>
        <w:rPr>
          <w:rFonts w:ascii="微软雅黑" w:hAnsi="微软雅黑" w:eastAsia="微软雅黑"/>
          <w:b w:val="0"/>
          <w:sz w:val="21"/>
        </w:rPr>
        <w:t>A. 查看网络运行正常为标准</w:t>
      </w:r>
    </w:p>
    <w:p w14:paraId="13EB3196">
      <w:pPr>
        <w:spacing w:after="40"/>
        <w:ind w:left="360"/>
      </w:pPr>
      <w:r>
        <w:rPr>
          <w:rFonts w:ascii="微软雅黑" w:hAnsi="微软雅黑" w:eastAsia="微软雅黑"/>
          <w:b w:val="0"/>
          <w:sz w:val="21"/>
        </w:rPr>
        <w:t>B. 测试网络业务正常为标准</w:t>
      </w:r>
    </w:p>
    <w:p w14:paraId="31F06884">
      <w:pPr>
        <w:spacing w:after="40"/>
        <w:ind w:left="360"/>
      </w:pPr>
      <w:r>
        <w:rPr>
          <w:rFonts w:ascii="微软雅黑" w:hAnsi="微软雅黑" w:eastAsia="微软雅黑"/>
          <w:b w:val="0"/>
          <w:sz w:val="21"/>
        </w:rPr>
        <w:t>C. 网络承载的上层应用业务测试正常为标准</w:t>
      </w:r>
    </w:p>
    <w:p w14:paraId="5F60A307">
      <w:pPr>
        <w:spacing w:after="40"/>
        <w:ind w:left="360"/>
      </w:pPr>
      <w:r>
        <w:rPr>
          <w:rFonts w:ascii="微软雅黑" w:hAnsi="微软雅黑" w:eastAsia="微软雅黑"/>
          <w:b w:val="0"/>
          <w:sz w:val="21"/>
        </w:rPr>
        <w:t>D. IP设备的配置查看结果正常为标准</w:t>
      </w:r>
    </w:p>
    <w:p w14:paraId="4A03467A">
      <w:pPr>
        <w:spacing w:after="40"/>
      </w:pPr>
      <w:r>
        <w:rPr>
          <w:rFonts w:ascii="微软雅黑" w:hAnsi="微软雅黑" w:eastAsia="微软雅黑"/>
          <w:b/>
          <w:color w:val="C00000"/>
          <w:sz w:val="21"/>
        </w:rPr>
        <w:t>正确答案：D</w:t>
      </w:r>
    </w:p>
    <w:p w14:paraId="74FF3CA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割接实施完成后为测试割接是否成功，需要从几个方面对网络、业务进行测试：网络运行状态测试：对现网的动态数据在进行一次采集，与割接前进行对比。业务测试：通过ping、tracert或者客户侧的第三方软件测试网络连通性、延迟、抖动等指标是否到达业务要求。客户应用测试：测试由网络承载的客户应用，检查是否正常。</w:t>
      </w:r>
    </w:p>
    <w:p w14:paraId="3696FD10">
      <w:pPr>
        <w:pBdr>
          <w:bottom w:val="single" w:color="D9D9D9" w:sz="6" w:space="1"/>
        </w:pBdr>
        <w:spacing w:before="80" w:after="160"/>
      </w:pPr>
    </w:p>
    <w:p w14:paraId="0156FBCB">
      <w:pPr>
        <w:spacing w:after="40"/>
      </w:pPr>
      <w:r>
        <w:rPr>
          <w:rFonts w:ascii="微软雅黑" w:hAnsi="微软雅黑" w:eastAsia="微软雅黑"/>
          <w:b/>
          <w:color w:val="1F4E79"/>
          <w:sz w:val="21"/>
        </w:rPr>
        <w:t>189.【单选题】</w:t>
      </w:r>
      <w:r>
        <w:rPr>
          <w:rFonts w:ascii="微软雅黑" w:hAnsi="微软雅黑" w:eastAsia="微软雅黑"/>
          <w:sz w:val="21"/>
        </w:rPr>
        <w:t>以下关于MPLS网络中配置静态LSP的描述，错误的是哪一项？</w:t>
      </w:r>
    </w:p>
    <w:p w14:paraId="10CB0FBE">
      <w:pPr>
        <w:spacing w:after="40"/>
        <w:ind w:left="360"/>
      </w:pPr>
      <w:r>
        <w:rPr>
          <w:rFonts w:ascii="微软雅黑" w:hAnsi="微软雅黑" w:eastAsia="微软雅黑"/>
          <w:b w:val="0"/>
          <w:sz w:val="21"/>
        </w:rPr>
        <w:t>A. 当某一台LSR为Transit LSR时，需要同时配置In Label和Outlabel，In Label范围为16~1023，Out Labe1范围为16~1048575</w:t>
      </w:r>
    </w:p>
    <w:p w14:paraId="5382E1E8">
      <w:pPr>
        <w:spacing w:after="40"/>
        <w:ind w:left="360"/>
      </w:pPr>
      <w:r>
        <w:rPr>
          <w:rFonts w:ascii="微软雅黑" w:hAnsi="微软雅黑" w:eastAsia="微软雅黑"/>
          <w:b w:val="0"/>
          <w:sz w:val="21"/>
        </w:rPr>
        <w:t>B. 当某一台LSR为Egress LSR时，仅需配置In Label，范围为16~1023</w:t>
      </w:r>
    </w:p>
    <w:p w14:paraId="1CA7E322">
      <w:pPr>
        <w:spacing w:after="40"/>
        <w:ind w:left="360"/>
      </w:pPr>
      <w:r>
        <w:rPr>
          <w:rFonts w:ascii="微软雅黑" w:hAnsi="微软雅黑" w:eastAsia="微软雅黑"/>
          <w:b w:val="0"/>
          <w:sz w:val="21"/>
        </w:rPr>
        <w:t>C. 当某一台LSR为Transit LSR时，需要同时配置In Label和Outlabel，范围均为16~1023</w:t>
      </w:r>
    </w:p>
    <w:p w14:paraId="2AC5A51A">
      <w:pPr>
        <w:spacing w:after="40"/>
        <w:ind w:left="360"/>
      </w:pPr>
      <w:r>
        <w:rPr>
          <w:rFonts w:ascii="微软雅黑" w:hAnsi="微软雅黑" w:eastAsia="微软雅黑"/>
          <w:b w:val="0"/>
          <w:sz w:val="21"/>
        </w:rPr>
        <w:t>D. 当某一台LSR为Ingress LSR时，只需配置Out Label，范围为16~1048575</w:t>
      </w:r>
    </w:p>
    <w:p w14:paraId="53AA62EA">
      <w:pPr>
        <w:spacing w:after="40"/>
      </w:pPr>
      <w:r>
        <w:rPr>
          <w:rFonts w:ascii="微软雅黑" w:hAnsi="微软雅黑" w:eastAsia="微软雅黑"/>
          <w:b/>
          <w:color w:val="C00000"/>
          <w:sz w:val="21"/>
        </w:rPr>
        <w:t>正确答案：C</w:t>
      </w:r>
    </w:p>
    <w:p w14:paraId="26470D7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【购买题库薇信：est258258】out-label占用的是下游LSR的标签空间，而下游空间采用的标签分发方式不确定，所以out-label的标签空间为16~1048575。in-label占用的是当前LSR的标签空间，采用静态LSP时，标签空间为16~1023。</w:t>
      </w:r>
    </w:p>
    <w:p w14:paraId="17AAB96B">
      <w:pPr>
        <w:pBdr>
          <w:bottom w:val="single" w:color="D9D9D9" w:sz="6" w:space="1"/>
        </w:pBdr>
        <w:spacing w:before="80" w:after="160"/>
      </w:pPr>
    </w:p>
    <w:p w14:paraId="288D1436">
      <w:pPr>
        <w:spacing w:after="40"/>
      </w:pPr>
      <w:r>
        <w:rPr>
          <w:rFonts w:ascii="微软雅黑" w:hAnsi="微软雅黑" w:eastAsia="微软雅黑"/>
          <w:b/>
          <w:color w:val="1F4E79"/>
          <w:sz w:val="21"/>
        </w:rPr>
        <w:t>190.【单选题】</w:t>
      </w:r>
      <w:r>
        <w:rPr>
          <w:rFonts w:ascii="微软雅黑" w:hAnsi="微软雅黑" w:eastAsia="微软雅黑"/>
          <w:sz w:val="21"/>
        </w:rPr>
        <w:t>如果通过display current-configuration命令能够查到IS-IS的配置，而通过display saved-configuration命令查不到IS-IS的配置，则可能的原因是以下哪一项？</w:t>
      </w:r>
    </w:p>
    <w:p w14:paraId="5A31A89D">
      <w:pPr>
        <w:spacing w:after="40"/>
        <w:ind w:left="360"/>
      </w:pPr>
      <w:r>
        <w:rPr>
          <w:rFonts w:ascii="微软雅黑" w:hAnsi="微软雅黑" w:eastAsia="微软雅黑"/>
          <w:b w:val="0"/>
          <w:sz w:val="21"/>
        </w:rPr>
        <w:t>A. 内存正在运行的IS-IS配置，已保存到Flash</w:t>
      </w:r>
    </w:p>
    <w:p w14:paraId="056B6926">
      <w:pPr>
        <w:spacing w:after="40"/>
        <w:ind w:left="360"/>
      </w:pPr>
      <w:r>
        <w:rPr>
          <w:rFonts w:ascii="微软雅黑" w:hAnsi="微软雅黑" w:eastAsia="微软雅黑"/>
          <w:b w:val="0"/>
          <w:sz w:val="21"/>
        </w:rPr>
        <w:t>B. 内存正在运行的IS-IS配置，没有保存到Flash</w:t>
      </w:r>
    </w:p>
    <w:p w14:paraId="06E85CAB">
      <w:pPr>
        <w:spacing w:after="40"/>
        <w:ind w:left="360"/>
      </w:pPr>
      <w:r>
        <w:rPr>
          <w:rFonts w:ascii="微软雅黑" w:hAnsi="微软雅黑" w:eastAsia="微软雅黑"/>
          <w:b w:val="0"/>
          <w:sz w:val="21"/>
        </w:rPr>
        <w:t>C. 未输入任何IS-IS的命令</w:t>
      </w:r>
    </w:p>
    <w:p w14:paraId="65B63A02">
      <w:pPr>
        <w:spacing w:after="40"/>
        <w:ind w:left="360"/>
      </w:pPr>
      <w:r>
        <w:rPr>
          <w:rFonts w:ascii="微软雅黑" w:hAnsi="微软雅黑" w:eastAsia="微软雅黑"/>
          <w:b w:val="0"/>
          <w:sz w:val="21"/>
        </w:rPr>
        <w:t>D. Flash正在运行的IS-IS配置，没有保存到内存</w:t>
      </w:r>
    </w:p>
    <w:p w14:paraId="6E22C5CC">
      <w:pPr>
        <w:spacing w:after="40"/>
      </w:pPr>
      <w:r>
        <w:rPr>
          <w:rFonts w:ascii="微软雅黑" w:hAnsi="微软雅黑" w:eastAsia="微软雅黑"/>
          <w:b/>
          <w:color w:val="C00000"/>
          <w:sz w:val="21"/>
        </w:rPr>
        <w:t>正确答案：B</w:t>
      </w:r>
    </w:p>
    <w:p w14:paraId="0CF110B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【购买题库薇信：est258258】dis cu的命令查看的是当前所有的配置信息，dis saved查看的是已经保存了的信息，如果dis saved没有而dis cu中存在，证明有命令还没有保存</w:t>
      </w:r>
    </w:p>
    <w:p w14:paraId="19C7AB99">
      <w:pPr>
        <w:pBdr>
          <w:bottom w:val="single" w:color="D9D9D9" w:sz="6" w:space="1"/>
        </w:pBdr>
        <w:spacing w:before="80" w:after="160"/>
      </w:pPr>
    </w:p>
    <w:p w14:paraId="02FDB2BF">
      <w:pPr>
        <w:spacing w:after="40"/>
      </w:pPr>
      <w:r>
        <w:rPr>
          <w:rFonts w:ascii="微软雅黑" w:hAnsi="微软雅黑" w:eastAsia="微软雅黑"/>
          <w:b/>
          <w:color w:val="1F4E79"/>
          <w:sz w:val="21"/>
        </w:rPr>
        <w:t>191.【单选题】</w:t>
      </w:r>
      <w:r>
        <w:rPr>
          <w:rFonts w:ascii="微软雅黑" w:hAnsi="微软雅黑" w:eastAsia="微软雅黑"/>
          <w:sz w:val="21"/>
        </w:rPr>
        <w:t>以下哪一项不属于割接前现网动态数据采集的范畴？</w:t>
      </w:r>
    </w:p>
    <w:p w14:paraId="27FBADDD">
      <w:pPr>
        <w:spacing w:after="40"/>
        <w:ind w:left="360"/>
      </w:pPr>
      <w:r>
        <w:rPr>
          <w:rFonts w:ascii="微软雅黑" w:hAnsi="微软雅黑" w:eastAsia="微软雅黑"/>
          <w:b w:val="0"/>
          <w:sz w:val="21"/>
        </w:rPr>
        <w:t>A. 路由协议状态</w:t>
      </w:r>
    </w:p>
    <w:p w14:paraId="208DB585">
      <w:pPr>
        <w:spacing w:after="40"/>
        <w:ind w:left="360"/>
      </w:pPr>
      <w:r>
        <w:rPr>
          <w:rFonts w:ascii="微软雅黑" w:hAnsi="微软雅黑" w:eastAsia="微软雅黑"/>
          <w:b w:val="0"/>
          <w:sz w:val="21"/>
        </w:rPr>
        <w:t>B. SNMP版本</w:t>
      </w:r>
    </w:p>
    <w:p w14:paraId="6113F249">
      <w:pPr>
        <w:spacing w:after="40"/>
        <w:ind w:left="360"/>
      </w:pPr>
      <w:r>
        <w:rPr>
          <w:rFonts w:ascii="微软雅黑" w:hAnsi="微软雅黑" w:eastAsia="微软雅黑"/>
          <w:b w:val="0"/>
          <w:sz w:val="21"/>
        </w:rPr>
        <w:t>C. ARP表项</w:t>
      </w:r>
    </w:p>
    <w:p w14:paraId="07A0B03F">
      <w:pPr>
        <w:spacing w:after="40"/>
        <w:ind w:left="360"/>
      </w:pPr>
      <w:r>
        <w:rPr>
          <w:rFonts w:ascii="微软雅黑" w:hAnsi="微软雅黑" w:eastAsia="微软雅黑"/>
          <w:b w:val="0"/>
          <w:sz w:val="21"/>
        </w:rPr>
        <w:t>D. 端口状态</w:t>
      </w:r>
    </w:p>
    <w:p w14:paraId="7173B0D5">
      <w:pPr>
        <w:spacing w:after="40"/>
      </w:pPr>
      <w:r>
        <w:rPr>
          <w:rFonts w:ascii="微软雅黑" w:hAnsi="微软雅黑" w:eastAsia="微软雅黑"/>
          <w:b/>
          <w:color w:val="C00000"/>
          <w:sz w:val="21"/>
        </w:rPr>
        <w:t>正确答案：B</w:t>
      </w:r>
    </w:p>
    <w:p w14:paraId="6F7F09C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【购买题库薇信：est258258】现网动态数据采集包括端口状态、流量、各路由协议状态、路由数量、STP协议状态、各端口ARP/MAC地址表项。</w:t>
      </w:r>
    </w:p>
    <w:p w14:paraId="3D8B421D">
      <w:pPr>
        <w:pBdr>
          <w:bottom w:val="single" w:color="D9D9D9" w:sz="6" w:space="1"/>
        </w:pBdr>
        <w:spacing w:before="80" w:after="160"/>
      </w:pPr>
    </w:p>
    <w:p w14:paraId="66A8B9AB">
      <w:pPr>
        <w:spacing w:after="40"/>
      </w:pPr>
      <w:r>
        <w:rPr>
          <w:rFonts w:ascii="微软雅黑" w:hAnsi="微软雅黑" w:eastAsia="微软雅黑"/>
          <w:b/>
          <w:color w:val="1F4E79"/>
          <w:sz w:val="21"/>
        </w:rPr>
        <w:t>192.【单选题】</w:t>
      </w:r>
      <w:r>
        <w:rPr>
          <w:rFonts w:ascii="微软雅黑" w:hAnsi="微软雅黑" w:eastAsia="微软雅黑"/>
          <w:sz w:val="21"/>
        </w:rPr>
        <w:t>在VXLAN网络中，以下哪一项标识类似传统网络的VLAN ID，用于区分VXLAN段？</w:t>
      </w:r>
    </w:p>
    <w:p w14:paraId="0ACD9C1D">
      <w:pPr>
        <w:spacing w:after="40"/>
        <w:ind w:left="360"/>
      </w:pPr>
      <w:r>
        <w:rPr>
          <w:rFonts w:ascii="微软雅黑" w:hAnsi="微软雅黑" w:eastAsia="微软雅黑"/>
          <w:b w:val="0"/>
          <w:sz w:val="21"/>
        </w:rPr>
        <w:t>A. VTEP</w:t>
      </w:r>
    </w:p>
    <w:p w14:paraId="0ABD4AA2">
      <w:pPr>
        <w:spacing w:after="40"/>
        <w:ind w:left="360"/>
      </w:pPr>
      <w:r>
        <w:rPr>
          <w:rFonts w:ascii="微软雅黑" w:hAnsi="微软雅黑" w:eastAsia="微软雅黑"/>
          <w:b w:val="0"/>
          <w:sz w:val="21"/>
        </w:rPr>
        <w:t>B. VRF</w:t>
      </w:r>
    </w:p>
    <w:p w14:paraId="24DDFFBC">
      <w:pPr>
        <w:spacing w:after="40"/>
        <w:ind w:left="360"/>
      </w:pPr>
      <w:r>
        <w:rPr>
          <w:rFonts w:ascii="微软雅黑" w:hAnsi="微软雅黑" w:eastAsia="微软雅黑"/>
          <w:b w:val="0"/>
          <w:sz w:val="21"/>
        </w:rPr>
        <w:t>C. VNI</w:t>
      </w:r>
    </w:p>
    <w:p w14:paraId="43B177A8">
      <w:pPr>
        <w:spacing w:after="40"/>
        <w:ind w:left="360"/>
      </w:pPr>
      <w:r>
        <w:rPr>
          <w:rFonts w:ascii="微软雅黑" w:hAnsi="微软雅黑" w:eastAsia="微软雅黑"/>
          <w:b w:val="0"/>
          <w:sz w:val="21"/>
        </w:rPr>
        <w:t>D. BD</w:t>
      </w:r>
    </w:p>
    <w:p w14:paraId="658DD0BA">
      <w:pPr>
        <w:spacing w:after="40"/>
      </w:pPr>
      <w:r>
        <w:rPr>
          <w:rFonts w:ascii="微软雅黑" w:hAnsi="微软雅黑" w:eastAsia="微软雅黑"/>
          <w:b/>
          <w:color w:val="C00000"/>
          <w:sz w:val="21"/>
        </w:rPr>
        <w:t>正确答案：C</w:t>
      </w:r>
    </w:p>
    <w:p w14:paraId="014460B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【购买题库薇信：est258258】用VNI区分不同的用户，和VLAN概念相同</w:t>
      </w:r>
    </w:p>
    <w:p w14:paraId="6DA87DAE">
      <w:pPr>
        <w:pBdr>
          <w:bottom w:val="single" w:color="D9D9D9" w:sz="6" w:space="1"/>
        </w:pBdr>
        <w:spacing w:before="80" w:after="160"/>
      </w:pPr>
    </w:p>
    <w:p w14:paraId="7ACCEF30">
      <w:pPr>
        <w:spacing w:after="40"/>
      </w:pPr>
      <w:r>
        <w:rPr>
          <w:rFonts w:ascii="微软雅黑" w:hAnsi="微软雅黑" w:eastAsia="微软雅黑"/>
          <w:b/>
          <w:color w:val="1F4E79"/>
          <w:sz w:val="21"/>
        </w:rPr>
        <w:t>193.【单选题】</w:t>
      </w:r>
      <w:r>
        <w:rPr>
          <w:rFonts w:ascii="微软雅黑" w:hAnsi="微软雅黑" w:eastAsia="微软雅黑"/>
          <w:sz w:val="21"/>
        </w:rPr>
        <w:t>以下关于在网络中选择认证点位置的描述中，错误的是哪一项？</w:t>
      </w:r>
    </w:p>
    <w:p w14:paraId="75135963">
      <w:pPr>
        <w:spacing w:after="40"/>
        <w:ind w:left="360"/>
      </w:pPr>
      <w:r>
        <w:rPr>
          <w:rFonts w:ascii="微软雅黑" w:hAnsi="微软雅黑" w:eastAsia="微软雅黑"/>
          <w:b w:val="0"/>
          <w:sz w:val="21"/>
        </w:rPr>
        <w:t>A. 将用户认证点设置在接入层相比较将其设置在汇聚层或者核心层各有优缺点，可采用策略联动作为解决方案</w:t>
      </w:r>
    </w:p>
    <w:p w14:paraId="4AF9A407">
      <w:pPr>
        <w:spacing w:after="40"/>
        <w:ind w:left="360"/>
      </w:pPr>
      <w:r>
        <w:rPr>
          <w:rFonts w:ascii="微软雅黑" w:hAnsi="微软雅黑" w:eastAsia="微软雅黑"/>
          <w:b w:val="0"/>
          <w:sz w:val="21"/>
        </w:rPr>
        <w:t>B. 在网络的接入层部署认证，有利于实现权限的细颗粒度管理和网络的高安全性</w:t>
      </w:r>
    </w:p>
    <w:p w14:paraId="6785D925">
      <w:pPr>
        <w:spacing w:after="40"/>
        <w:ind w:left="360"/>
      </w:pPr>
      <w:r>
        <w:rPr>
          <w:rFonts w:ascii="微软雅黑" w:hAnsi="微软雅黑" w:eastAsia="微软雅黑"/>
          <w:b w:val="0"/>
          <w:sz w:val="21"/>
        </w:rPr>
        <w:t>C. 用户认证点从接入层上移到汇聚层之后，可能会导致用户的MAC认证失败</w:t>
      </w:r>
    </w:p>
    <w:p w14:paraId="50AFA97D">
      <w:pPr>
        <w:spacing w:after="40"/>
        <w:ind w:left="360"/>
      </w:pPr>
      <w:r>
        <w:rPr>
          <w:rFonts w:ascii="微软雅黑" w:hAnsi="微软雅黑" w:eastAsia="微软雅黑"/>
          <w:b w:val="0"/>
          <w:sz w:val="21"/>
        </w:rPr>
        <w:t>D. 当用户认证点从接入层上移到汇聚层和核心层之后，认证点的数量大大减少，可以有效缓解AAA服务器的压力</w:t>
      </w:r>
    </w:p>
    <w:p w14:paraId="4B8E7533">
      <w:pPr>
        <w:spacing w:after="40"/>
      </w:pPr>
      <w:r>
        <w:rPr>
          <w:rFonts w:ascii="微软雅黑" w:hAnsi="微软雅黑" w:eastAsia="微软雅黑"/>
          <w:b/>
          <w:color w:val="C00000"/>
          <w:sz w:val="21"/>
        </w:rPr>
        <w:t>正确答案：C</w:t>
      </w:r>
    </w:p>
    <w:p w14:paraId="1E52284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在网络的接入层部署认证，有利于实现权限的细颗粒度管理和网络的高安全性。但当网络规模不断扩大，一些问题就显现了出来。接入层设备数量多，配置工作量大，运维难度大。接入层设备数量多，增加AAA服务器的负担。用户必须在固定位置接入网络 上移之后的区别在于： • 接入层设备需透传BPDU报文，否则用户的802.1X认证将失败。 • 用户准入的管控位置太高，同一接入层设备上相同VLAN用户之间的访问不受控制。 • 用户接入的具体位置无法感知，不易于故障定位。 • 网关设备无法实时感知用户下线。</w:t>
      </w:r>
    </w:p>
    <w:p w14:paraId="07E324F4">
      <w:pPr>
        <w:pBdr>
          <w:bottom w:val="single" w:color="D9D9D9" w:sz="6" w:space="1"/>
        </w:pBdr>
        <w:spacing w:before="80" w:after="160"/>
      </w:pPr>
    </w:p>
    <w:p w14:paraId="2626358B">
      <w:pPr>
        <w:spacing w:after="40"/>
      </w:pPr>
      <w:r>
        <w:rPr>
          <w:rFonts w:ascii="微软雅黑" w:hAnsi="微软雅黑" w:eastAsia="微软雅黑"/>
          <w:b/>
          <w:color w:val="1F4E79"/>
          <w:sz w:val="21"/>
        </w:rPr>
        <w:t>194.【单选题】</w:t>
      </w:r>
      <w:r>
        <w:rPr>
          <w:rFonts w:ascii="微软雅黑" w:hAnsi="微软雅黑" w:eastAsia="微软雅黑"/>
          <w:sz w:val="21"/>
        </w:rPr>
        <w:t>当IS-IS网络中有多条冗余链路时，可能会出现多条等价路由。以下关于IS-IS网络内等价路由的描述，错误的是哪一项？</w:t>
      </w:r>
    </w:p>
    <w:p w14:paraId="7C33E51C">
      <w:pPr>
        <w:spacing w:after="40"/>
        <w:ind w:left="360"/>
      </w:pPr>
      <w:r>
        <w:rPr>
          <w:rFonts w:ascii="微软雅黑" w:hAnsi="微软雅黑" w:eastAsia="微软雅黑"/>
          <w:b w:val="0"/>
          <w:sz w:val="21"/>
        </w:rPr>
        <w:t>A. 若配置负载分担，则流量会被均匀地分配到每条链路上</w:t>
      </w:r>
    </w:p>
    <w:p w14:paraId="62022606">
      <w:pPr>
        <w:spacing w:after="40"/>
        <w:ind w:left="360"/>
      </w:pPr>
      <w:r>
        <w:rPr>
          <w:rFonts w:ascii="微软雅黑" w:hAnsi="微软雅黑" w:eastAsia="微软雅黑"/>
          <w:b w:val="0"/>
          <w:sz w:val="21"/>
        </w:rPr>
        <w:t>B. 当组网中存在的等价路由数量大于通过命令配置的数量，且这些路由优先级相同时，优选下一跳设备System ID大的路由进行负载分担</w:t>
      </w:r>
    </w:p>
    <w:p w14:paraId="6B4DD8A4">
      <w:pPr>
        <w:spacing w:after="40"/>
        <w:ind w:left="360"/>
      </w:pPr>
      <w:r>
        <w:rPr>
          <w:rFonts w:ascii="微软雅黑" w:hAnsi="微软雅黑" w:eastAsia="微软雅黑"/>
          <w:b w:val="0"/>
          <w:sz w:val="21"/>
        </w:rPr>
        <w:t>C. 针对等价路由中的每一条路由，可以指定优先级，优先级高的路由会被优选，其余的作为备份路由</w:t>
      </w:r>
    </w:p>
    <w:p w14:paraId="37E56DD5">
      <w:pPr>
        <w:spacing w:after="40"/>
        <w:ind w:left="360"/>
      </w:pPr>
      <w:r>
        <w:rPr>
          <w:rFonts w:ascii="微软雅黑" w:hAnsi="微软雅黑" w:eastAsia="微软雅黑"/>
          <w:b w:val="0"/>
          <w:sz w:val="21"/>
        </w:rPr>
        <w:t>D. 配置等价路由优先级后，IS—IS设备在转发到达目的网段的流量时，将不采用负载分担方式，而是将流量转发到优先级最高的下一跳</w:t>
      </w:r>
    </w:p>
    <w:p w14:paraId="7220A94A">
      <w:pPr>
        <w:spacing w:after="40"/>
      </w:pPr>
      <w:r>
        <w:rPr>
          <w:rFonts w:ascii="微软雅黑" w:hAnsi="微软雅黑" w:eastAsia="微软雅黑"/>
          <w:b/>
          <w:color w:val="C00000"/>
          <w:sz w:val="21"/>
        </w:rPr>
        <w:t>正确答案：B</w:t>
      </w:r>
    </w:p>
    <w:p w14:paraId="78C9D70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【购买题库薇信：est258258】当组网中存在的等价路由数量大于maximum load-balancing命令配置的等价路由数量时。路由优先级：选取优先级小(优先级高)的路由进行负载分担。下一跳设备的System ID：如果路由的优先级相同，则比较下一跳设备的System ID，选取System ID小的路由进行负载分担。本地设备出接口索引：如果路由优先级和下一跳设备的System ID都相同，则比较出接口的接口索引，选取接口索引较小的路由进行负载分担。</w:t>
      </w:r>
    </w:p>
    <w:p w14:paraId="78D171B1">
      <w:pPr>
        <w:pBdr>
          <w:bottom w:val="single" w:color="D9D9D9" w:sz="6" w:space="1"/>
        </w:pBdr>
        <w:spacing w:before="80" w:after="160"/>
      </w:pPr>
    </w:p>
    <w:p w14:paraId="18B2BBA1">
      <w:pPr>
        <w:spacing w:after="40"/>
      </w:pPr>
      <w:r>
        <w:rPr>
          <w:rFonts w:ascii="微软雅黑" w:hAnsi="微软雅黑" w:eastAsia="微软雅黑"/>
          <w:b/>
          <w:color w:val="1F4E79"/>
          <w:sz w:val="21"/>
        </w:rPr>
        <w:t>195.【单选题】</w:t>
      </w:r>
      <w:r>
        <w:rPr>
          <w:rFonts w:ascii="微软雅黑" w:hAnsi="微软雅黑" w:eastAsia="微软雅黑"/>
          <w:sz w:val="21"/>
        </w:rPr>
        <w:t>某企业有三类业务，语音与视频都是关键业务需要重点保证，FTP为非重点业务。以下哪一种调度方式最匹配业务需求？</w:t>
      </w:r>
    </w:p>
    <w:p w14:paraId="3C131CB8">
      <w:pPr>
        <w:spacing w:after="40"/>
        <w:ind w:left="360"/>
      </w:pPr>
      <w:r>
        <w:rPr>
          <w:rFonts w:ascii="微软雅黑" w:hAnsi="微软雅黑" w:eastAsia="微软雅黑"/>
          <w:b w:val="0"/>
          <w:sz w:val="21"/>
        </w:rPr>
        <w:t>A. IP语音使用PQ调度，视频使用PQ调度，FTP下载使用PQ调度</w:t>
      </w:r>
    </w:p>
    <w:p w14:paraId="6BDB1CF4">
      <w:pPr>
        <w:spacing w:after="40"/>
        <w:ind w:left="360"/>
      </w:pPr>
      <w:r>
        <w:rPr>
          <w:rFonts w:ascii="微软雅黑" w:hAnsi="微软雅黑" w:eastAsia="微软雅黑"/>
          <w:b w:val="0"/>
          <w:sz w:val="21"/>
        </w:rPr>
        <w:t>B. IP语音使用LPQ调度，视频使用PQ调度，FTP下载使用WFQ调度</w:t>
      </w:r>
    </w:p>
    <w:p w14:paraId="54FB2250">
      <w:pPr>
        <w:spacing w:after="40"/>
        <w:ind w:left="360"/>
      </w:pPr>
      <w:r>
        <w:rPr>
          <w:rFonts w:ascii="微软雅黑" w:hAnsi="微软雅黑" w:eastAsia="微软雅黑"/>
          <w:b w:val="0"/>
          <w:sz w:val="21"/>
        </w:rPr>
        <w:t>C. IP语音使用WFQ调度，视频使用WFQ调度，FTP下载使用WFQ调度</w:t>
      </w:r>
    </w:p>
    <w:p w14:paraId="7F0FB645">
      <w:pPr>
        <w:spacing w:after="40"/>
        <w:ind w:left="360"/>
      </w:pPr>
      <w:r>
        <w:rPr>
          <w:rFonts w:ascii="微软雅黑" w:hAnsi="微软雅黑" w:eastAsia="微软雅黑"/>
          <w:b w:val="0"/>
          <w:sz w:val="21"/>
        </w:rPr>
        <w:t>D. IP语音使用PQ调度，视频使用PQ调度，FTP下载使用WFQ调度</w:t>
      </w:r>
    </w:p>
    <w:p w14:paraId="08A93C7A">
      <w:pPr>
        <w:spacing w:after="40"/>
      </w:pPr>
      <w:r>
        <w:rPr>
          <w:rFonts w:ascii="微软雅黑" w:hAnsi="微软雅黑" w:eastAsia="微软雅黑"/>
          <w:b/>
          <w:color w:val="C00000"/>
          <w:sz w:val="21"/>
        </w:rPr>
        <w:t>正确答案：D</w:t>
      </w:r>
    </w:p>
    <w:p w14:paraId="45D76AD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【购买题库薇信：est258258】语音和视频是重点业务需要使用PQ调度，保证优先程度，FTP非重点不能使用PQ，可以使用WFQ方式</w:t>
      </w:r>
    </w:p>
    <w:p w14:paraId="3A0DA3AF">
      <w:pPr>
        <w:pBdr>
          <w:bottom w:val="single" w:color="D9D9D9" w:sz="6" w:space="1"/>
        </w:pBdr>
        <w:spacing w:before="80" w:after="160"/>
      </w:pPr>
    </w:p>
    <w:p w14:paraId="0D197A30">
      <w:pPr>
        <w:spacing w:after="40"/>
      </w:pPr>
      <w:r>
        <w:rPr>
          <w:rFonts w:ascii="微软雅黑" w:hAnsi="微软雅黑" w:eastAsia="微软雅黑"/>
          <w:b/>
          <w:color w:val="1F4E79"/>
          <w:sz w:val="21"/>
        </w:rPr>
        <w:t>196.【单选题】</w:t>
      </w:r>
      <w:r>
        <w:rPr>
          <w:rFonts w:ascii="微软雅黑" w:hAnsi="微软雅黑" w:eastAsia="微软雅黑"/>
          <w:sz w:val="21"/>
        </w:rPr>
        <w:t>使用EVPN承载L2VPN，当转发单播流量时，需要以下哪种路由类型分配的单播标签？</w:t>
      </w:r>
    </w:p>
    <w:p w14:paraId="4CDD6D75">
      <w:pPr>
        <w:spacing w:after="40"/>
        <w:ind w:left="360"/>
      </w:pPr>
      <w:r>
        <w:rPr>
          <w:rFonts w:ascii="微软雅黑" w:hAnsi="微软雅黑" w:eastAsia="微软雅黑"/>
          <w:b w:val="0"/>
          <w:sz w:val="21"/>
        </w:rPr>
        <w:t>A. Ethernet Segment Route</w:t>
      </w:r>
    </w:p>
    <w:p w14:paraId="3C28AD20">
      <w:pPr>
        <w:spacing w:after="40"/>
        <w:ind w:left="360"/>
      </w:pPr>
      <w:r>
        <w:rPr>
          <w:rFonts w:ascii="微软雅黑" w:hAnsi="微软雅黑" w:eastAsia="微软雅黑"/>
          <w:b w:val="0"/>
          <w:sz w:val="21"/>
        </w:rPr>
        <w:t>B. Inclusive Multicast Route</w:t>
      </w:r>
    </w:p>
    <w:p w14:paraId="6271CE29">
      <w:pPr>
        <w:spacing w:after="40"/>
        <w:ind w:left="360"/>
      </w:pPr>
      <w:r>
        <w:rPr>
          <w:rFonts w:ascii="微软雅黑" w:hAnsi="微软雅黑" w:eastAsia="微软雅黑"/>
          <w:b w:val="0"/>
          <w:sz w:val="21"/>
        </w:rPr>
        <w:t>C. MAC/IP Advertisement Route</w:t>
      </w:r>
    </w:p>
    <w:p w14:paraId="1C33BB63">
      <w:pPr>
        <w:spacing w:after="40"/>
        <w:ind w:left="360"/>
      </w:pPr>
      <w:r>
        <w:rPr>
          <w:rFonts w:ascii="微软雅黑" w:hAnsi="微软雅黑" w:eastAsia="微软雅黑"/>
          <w:b w:val="0"/>
          <w:sz w:val="21"/>
        </w:rPr>
        <w:t>D. Ethernet A-D Route</w:t>
      </w:r>
    </w:p>
    <w:p w14:paraId="6126C3EB">
      <w:pPr>
        <w:spacing w:after="40"/>
      </w:pPr>
      <w:r>
        <w:rPr>
          <w:rFonts w:ascii="微软雅黑" w:hAnsi="微软雅黑" w:eastAsia="微软雅黑"/>
          <w:b/>
          <w:color w:val="C00000"/>
          <w:sz w:val="21"/>
        </w:rPr>
        <w:t>正确答案：C</w:t>
      </w:r>
    </w:p>
    <w:p w14:paraId="4D97E854">
      <w:pPr>
        <w:pBdr>
          <w:bottom w:val="single" w:color="D9D9D9" w:sz="6" w:space="1"/>
        </w:pBdr>
        <w:spacing w:before="80" w:after="160"/>
      </w:pPr>
    </w:p>
    <w:p w14:paraId="61BAE1BB">
      <w:pPr>
        <w:spacing w:after="40"/>
      </w:pPr>
      <w:r>
        <w:rPr>
          <w:rFonts w:ascii="微软雅黑" w:hAnsi="微软雅黑" w:eastAsia="微软雅黑"/>
          <w:b/>
          <w:color w:val="1F4E79"/>
          <w:sz w:val="21"/>
        </w:rPr>
        <w:t>197.【单选题】</w:t>
      </w:r>
      <w:r>
        <w:rPr>
          <w:rFonts w:ascii="微软雅黑" w:hAnsi="微软雅黑" w:eastAsia="微软雅黑"/>
          <w:sz w:val="21"/>
        </w:rPr>
        <w:t>假设你需要部署一家医院病房区的无线网络，以下哪一项的部署方式最适合低成本地实现无线覆盖？</w:t>
      </w:r>
    </w:p>
    <w:p w14:paraId="3188D7E7">
      <w:pPr>
        <w:spacing w:after="40"/>
        <w:ind w:left="360"/>
      </w:pPr>
      <w:r>
        <w:rPr>
          <w:rFonts w:ascii="微软雅黑" w:hAnsi="微软雅黑" w:eastAsia="微软雅黑"/>
          <w:b w:val="0"/>
          <w:sz w:val="21"/>
        </w:rPr>
        <w:t>A. Leader AP</w:t>
      </w:r>
    </w:p>
    <w:p w14:paraId="45AA8E26">
      <w:pPr>
        <w:spacing w:after="40"/>
        <w:ind w:left="360"/>
      </w:pPr>
      <w:r>
        <w:rPr>
          <w:rFonts w:ascii="微软雅黑" w:hAnsi="微软雅黑" w:eastAsia="微软雅黑"/>
          <w:b w:val="0"/>
          <w:sz w:val="21"/>
        </w:rPr>
        <w:t>B. 云管理AP</w:t>
      </w:r>
    </w:p>
    <w:p w14:paraId="736C79A7">
      <w:pPr>
        <w:spacing w:after="40"/>
        <w:ind w:left="360"/>
      </w:pPr>
      <w:r>
        <w:rPr>
          <w:rFonts w:ascii="微软雅黑" w:hAnsi="微软雅黑" w:eastAsia="微软雅黑"/>
          <w:b w:val="0"/>
          <w:sz w:val="21"/>
        </w:rPr>
        <w:t>C. 敏捷分布式AP</w:t>
      </w:r>
    </w:p>
    <w:p w14:paraId="47EC7C76">
      <w:pPr>
        <w:spacing w:after="40"/>
        <w:ind w:left="360"/>
      </w:pPr>
      <w:r>
        <w:rPr>
          <w:rFonts w:ascii="微软雅黑" w:hAnsi="微软雅黑" w:eastAsia="微软雅黑"/>
          <w:b w:val="0"/>
          <w:sz w:val="21"/>
        </w:rPr>
        <w:t>D. AC+FIT AP</w:t>
      </w:r>
    </w:p>
    <w:p w14:paraId="24E0224F">
      <w:pPr>
        <w:spacing w:after="40"/>
      </w:pPr>
      <w:r>
        <w:rPr>
          <w:rFonts w:ascii="微软雅黑" w:hAnsi="微软雅黑" w:eastAsia="微软雅黑"/>
          <w:b/>
          <w:color w:val="C00000"/>
          <w:sz w:val="21"/>
        </w:rPr>
        <w:t>正确答案：C</w:t>
      </w:r>
    </w:p>
    <w:p w14:paraId="450CADA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【购买题库薇信：est258258】敏捷分布式AP适用于房间分布密集的场景，成本低，覆盖好</w:t>
      </w:r>
    </w:p>
    <w:p w14:paraId="6DBD98C1">
      <w:pPr>
        <w:pBdr>
          <w:bottom w:val="single" w:color="D9D9D9" w:sz="6" w:space="1"/>
        </w:pBdr>
        <w:spacing w:before="80" w:after="160"/>
      </w:pPr>
    </w:p>
    <w:p w14:paraId="5701D314">
      <w:pPr>
        <w:spacing w:after="40"/>
      </w:pPr>
      <w:r>
        <w:rPr>
          <w:rFonts w:ascii="微软雅黑" w:hAnsi="微软雅黑" w:eastAsia="微软雅黑"/>
          <w:b/>
          <w:color w:val="1F4E79"/>
          <w:sz w:val="21"/>
        </w:rPr>
        <w:t>198.【单选题】</w:t>
      </w:r>
      <w:r>
        <w:rPr>
          <w:rFonts w:ascii="微软雅黑" w:hAnsi="微软雅黑" w:eastAsia="微软雅黑"/>
          <w:sz w:val="21"/>
        </w:rPr>
        <w:t>以下哪条命令可以用来在PE上查看BGP VPNv4路由和BGP私网路由的信息？</w:t>
      </w:r>
    </w:p>
    <w:p w14:paraId="3C90825E">
      <w:pPr>
        <w:spacing w:after="40"/>
        <w:ind w:left="360"/>
      </w:pPr>
      <w:r>
        <w:rPr>
          <w:rFonts w:ascii="微软雅黑" w:hAnsi="微软雅黑" w:eastAsia="微软雅黑"/>
          <w:b w:val="0"/>
          <w:sz w:val="21"/>
        </w:rPr>
        <w:t>A. display bgp vpnv4 all routing-table</w:t>
      </w:r>
    </w:p>
    <w:p w14:paraId="770E5F69">
      <w:pPr>
        <w:spacing w:after="40"/>
        <w:ind w:left="360"/>
      </w:pPr>
      <w:r>
        <w:rPr>
          <w:rFonts w:ascii="微软雅黑" w:hAnsi="微软雅黑" w:eastAsia="微软雅黑"/>
          <w:b w:val="0"/>
          <w:sz w:val="21"/>
        </w:rPr>
        <w:t>B. display bgp routing-table address-family vpnv4</w:t>
      </w:r>
    </w:p>
    <w:p w14:paraId="6BB8E3A8">
      <w:pPr>
        <w:spacing w:after="40"/>
        <w:ind w:left="360"/>
      </w:pPr>
      <w:r>
        <w:rPr>
          <w:rFonts w:ascii="微软雅黑" w:hAnsi="微软雅黑" w:eastAsia="微软雅黑"/>
          <w:b w:val="0"/>
          <w:sz w:val="21"/>
        </w:rPr>
        <w:t>C. display vpnv4 bgp routing-table</w:t>
      </w:r>
    </w:p>
    <w:p w14:paraId="48519232">
      <w:pPr>
        <w:spacing w:after="40"/>
        <w:ind w:left="360"/>
      </w:pPr>
      <w:r>
        <w:rPr>
          <w:rFonts w:ascii="微软雅黑" w:hAnsi="微软雅黑" w:eastAsia="微软雅黑"/>
          <w:b w:val="0"/>
          <w:sz w:val="21"/>
        </w:rPr>
        <w:t>D. display bgp routing-table ipv4-family vpnv4</w:t>
      </w:r>
    </w:p>
    <w:p w14:paraId="6F3265AC">
      <w:pPr>
        <w:spacing w:after="40"/>
      </w:pPr>
      <w:r>
        <w:rPr>
          <w:rFonts w:ascii="微软雅黑" w:hAnsi="微软雅黑" w:eastAsia="微软雅黑"/>
          <w:b/>
          <w:color w:val="C00000"/>
          <w:sz w:val="21"/>
        </w:rPr>
        <w:t>正确答案：A</w:t>
      </w:r>
    </w:p>
    <w:p w14:paraId="75EAB99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【购买题库薇信：est258258】display bgp vpnv4 all routing-table可以查看所有的vpnv4和VPN实例中的路由信息。</w:t>
      </w:r>
    </w:p>
    <w:p w14:paraId="7FA74D29">
      <w:pPr>
        <w:pBdr>
          <w:bottom w:val="single" w:color="D9D9D9" w:sz="6" w:space="1"/>
        </w:pBdr>
        <w:spacing w:before="80" w:after="160"/>
      </w:pPr>
    </w:p>
    <w:p w14:paraId="0735C1C8">
      <w:pPr>
        <w:spacing w:after="40"/>
      </w:pPr>
      <w:r>
        <w:rPr>
          <w:rFonts w:ascii="微软雅黑" w:hAnsi="微软雅黑" w:eastAsia="微软雅黑"/>
          <w:b/>
          <w:color w:val="1F4E79"/>
          <w:sz w:val="21"/>
        </w:rPr>
        <w:t>199.【单选题】</w:t>
      </w:r>
      <w:r>
        <w:rPr>
          <w:rFonts w:ascii="微软雅黑" w:hAnsi="微软雅黑" w:eastAsia="微软雅黑"/>
          <w:sz w:val="21"/>
        </w:rPr>
        <w:t>除了虚连接之外，OSPFv3的Hello报文源IPv6地址是以下哪种类型的IPv6地址？</w:t>
      </w:r>
    </w:p>
    <w:p w14:paraId="67251E22">
      <w:pPr>
        <w:spacing w:after="40"/>
        <w:ind w:left="360"/>
      </w:pPr>
      <w:r>
        <w:rPr>
          <w:rFonts w:ascii="微软雅黑" w:hAnsi="微软雅黑" w:eastAsia="微软雅黑"/>
          <w:b w:val="0"/>
          <w:sz w:val="21"/>
        </w:rPr>
        <w:t>A. 唯一本地地址</w:t>
      </w:r>
    </w:p>
    <w:p w14:paraId="1AEC37AB">
      <w:pPr>
        <w:spacing w:after="40"/>
        <w:ind w:left="360"/>
      </w:pPr>
      <w:r>
        <w:rPr>
          <w:rFonts w:ascii="微软雅黑" w:hAnsi="微软雅黑" w:eastAsia="微软雅黑"/>
          <w:b w:val="0"/>
          <w:sz w:val="21"/>
        </w:rPr>
        <w:t>B. 全球单播地址</w:t>
      </w:r>
    </w:p>
    <w:p w14:paraId="005B2E66">
      <w:pPr>
        <w:spacing w:after="40"/>
        <w:ind w:left="360"/>
      </w:pPr>
      <w:r>
        <w:rPr>
          <w:rFonts w:ascii="微软雅黑" w:hAnsi="微软雅黑" w:eastAsia="微软雅黑"/>
          <w:b w:val="0"/>
          <w:sz w:val="21"/>
        </w:rPr>
        <w:t>C. IPv6任播地址</w:t>
      </w:r>
    </w:p>
    <w:p w14:paraId="3F453A27">
      <w:pPr>
        <w:spacing w:after="40"/>
        <w:ind w:left="360"/>
      </w:pPr>
      <w:r>
        <w:rPr>
          <w:rFonts w:ascii="微软雅黑" w:hAnsi="微软雅黑" w:eastAsia="微软雅黑"/>
          <w:b w:val="0"/>
          <w:sz w:val="21"/>
        </w:rPr>
        <w:t>D. 链路本地地址</w:t>
      </w:r>
    </w:p>
    <w:p w14:paraId="355D0BEF">
      <w:pPr>
        <w:spacing w:after="40"/>
      </w:pPr>
      <w:r>
        <w:rPr>
          <w:rFonts w:ascii="微软雅黑" w:hAnsi="微软雅黑" w:eastAsia="微软雅黑"/>
          <w:b/>
          <w:color w:val="C00000"/>
          <w:sz w:val="21"/>
        </w:rPr>
        <w:t>正确答案：D</w:t>
      </w:r>
    </w:p>
    <w:p w14:paraId="6889791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【购买题库薇信：est258258】OSPFv3使用链路本地地址作为邻居间通信地址和路由的下一跳</w:t>
      </w:r>
    </w:p>
    <w:p w14:paraId="06CA8881">
      <w:pPr>
        <w:pBdr>
          <w:bottom w:val="single" w:color="D9D9D9" w:sz="6" w:space="1"/>
        </w:pBdr>
        <w:spacing w:before="80" w:after="160"/>
      </w:pPr>
    </w:p>
    <w:p w14:paraId="55C17DF6">
      <w:pPr>
        <w:spacing w:after="40"/>
      </w:pPr>
      <w:r>
        <w:rPr>
          <w:rFonts w:ascii="微软雅黑" w:hAnsi="微软雅黑" w:eastAsia="微软雅黑"/>
          <w:b/>
          <w:color w:val="1F4E79"/>
          <w:sz w:val="21"/>
        </w:rPr>
        <w:t>200.【单选题】</w:t>
      </w:r>
      <w:r>
        <w:rPr>
          <w:rFonts w:ascii="微软雅黑" w:hAnsi="微软雅黑" w:eastAsia="微软雅黑"/>
          <w:sz w:val="21"/>
        </w:rPr>
        <w:t>在割接的测试阶段中，哪一项不是表明己经完成测试的标准？</w:t>
      </w:r>
    </w:p>
    <w:p w14:paraId="341F3A98">
      <w:pPr>
        <w:spacing w:after="40"/>
        <w:ind w:left="360"/>
      </w:pPr>
      <w:r>
        <w:rPr>
          <w:rFonts w:ascii="微软雅黑" w:hAnsi="微软雅黑" w:eastAsia="微软雅黑"/>
          <w:b w:val="0"/>
          <w:sz w:val="21"/>
        </w:rPr>
        <w:t>A. 查看网络运行正常为标准</w:t>
      </w:r>
    </w:p>
    <w:p w14:paraId="2E50B07D">
      <w:pPr>
        <w:spacing w:after="40"/>
        <w:ind w:left="360"/>
      </w:pPr>
      <w:r>
        <w:rPr>
          <w:rFonts w:ascii="微软雅黑" w:hAnsi="微软雅黑" w:eastAsia="微软雅黑"/>
          <w:b w:val="0"/>
          <w:sz w:val="21"/>
        </w:rPr>
        <w:t>B. 测试网络业务正常为标准</w:t>
      </w:r>
    </w:p>
    <w:p w14:paraId="01A2E995">
      <w:pPr>
        <w:spacing w:after="40"/>
        <w:ind w:left="360"/>
      </w:pPr>
      <w:r>
        <w:rPr>
          <w:rFonts w:ascii="微软雅黑" w:hAnsi="微软雅黑" w:eastAsia="微软雅黑"/>
          <w:b w:val="0"/>
          <w:sz w:val="21"/>
        </w:rPr>
        <w:t>C. 网络承载的上层应用业务测试正常为标准</w:t>
      </w:r>
    </w:p>
    <w:p w14:paraId="0ED316F9">
      <w:pPr>
        <w:spacing w:after="40"/>
        <w:ind w:left="360"/>
      </w:pPr>
      <w:r>
        <w:rPr>
          <w:rFonts w:ascii="微软雅黑" w:hAnsi="微软雅黑" w:eastAsia="微软雅黑"/>
          <w:b w:val="0"/>
          <w:sz w:val="21"/>
        </w:rPr>
        <w:t>D. IP设备的配置查看结果正常为标准</w:t>
      </w:r>
    </w:p>
    <w:p w14:paraId="6249F679">
      <w:pPr>
        <w:spacing w:after="40"/>
      </w:pPr>
      <w:r>
        <w:rPr>
          <w:rFonts w:ascii="微软雅黑" w:hAnsi="微软雅黑" w:eastAsia="微软雅黑"/>
          <w:b/>
          <w:color w:val="C00000"/>
          <w:sz w:val="21"/>
        </w:rPr>
        <w:t>正确答案：D</w:t>
      </w:r>
    </w:p>
    <w:p w14:paraId="54B6416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割接实施完成后为测试割接是否成功，需要从几个方面对网络、业务进行测试：网络运行状态测试：对现网的动态数据在进行一次采集，与割接前进行对比。业务测试：通过ping、tracert或者客户侧的第三方软件测试网络连通性、延迟、抖动等指标是否到达业务要求。客户应用测试：测试由网络承载的客户应用，检查是否正常。</w:t>
      </w:r>
    </w:p>
    <w:p w14:paraId="296A6C8B">
      <w:pPr>
        <w:pBdr>
          <w:bottom w:val="single" w:color="D9D9D9" w:sz="6" w:space="1"/>
        </w:pBdr>
        <w:spacing w:before="80" w:after="160"/>
      </w:pPr>
    </w:p>
    <w:p w14:paraId="0FC9CDE2">
      <w:pPr>
        <w:spacing w:after="40"/>
      </w:pPr>
      <w:r>
        <w:rPr>
          <w:rFonts w:ascii="微软雅黑" w:hAnsi="微软雅黑" w:eastAsia="微软雅黑"/>
          <w:b/>
          <w:color w:val="1F4E79"/>
          <w:sz w:val="21"/>
        </w:rPr>
        <w:t>201.【单选题】</w:t>
      </w:r>
      <w:r>
        <w:rPr>
          <w:rFonts w:ascii="微软雅黑" w:hAnsi="微软雅黑" w:eastAsia="微软雅黑"/>
          <w:sz w:val="21"/>
        </w:rPr>
        <w:t>华为SD-WAN解决方案中，如果RR部署在NAT设备之后，那么该NAT设备需要部署以下哪一项特性？</w:t>
      </w:r>
    </w:p>
    <w:p w14:paraId="70FA1266">
      <w:pPr>
        <w:spacing w:after="40"/>
        <w:ind w:left="360"/>
      </w:pPr>
      <w:r>
        <w:rPr>
          <w:rFonts w:ascii="微软雅黑" w:hAnsi="微软雅黑" w:eastAsia="微软雅黑"/>
          <w:b w:val="0"/>
          <w:sz w:val="21"/>
        </w:rPr>
        <w:t>A. 1：1静态NAT</w:t>
      </w:r>
    </w:p>
    <w:p w14:paraId="502CC9D0">
      <w:pPr>
        <w:spacing w:after="40"/>
        <w:ind w:left="360"/>
      </w:pPr>
      <w:r>
        <w:rPr>
          <w:rFonts w:ascii="微软雅黑" w:hAnsi="微软雅黑" w:eastAsia="微软雅黑"/>
          <w:b w:val="0"/>
          <w:sz w:val="21"/>
        </w:rPr>
        <w:t>B. NAT Server</w:t>
      </w:r>
    </w:p>
    <w:p w14:paraId="2625F3D1">
      <w:pPr>
        <w:spacing w:after="40"/>
        <w:ind w:left="360"/>
      </w:pPr>
      <w:r>
        <w:rPr>
          <w:rFonts w:ascii="微软雅黑" w:hAnsi="微软雅黑" w:eastAsia="微软雅黑"/>
          <w:b w:val="0"/>
          <w:sz w:val="21"/>
        </w:rPr>
        <w:t>C. NAT ALG</w:t>
      </w:r>
    </w:p>
    <w:p w14:paraId="486BA7A6">
      <w:pPr>
        <w:spacing w:after="40"/>
        <w:ind w:left="360"/>
      </w:pPr>
      <w:r>
        <w:rPr>
          <w:rFonts w:ascii="微软雅黑" w:hAnsi="微软雅黑" w:eastAsia="微软雅黑"/>
          <w:b w:val="0"/>
          <w:sz w:val="21"/>
        </w:rPr>
        <w:t>D. NAT444</w:t>
      </w:r>
    </w:p>
    <w:p w14:paraId="5D38E0B5">
      <w:pPr>
        <w:spacing w:after="40"/>
      </w:pPr>
      <w:r>
        <w:rPr>
          <w:rFonts w:ascii="微软雅黑" w:hAnsi="微软雅黑" w:eastAsia="微软雅黑"/>
          <w:b/>
          <w:color w:val="C00000"/>
          <w:sz w:val="21"/>
        </w:rPr>
        <w:t>正确答案：A</w:t>
      </w:r>
    </w:p>
    <w:p w14:paraId="358711F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【购买题库薇信：est258258】必须做NAT1 对1的静态映射</w:t>
      </w:r>
    </w:p>
    <w:p w14:paraId="7E5D0DF2">
      <w:pPr>
        <w:pBdr>
          <w:bottom w:val="single" w:color="D9D9D9" w:sz="6" w:space="1"/>
        </w:pBdr>
        <w:spacing w:before="80" w:after="160"/>
      </w:pPr>
    </w:p>
    <w:p w14:paraId="2FE70148">
      <w:pPr>
        <w:spacing w:after="40"/>
      </w:pPr>
      <w:r>
        <w:rPr>
          <w:rFonts w:ascii="微软雅黑" w:hAnsi="微软雅黑" w:eastAsia="微软雅黑"/>
          <w:b/>
          <w:color w:val="1F4E79"/>
          <w:sz w:val="21"/>
        </w:rPr>
        <w:t>202.【单选题】</w:t>
      </w:r>
      <w:r>
        <w:rPr>
          <w:rFonts w:ascii="微软雅黑" w:hAnsi="微软雅黑" w:eastAsia="微软雅黑"/>
          <w:sz w:val="21"/>
        </w:rPr>
        <w:t>以下哪一种协议不支持SR -MPLS</w:t>
      </w:r>
    </w:p>
    <w:p w14:paraId="2FFBA7A4">
      <w:pPr>
        <w:spacing w:after="40"/>
        <w:ind w:left="360"/>
      </w:pPr>
      <w:r>
        <w:rPr>
          <w:rFonts w:ascii="微软雅黑" w:hAnsi="微软雅黑" w:eastAsia="微软雅黑"/>
          <w:b w:val="0"/>
          <w:sz w:val="21"/>
        </w:rPr>
        <w:t>A. IS-IS</w:t>
      </w:r>
    </w:p>
    <w:p w14:paraId="4824076C">
      <w:pPr>
        <w:spacing w:after="40"/>
        <w:ind w:left="360"/>
      </w:pPr>
      <w:r>
        <w:rPr>
          <w:rFonts w:ascii="微软雅黑" w:hAnsi="微软雅黑" w:eastAsia="微软雅黑"/>
          <w:b w:val="0"/>
          <w:sz w:val="21"/>
        </w:rPr>
        <w:t>B. BGP</w:t>
      </w:r>
    </w:p>
    <w:p w14:paraId="24B2E326">
      <w:pPr>
        <w:spacing w:after="40"/>
        <w:ind w:left="360"/>
      </w:pPr>
      <w:r>
        <w:rPr>
          <w:rFonts w:ascii="微软雅黑" w:hAnsi="微软雅黑" w:eastAsia="微软雅黑"/>
          <w:b w:val="0"/>
          <w:sz w:val="21"/>
        </w:rPr>
        <w:t>C. OSPF</w:t>
      </w:r>
    </w:p>
    <w:p w14:paraId="2B94C6BE">
      <w:pPr>
        <w:spacing w:after="40"/>
        <w:ind w:left="360"/>
      </w:pPr>
      <w:r>
        <w:rPr>
          <w:rFonts w:ascii="微软雅黑" w:hAnsi="微软雅黑" w:eastAsia="微软雅黑"/>
          <w:b w:val="0"/>
          <w:sz w:val="21"/>
        </w:rPr>
        <w:t>D. RSVP-TE</w:t>
      </w:r>
    </w:p>
    <w:p w14:paraId="7D6A7800">
      <w:pPr>
        <w:spacing w:after="40"/>
      </w:pPr>
      <w:r>
        <w:rPr>
          <w:rFonts w:ascii="微软雅黑" w:hAnsi="微软雅黑" w:eastAsia="微软雅黑"/>
          <w:b/>
          <w:color w:val="C00000"/>
          <w:sz w:val="21"/>
        </w:rPr>
        <w:t>正确答案：D</w:t>
      </w:r>
    </w:p>
    <w:p w14:paraId="3AF564A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【购买题库薇信：est258258】ISIS通过增加TLV或者扩展TLV中的内容达到支持SR的目的，OSPF通过增加LSA10达到支持SR的目的。BGP是通过BGPLU和BGPLS来支持SR。BGPLU可以为前缀分配标签，BGPLS可以做到BGP EPE。又细分为peer-node和peer-adj(类似IGP的ADJ SID)</w:t>
      </w:r>
    </w:p>
    <w:p w14:paraId="7AB3A4B3">
      <w:pPr>
        <w:pBdr>
          <w:bottom w:val="single" w:color="D9D9D9" w:sz="6" w:space="1"/>
        </w:pBdr>
        <w:spacing w:before="80" w:after="160"/>
      </w:pPr>
    </w:p>
    <w:p w14:paraId="2FDD0C9C">
      <w:pPr>
        <w:spacing w:after="40"/>
      </w:pPr>
      <w:r>
        <w:rPr>
          <w:rFonts w:ascii="微软雅黑" w:hAnsi="微软雅黑" w:eastAsia="微软雅黑"/>
          <w:b/>
          <w:color w:val="1F4E79"/>
          <w:sz w:val="21"/>
        </w:rPr>
        <w:t>203.【单选题】</w:t>
      </w:r>
      <w:r>
        <w:rPr>
          <w:rFonts w:ascii="微软雅黑" w:hAnsi="微软雅黑" w:eastAsia="微软雅黑"/>
          <w:sz w:val="21"/>
        </w:rPr>
        <w:t>在MA网络环境中，所有IS-IS路由器使能SR-MPLS功能，以下描述正确的是哪一项？</w:t>
      </w:r>
    </w:p>
    <w:p w14:paraId="06197923">
      <w:pPr>
        <w:spacing w:after="40"/>
        <w:ind w:left="360"/>
      </w:pPr>
      <w:r>
        <w:rPr>
          <w:rFonts w:ascii="微软雅黑" w:hAnsi="微软雅黑" w:eastAsia="微软雅黑"/>
          <w:b w:val="0"/>
          <w:sz w:val="21"/>
        </w:rPr>
        <w:t>A. DIS生成的LSP会描述网络中所有的IS-IS路由器</w:t>
      </w:r>
    </w:p>
    <w:p w14:paraId="2B857FD7">
      <w:pPr>
        <w:spacing w:after="40"/>
        <w:ind w:left="360"/>
      </w:pPr>
      <w:r>
        <w:rPr>
          <w:rFonts w:ascii="微软雅黑" w:hAnsi="微软雅黑" w:eastAsia="微软雅黑"/>
          <w:b w:val="0"/>
          <w:sz w:val="21"/>
        </w:rPr>
        <w:t>B. DIS会产生特殊的Node ID</w:t>
      </w:r>
    </w:p>
    <w:p w14:paraId="31FC6AC2">
      <w:pPr>
        <w:spacing w:after="40"/>
        <w:ind w:left="360"/>
      </w:pPr>
      <w:r>
        <w:rPr>
          <w:rFonts w:ascii="微软雅黑" w:hAnsi="微软雅黑" w:eastAsia="微软雅黑"/>
          <w:b w:val="0"/>
          <w:sz w:val="21"/>
        </w:rPr>
        <w:t>C. 如果使能SR-MPLS，则不需要选举DIS</w:t>
      </w:r>
    </w:p>
    <w:p w14:paraId="56BD3BD3">
      <w:pPr>
        <w:spacing w:after="40"/>
        <w:ind w:left="360"/>
      </w:pPr>
      <w:r>
        <w:rPr>
          <w:rFonts w:ascii="微软雅黑" w:hAnsi="微软雅黑" w:eastAsia="微软雅黑"/>
          <w:b w:val="0"/>
          <w:sz w:val="21"/>
        </w:rPr>
        <w:t>D. DIS将会搜集MA网络中每台设备的SRGB，并通告给其它路由器</w:t>
      </w:r>
    </w:p>
    <w:p w14:paraId="78F572F4">
      <w:pPr>
        <w:spacing w:after="40"/>
      </w:pPr>
      <w:r>
        <w:rPr>
          <w:rFonts w:ascii="微软雅黑" w:hAnsi="微软雅黑" w:eastAsia="微软雅黑"/>
          <w:b/>
          <w:color w:val="C00000"/>
          <w:sz w:val="21"/>
        </w:rPr>
        <w:t>正确答案：A</w:t>
      </w:r>
    </w:p>
    <w:p w14:paraId="3281512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【购买题库薇信：est258258】DIS不会产生特殊的NODE SID，支持SR的ISIS路由器和传统路由器在IGP协议的特性上是一致的，DIS只会发布自己的SRGB。 ISIS的MA网络中的每个设备都会通告自己的SRGB，不需要DIS来通告，使能SRMPLS与否不影响ISIS基本的机制，所以需要选举DIS DIS不会产生特殊的NODE ID。</w:t>
      </w:r>
    </w:p>
    <w:p w14:paraId="5A4F89A7">
      <w:pPr>
        <w:pBdr>
          <w:bottom w:val="single" w:color="D9D9D9" w:sz="6" w:space="1"/>
        </w:pBdr>
        <w:spacing w:before="80" w:after="160"/>
      </w:pPr>
    </w:p>
    <w:p w14:paraId="279C33D8">
      <w:pPr>
        <w:spacing w:after="40"/>
      </w:pPr>
      <w:r>
        <w:rPr>
          <w:rFonts w:ascii="微软雅黑" w:hAnsi="微软雅黑" w:eastAsia="微软雅黑"/>
          <w:b/>
          <w:color w:val="1F4E79"/>
          <w:sz w:val="21"/>
        </w:rPr>
        <w:t>204.【单选题】</w:t>
      </w:r>
      <w:r>
        <w:rPr>
          <w:rFonts w:ascii="微软雅黑" w:hAnsi="微软雅黑" w:eastAsia="微软雅黑"/>
          <w:sz w:val="21"/>
        </w:rPr>
        <w:t>某企业的广域承载网中存在各种不同的业务，若想在网络出现拥塞时保证协议报文的转发和处理，则应该将协议报文的优先级设置为以下哪一项？</w:t>
      </w:r>
    </w:p>
    <w:p w14:paraId="3D94AB87">
      <w:pPr>
        <w:spacing w:after="40"/>
        <w:ind w:left="360"/>
      </w:pPr>
      <w:r>
        <w:rPr>
          <w:rFonts w:ascii="微软雅黑" w:hAnsi="微软雅黑" w:eastAsia="微软雅黑"/>
          <w:b w:val="0"/>
          <w:sz w:val="21"/>
        </w:rPr>
        <w:t>A. BE</w:t>
      </w:r>
    </w:p>
    <w:p w14:paraId="0B98C9B8">
      <w:pPr>
        <w:spacing w:after="40"/>
        <w:ind w:left="360"/>
      </w:pPr>
      <w:r>
        <w:rPr>
          <w:rFonts w:ascii="微软雅黑" w:hAnsi="微软雅黑" w:eastAsia="微软雅黑"/>
          <w:b w:val="0"/>
          <w:sz w:val="21"/>
        </w:rPr>
        <w:t>B. CS6/CS7</w:t>
      </w:r>
    </w:p>
    <w:p w14:paraId="60103B37">
      <w:pPr>
        <w:spacing w:after="40"/>
        <w:ind w:left="360"/>
      </w:pPr>
      <w:r>
        <w:rPr>
          <w:rFonts w:ascii="微软雅黑" w:hAnsi="微软雅黑" w:eastAsia="微软雅黑"/>
          <w:b w:val="0"/>
          <w:sz w:val="21"/>
        </w:rPr>
        <w:t>C. EF</w:t>
      </w:r>
    </w:p>
    <w:p w14:paraId="057808C2">
      <w:pPr>
        <w:spacing w:after="40"/>
        <w:ind w:left="360"/>
      </w:pPr>
      <w:r>
        <w:rPr>
          <w:rFonts w:ascii="微软雅黑" w:hAnsi="微软雅黑" w:eastAsia="微软雅黑"/>
          <w:b w:val="0"/>
          <w:sz w:val="21"/>
        </w:rPr>
        <w:t>D. AF4</w:t>
      </w:r>
    </w:p>
    <w:p w14:paraId="01F3A6E2">
      <w:pPr>
        <w:spacing w:after="40"/>
      </w:pPr>
      <w:r>
        <w:rPr>
          <w:rFonts w:ascii="微软雅黑" w:hAnsi="微软雅黑" w:eastAsia="微软雅黑"/>
          <w:b/>
          <w:color w:val="C00000"/>
          <w:sz w:val="21"/>
        </w:rPr>
        <w:t>正确答案：B</w:t>
      </w:r>
    </w:p>
    <w:p w14:paraId="12ED508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【购买题库薇信：est258258】协议一般都是最高级，所以为6-7，对应的PHB就是CS6和CS7</w:t>
      </w:r>
    </w:p>
    <w:p w14:paraId="567B9136">
      <w:pPr>
        <w:pBdr>
          <w:bottom w:val="single" w:color="D9D9D9" w:sz="6" w:space="1"/>
        </w:pBdr>
        <w:spacing w:before="80" w:after="160"/>
      </w:pPr>
    </w:p>
    <w:p w14:paraId="0674EDD0">
      <w:pPr>
        <w:spacing w:after="40"/>
      </w:pPr>
      <w:r>
        <w:rPr>
          <w:rFonts w:ascii="微软雅黑" w:hAnsi="微软雅黑" w:eastAsia="微软雅黑"/>
          <w:b/>
          <w:color w:val="1F4E79"/>
          <w:sz w:val="21"/>
        </w:rPr>
        <w:t>205.【单选题】</w:t>
      </w:r>
      <w:r>
        <w:rPr>
          <w:rFonts w:ascii="微软雅黑" w:hAnsi="微软雅黑" w:eastAsia="微软雅黑"/>
          <w:sz w:val="21"/>
        </w:rPr>
        <w:t>相比较于0SPFv2报文头部，以下哪项是OSPFv3报文头部增加的字段？</w:t>
      </w:r>
    </w:p>
    <w:p w14:paraId="6E099E24">
      <w:pPr>
        <w:spacing w:after="40"/>
        <w:ind w:left="360"/>
      </w:pPr>
      <w:r>
        <w:rPr>
          <w:rFonts w:ascii="微软雅黑" w:hAnsi="微软雅黑" w:eastAsia="微软雅黑"/>
          <w:b w:val="0"/>
          <w:sz w:val="21"/>
        </w:rPr>
        <w:t>A. Instance ID</w:t>
      </w:r>
    </w:p>
    <w:p w14:paraId="37F99E3D">
      <w:pPr>
        <w:spacing w:after="40"/>
        <w:ind w:left="360"/>
      </w:pPr>
      <w:r>
        <w:rPr>
          <w:rFonts w:ascii="微软雅黑" w:hAnsi="微软雅黑" w:eastAsia="微软雅黑"/>
          <w:b w:val="0"/>
          <w:sz w:val="21"/>
        </w:rPr>
        <w:t>B. Link ID</w:t>
      </w:r>
    </w:p>
    <w:p w14:paraId="4E9E1127">
      <w:pPr>
        <w:spacing w:after="40"/>
        <w:ind w:left="360"/>
      </w:pPr>
      <w:r>
        <w:rPr>
          <w:rFonts w:ascii="微软雅黑" w:hAnsi="微软雅黑" w:eastAsia="微软雅黑"/>
          <w:b w:val="0"/>
          <w:sz w:val="21"/>
        </w:rPr>
        <w:t>C. IPv6 Auth Type</w:t>
      </w:r>
    </w:p>
    <w:p w14:paraId="39C483D7">
      <w:pPr>
        <w:spacing w:after="40"/>
        <w:ind w:left="360"/>
      </w:pPr>
      <w:r>
        <w:rPr>
          <w:rFonts w:ascii="微软雅黑" w:hAnsi="微软雅黑" w:eastAsia="微软雅黑"/>
          <w:b w:val="0"/>
          <w:sz w:val="21"/>
        </w:rPr>
        <w:t>D. IPv6 Router ID</w:t>
      </w:r>
    </w:p>
    <w:p w14:paraId="035059B8">
      <w:pPr>
        <w:spacing w:after="40"/>
      </w:pPr>
      <w:r>
        <w:rPr>
          <w:rFonts w:ascii="微软雅黑" w:hAnsi="微软雅黑" w:eastAsia="微软雅黑"/>
          <w:b/>
          <w:color w:val="C00000"/>
          <w:sz w:val="21"/>
        </w:rPr>
        <w:t>正确答案：A</w:t>
      </w:r>
    </w:p>
    <w:p w14:paraId="625BE0A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【购买题库薇信：est258258】OSPFV3头部多了实例号实现链路复用</w:t>
      </w:r>
    </w:p>
    <w:p w14:paraId="4BC5DD3A">
      <w:pPr>
        <w:pBdr>
          <w:bottom w:val="single" w:color="D9D9D9" w:sz="6" w:space="1"/>
        </w:pBdr>
        <w:spacing w:before="80" w:after="160"/>
      </w:pPr>
    </w:p>
    <w:p w14:paraId="0087E3E2">
      <w:pPr>
        <w:spacing w:after="40"/>
      </w:pPr>
      <w:r>
        <w:rPr>
          <w:rFonts w:ascii="微软雅黑" w:hAnsi="微软雅黑" w:eastAsia="微软雅黑"/>
          <w:b/>
          <w:color w:val="1F4E79"/>
          <w:sz w:val="21"/>
        </w:rPr>
        <w:t>206.【单选题】</w:t>
      </w:r>
      <w:r>
        <w:rPr>
          <w:rFonts w:ascii="微软雅黑" w:hAnsi="微软雅黑" w:eastAsia="微软雅黑"/>
          <w:sz w:val="21"/>
        </w:rPr>
        <w:t>以下关于Sham link的描述，错误的是哪一项？</w:t>
      </w:r>
    </w:p>
    <w:p w14:paraId="587807F1">
      <w:pPr>
        <w:spacing w:after="40"/>
        <w:ind w:left="360"/>
      </w:pPr>
      <w:r>
        <w:rPr>
          <w:rFonts w:ascii="微软雅黑" w:hAnsi="微软雅黑" w:eastAsia="微软雅黑"/>
          <w:b w:val="0"/>
          <w:sz w:val="21"/>
        </w:rPr>
        <w:t>A. 为了使VPN流量通过MPLS骨干网转发，Sham link的路由开销应小于backdoor链路的OSPF路由开销</w:t>
      </w:r>
    </w:p>
    <w:p w14:paraId="68554EC9">
      <w:pPr>
        <w:spacing w:after="40"/>
        <w:ind w:left="360"/>
      </w:pPr>
      <w:r>
        <w:rPr>
          <w:rFonts w:ascii="微软雅黑" w:hAnsi="微软雅黑" w:eastAsia="微软雅黑"/>
          <w:b w:val="0"/>
          <w:sz w:val="21"/>
        </w:rPr>
        <w:t>B. Sham link被看成是两个VPN实例之间的链路，每个VPN实例中必须有一个Sham Link的端点地址，它必须是PE路由器上VPN地址空间中的一个有32 bit掩码的Loopback接口地址</w:t>
      </w:r>
    </w:p>
    <w:p w14:paraId="18288911">
      <w:pPr>
        <w:spacing w:after="40"/>
        <w:ind w:left="360"/>
      </w:pPr>
      <w:r>
        <w:rPr>
          <w:rFonts w:ascii="微软雅黑" w:hAnsi="微软雅黑" w:eastAsia="微软雅黑"/>
          <w:b w:val="0"/>
          <w:sz w:val="21"/>
        </w:rPr>
        <w:t>C. Sham link的端点地址被BGP作为VPNv4地址发布。经过了Sham link的路由也可再以VPNv4路由的形式被引入到BGP</w:t>
      </w:r>
    </w:p>
    <w:p w14:paraId="19D0DB06">
      <w:pPr>
        <w:spacing w:after="40"/>
        <w:ind w:left="360"/>
      </w:pPr>
      <w:r>
        <w:rPr>
          <w:rFonts w:ascii="微软雅黑" w:hAnsi="微软雅黑" w:eastAsia="微软雅黑"/>
          <w:b w:val="0"/>
          <w:sz w:val="21"/>
        </w:rPr>
        <w:t>D. Sham link可以在任何区域用手工配置，并且本端VPN实例中必须有到Sham link目的地址(对端PE的Sham link端点地址)的路由</w:t>
      </w:r>
    </w:p>
    <w:p w14:paraId="2DDE265B">
      <w:pPr>
        <w:spacing w:after="40"/>
      </w:pPr>
      <w:r>
        <w:rPr>
          <w:rFonts w:ascii="微软雅黑" w:hAnsi="微软雅黑" w:eastAsia="微软雅黑"/>
          <w:b/>
          <w:color w:val="C00000"/>
          <w:sz w:val="21"/>
        </w:rPr>
        <w:t>正确答案：D</w:t>
      </w:r>
    </w:p>
    <w:p w14:paraId="764EB9E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【购买题库薇信：est258258】SHAMLINK在非骨干区域配置</w:t>
      </w:r>
    </w:p>
    <w:p w14:paraId="12183977">
      <w:pPr>
        <w:pBdr>
          <w:bottom w:val="single" w:color="D9D9D9" w:sz="6" w:space="1"/>
        </w:pBdr>
        <w:spacing w:before="80" w:after="160"/>
      </w:pPr>
    </w:p>
    <w:p w14:paraId="66702AC8">
      <w:pPr>
        <w:spacing w:after="40"/>
      </w:pPr>
      <w:r>
        <w:rPr>
          <w:rFonts w:ascii="微软雅黑" w:hAnsi="微软雅黑" w:eastAsia="微软雅黑"/>
          <w:b/>
          <w:color w:val="1F4E79"/>
          <w:sz w:val="21"/>
        </w:rPr>
        <w:t>207.【单选题】</w:t>
      </w:r>
      <w:r>
        <w:rPr>
          <w:rFonts w:ascii="微软雅黑" w:hAnsi="微软雅黑" w:eastAsia="微软雅黑"/>
          <w:sz w:val="21"/>
        </w:rPr>
        <w:t>如果想要查看Flash下的文件，应该使用以下哪条命令？</w:t>
      </w:r>
    </w:p>
    <w:p w14:paraId="63D343CA">
      <w:pPr>
        <w:spacing w:after="40"/>
        <w:ind w:left="360"/>
      </w:pPr>
      <w:r>
        <w:rPr>
          <w:rFonts w:ascii="微软雅黑" w:hAnsi="微软雅黑" w:eastAsia="微软雅黑"/>
          <w:b w:val="0"/>
          <w:sz w:val="21"/>
        </w:rPr>
        <w:t>A. display patch- information</w:t>
      </w:r>
    </w:p>
    <w:p w14:paraId="683031B4">
      <w:pPr>
        <w:spacing w:after="40"/>
        <w:ind w:left="360"/>
      </w:pPr>
      <w:r>
        <w:rPr>
          <w:rFonts w:ascii="微软雅黑" w:hAnsi="微软雅黑" w:eastAsia="微软雅黑"/>
          <w:b w:val="0"/>
          <w:sz w:val="21"/>
        </w:rPr>
        <w:t>B. dir sd1：</w:t>
      </w:r>
    </w:p>
    <w:p w14:paraId="29CCD132">
      <w:pPr>
        <w:spacing w:after="40"/>
        <w:ind w:left="360"/>
      </w:pPr>
      <w:r>
        <w:rPr>
          <w:rFonts w:ascii="微软雅黑" w:hAnsi="微软雅黑" w:eastAsia="微软雅黑"/>
          <w:b w:val="0"/>
          <w:sz w:val="21"/>
        </w:rPr>
        <w:t>C. dir flash：</w:t>
      </w:r>
    </w:p>
    <w:p w14:paraId="49072E54">
      <w:pPr>
        <w:spacing w:after="40"/>
        <w:ind w:left="360"/>
      </w:pPr>
      <w:r>
        <w:rPr>
          <w:rFonts w:ascii="微软雅黑" w:hAnsi="微软雅黑" w:eastAsia="微软雅黑"/>
          <w:b w:val="0"/>
          <w:sz w:val="21"/>
        </w:rPr>
        <w:t>D. dir sd0：</w:t>
      </w:r>
    </w:p>
    <w:p w14:paraId="605BD15C">
      <w:pPr>
        <w:spacing w:after="40"/>
      </w:pPr>
      <w:r>
        <w:rPr>
          <w:rFonts w:ascii="微软雅黑" w:hAnsi="微软雅黑" w:eastAsia="微软雅黑"/>
          <w:b/>
          <w:color w:val="C00000"/>
          <w:sz w:val="21"/>
        </w:rPr>
        <w:t>正确答案：C</w:t>
      </w:r>
    </w:p>
    <w:p w14:paraId="284CF67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【购买题库薇信：est258258】题目说查看FLASH文件，所以打开FLASH文件夹。</w:t>
      </w:r>
    </w:p>
    <w:p w14:paraId="2D5640DA">
      <w:pPr>
        <w:pBdr>
          <w:bottom w:val="single" w:color="D9D9D9" w:sz="6" w:space="1"/>
        </w:pBdr>
        <w:spacing w:before="80" w:after="160"/>
      </w:pPr>
    </w:p>
    <w:p w14:paraId="56770D14">
      <w:pPr>
        <w:spacing w:after="40"/>
      </w:pPr>
      <w:r>
        <w:rPr>
          <w:rFonts w:ascii="微软雅黑" w:hAnsi="微软雅黑" w:eastAsia="微软雅黑"/>
          <w:b/>
          <w:color w:val="1F4E79"/>
          <w:sz w:val="21"/>
        </w:rPr>
        <w:t>208.【单选题】</w:t>
      </w:r>
      <w:r>
        <w:rPr>
          <w:rFonts w:ascii="微软雅黑" w:hAnsi="微软雅黑" w:eastAsia="微软雅黑"/>
          <w:sz w:val="21"/>
        </w:rPr>
        <w:t>OSPFv2是运行在IPv4网络的IGP，OSPFv3是运行在IPv6网络的IGP。OSPFv3与OSPFv2相比，具有类似的LSA类型，但是功能略有区别。以下哪种LSA不属于OSPFv3的LSA类型？</w:t>
      </w:r>
    </w:p>
    <w:p w14:paraId="156912DA">
      <w:pPr>
        <w:spacing w:after="40"/>
        <w:ind w:left="360"/>
      </w:pPr>
      <w:r>
        <w:rPr>
          <w:rFonts w:ascii="微软雅黑" w:hAnsi="微软雅黑" w:eastAsia="微软雅黑"/>
          <w:b w:val="0"/>
          <w:sz w:val="21"/>
        </w:rPr>
        <w:t>A. ASBR- Summary-LSA</w:t>
      </w:r>
    </w:p>
    <w:p w14:paraId="61E95EF7">
      <w:pPr>
        <w:spacing w:after="40"/>
        <w:ind w:left="360"/>
      </w:pPr>
      <w:r>
        <w:rPr>
          <w:rFonts w:ascii="微软雅黑" w:hAnsi="微软雅黑" w:eastAsia="微软雅黑"/>
          <w:b w:val="0"/>
          <w:sz w:val="21"/>
        </w:rPr>
        <w:t>B. AS-External-LSA</w:t>
      </w:r>
    </w:p>
    <w:p w14:paraId="3A5BAC81">
      <w:pPr>
        <w:spacing w:after="40"/>
        <w:ind w:left="360"/>
      </w:pPr>
      <w:r>
        <w:rPr>
          <w:rFonts w:ascii="微软雅黑" w:hAnsi="微软雅黑" w:eastAsia="微软雅黑"/>
          <w:b w:val="0"/>
          <w:sz w:val="21"/>
        </w:rPr>
        <w:t>C. Network-LSA</w:t>
      </w:r>
    </w:p>
    <w:p w14:paraId="1F4EE0F5">
      <w:pPr>
        <w:spacing w:after="40"/>
        <w:ind w:left="360"/>
      </w:pPr>
      <w:r>
        <w:rPr>
          <w:rFonts w:ascii="微软雅黑" w:hAnsi="微软雅黑" w:eastAsia="微软雅黑"/>
          <w:b w:val="0"/>
          <w:sz w:val="21"/>
        </w:rPr>
        <w:t>D. Router-LSA</w:t>
      </w:r>
    </w:p>
    <w:p w14:paraId="6F65A316">
      <w:pPr>
        <w:spacing w:after="40"/>
      </w:pPr>
      <w:r>
        <w:rPr>
          <w:rFonts w:ascii="微软雅黑" w:hAnsi="微软雅黑" w:eastAsia="微软雅黑"/>
          <w:b/>
          <w:color w:val="C00000"/>
          <w:sz w:val="21"/>
        </w:rPr>
        <w:t>正确答案：A</w:t>
      </w:r>
    </w:p>
    <w:p w14:paraId="741CC31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【购买题库薇信：est258258】4类LSA在OSPFV3中叫做INTER-AREA-ROUTER LSA。</w:t>
      </w:r>
    </w:p>
    <w:p w14:paraId="0504FF5B">
      <w:pPr>
        <w:pBdr>
          <w:bottom w:val="single" w:color="D9D9D9" w:sz="6" w:space="1"/>
        </w:pBdr>
        <w:spacing w:before="80" w:after="160"/>
      </w:pPr>
    </w:p>
    <w:p w14:paraId="5ACC8739">
      <w:pPr>
        <w:spacing w:after="40"/>
      </w:pPr>
      <w:r>
        <w:rPr>
          <w:rFonts w:ascii="微软雅黑" w:hAnsi="微软雅黑" w:eastAsia="微软雅黑"/>
          <w:b/>
          <w:color w:val="1F4E79"/>
          <w:sz w:val="21"/>
        </w:rPr>
        <w:t>209.【单选题】</w:t>
      </w:r>
      <w:r>
        <w:rPr>
          <w:rFonts w:ascii="微软雅黑" w:hAnsi="微软雅黑" w:eastAsia="微软雅黑"/>
          <w:sz w:val="21"/>
        </w:rPr>
        <w:t>在基于华为云园区网络解决方案的中小型云管理园区网络场景中，以下哪一项组件为设备自动上线提供查询服务？</w:t>
      </w:r>
    </w:p>
    <w:p w14:paraId="218513E6">
      <w:pPr>
        <w:spacing w:after="40"/>
        <w:ind w:left="360"/>
      </w:pPr>
      <w:r>
        <w:rPr>
          <w:rFonts w:ascii="微软雅黑" w:hAnsi="微软雅黑" w:eastAsia="微软雅黑"/>
          <w:b w:val="0"/>
          <w:sz w:val="21"/>
        </w:rPr>
        <w:t>A. 注册查询中心</w:t>
      </w:r>
    </w:p>
    <w:p w14:paraId="56B3B41A">
      <w:pPr>
        <w:spacing w:after="40"/>
        <w:ind w:left="360"/>
      </w:pPr>
      <w:r>
        <w:rPr>
          <w:rFonts w:ascii="微软雅黑" w:hAnsi="微软雅黑" w:eastAsia="微软雅黑"/>
          <w:b w:val="0"/>
          <w:sz w:val="21"/>
        </w:rPr>
        <w:t>B. WLAN Planner</w:t>
      </w:r>
    </w:p>
    <w:p w14:paraId="64E13532">
      <w:pPr>
        <w:spacing w:after="40"/>
        <w:ind w:left="360"/>
      </w:pPr>
      <w:r>
        <w:rPr>
          <w:rFonts w:ascii="微软雅黑" w:hAnsi="微软雅黑" w:eastAsia="微软雅黑"/>
          <w:b w:val="0"/>
          <w:sz w:val="21"/>
        </w:rPr>
        <w:t>C. CloudCampus APP</w:t>
      </w:r>
    </w:p>
    <w:p w14:paraId="309A273A">
      <w:pPr>
        <w:spacing w:after="40"/>
        <w:ind w:left="360"/>
      </w:pPr>
      <w:r>
        <w:rPr>
          <w:rFonts w:ascii="微软雅黑" w:hAnsi="微软雅黑" w:eastAsia="微软雅黑"/>
          <w:b w:val="0"/>
          <w:sz w:val="21"/>
        </w:rPr>
        <w:t>D. iMaster NCE-CampusInsight</w:t>
      </w:r>
    </w:p>
    <w:p w14:paraId="5EAC7BFD">
      <w:pPr>
        <w:spacing w:after="40"/>
      </w:pPr>
      <w:r>
        <w:rPr>
          <w:rFonts w:ascii="微软雅黑" w:hAnsi="微软雅黑" w:eastAsia="微软雅黑"/>
          <w:b/>
          <w:color w:val="C00000"/>
          <w:sz w:val="21"/>
        </w:rPr>
        <w:t>正确答案：A</w:t>
      </w:r>
    </w:p>
    <w:p w14:paraId="68B6E3FD">
      <w:pPr>
        <w:spacing w:after="40"/>
      </w:pPr>
      <w:r>
        <w:rPr>
          <w:rFonts w:ascii="微软雅黑" w:hAnsi="微软雅黑" w:eastAsia="微软雅黑"/>
          <w:b/>
          <w:color w:val="2E75B6"/>
          <w:sz w:val="20"/>
        </w:rPr>
        <w:t>解析（AI生成）：</w:t>
      </w:r>
      <w:r>
        <w:rPr>
          <w:rFonts w:ascii="微软雅黑" w:hAnsi="微软雅黑" w:eastAsia="微软雅黑"/>
          <w:color w:val="404040"/>
          <w:sz w:val="20"/>
        </w:rPr>
        <w:t>在华为云园区网络解决方案中，中小型云管理园区网络的设备自动上线依赖于集中化的管理平台来实现设备的注册和配置下发。具体分析如下：</w:t>
      </w:r>
    </w:p>
    <w:p w14:paraId="2CDDA5B3">
      <w:pPr>
        <w:spacing w:after="40"/>
      </w:pPr>
      <w:r>
        <w:rPr>
          <w:rFonts w:ascii="微软雅黑" w:hAnsi="微软雅黑" w:eastAsia="微软雅黑"/>
          <w:color w:val="404040"/>
          <w:sz w:val="20"/>
        </w:rPr>
        <w:t>A选项正确，**注册查询中心**（Register Query Center，简称RQC）是华为云管理园区网络中的关键组件，负责为设备提供自动上线时的查询服务。当设备首次启动时，它会向注册查询中心发送请求，查询其应连接的iMaster NCE-Campus管理平台地址，从而实现设备自动注册和上线。</w:t>
      </w:r>
    </w:p>
    <w:p w14:paraId="41615030">
      <w:pPr>
        <w:spacing w:after="40"/>
      </w:pPr>
      <w:r>
        <w:rPr>
          <w:rFonts w:ascii="微软雅黑" w:hAnsi="微软雅黑" w:eastAsia="微软雅黑"/>
          <w:color w:val="404040"/>
          <w:sz w:val="20"/>
        </w:rPr>
        <w:t>B选项错误，**WLAN Planner**是用于无线网络规划的工具，用于设计AP部署位置、覆盖范围等，与设备自动上线查询服务无关。</w:t>
      </w:r>
    </w:p>
    <w:p w14:paraId="24B5F7A1">
      <w:pPr>
        <w:spacing w:after="40"/>
      </w:pPr>
      <w:r>
        <w:rPr>
          <w:rFonts w:ascii="微软雅黑" w:hAnsi="微软雅黑" w:eastAsia="微软雅黑"/>
          <w:color w:val="404040"/>
          <w:sz w:val="20"/>
        </w:rPr>
        <w:t>C选项错误，**CloudCampus APP**是移动端的管理应用程序，用于现场运维人员的网络监控、故障排查和配置管理，但并非提供设备自动上线查询的核心组件。</w:t>
      </w:r>
    </w:p>
    <w:p w14:paraId="20900DC9">
      <w:pPr>
        <w:spacing w:after="40"/>
      </w:pPr>
      <w:r>
        <w:rPr>
          <w:rFonts w:ascii="微软雅黑" w:hAnsi="微软雅黑" w:eastAsia="微软雅黑"/>
          <w:color w:val="404040"/>
          <w:sz w:val="20"/>
        </w:rPr>
        <w:t>D选项错误，**iMaster NCE-CampusInsight**是网络分析与运维系统，用于智能运维和故障定位，不提供设备上线的查询功能。</w:t>
      </w:r>
    </w:p>
    <w:p w14:paraId="3F02AF1A">
      <w:pPr>
        <w:spacing w:after="40"/>
      </w:pPr>
      <w:r>
        <w:rPr>
          <w:rFonts w:ascii="微软雅黑" w:hAnsi="微软雅黑" w:eastAsia="微软雅黑"/>
          <w:color w:val="404040"/>
          <w:sz w:val="20"/>
        </w:rPr>
        <w:t>因此，正确答案是A。</w:t>
      </w:r>
    </w:p>
    <w:p w14:paraId="2F8A5DF3">
      <w:pPr>
        <w:pBdr>
          <w:bottom w:val="single" w:color="D9D9D9" w:sz="6" w:space="1"/>
        </w:pBdr>
        <w:spacing w:before="80" w:after="160"/>
      </w:pPr>
    </w:p>
    <w:p w14:paraId="7EA3B9BF">
      <w:pPr>
        <w:spacing w:after="40"/>
      </w:pPr>
      <w:r>
        <w:rPr>
          <w:rFonts w:ascii="微软雅黑" w:hAnsi="微软雅黑" w:eastAsia="微软雅黑"/>
          <w:b/>
          <w:color w:val="1F4E79"/>
          <w:sz w:val="21"/>
        </w:rPr>
        <w:t>210.【单选题】</w:t>
      </w:r>
      <w:r>
        <w:rPr>
          <w:rFonts w:ascii="微软雅黑" w:hAnsi="微软雅黑" w:eastAsia="微软雅黑"/>
          <w:sz w:val="21"/>
        </w:rPr>
        <w:t>以下关于DHCP原理的描述中，错误的是哪一项？</w:t>
      </w:r>
    </w:p>
    <w:p w14:paraId="08CBFDD9">
      <w:pPr>
        <w:spacing w:after="40"/>
        <w:ind w:left="360"/>
      </w:pPr>
      <w:r>
        <w:rPr>
          <w:rFonts w:ascii="微软雅黑" w:hAnsi="微软雅黑" w:eastAsia="微软雅黑"/>
          <w:b w:val="0"/>
          <w:sz w:val="21"/>
        </w:rPr>
        <w:t>A. DHCP报文中的Options字段采用TLV结构，可以携带如NTP服务 器地址、AC地址和日志服务器地址等参数信息</w:t>
      </w:r>
    </w:p>
    <w:p w14:paraId="66D6BA8D">
      <w:pPr>
        <w:spacing w:after="40"/>
        <w:ind w:left="360"/>
      </w:pPr>
      <w:r>
        <w:rPr>
          <w:rFonts w:ascii="微软雅黑" w:hAnsi="微软雅黑" w:eastAsia="微软雅黑"/>
          <w:b w:val="0"/>
          <w:sz w:val="21"/>
        </w:rPr>
        <w:t>B. DHCP支持给指定的终端分配固定的IP地址，这种分配机制被叫做DHCP静态分配</w:t>
      </w:r>
    </w:p>
    <w:p w14:paraId="335DBC6F">
      <w:pPr>
        <w:spacing w:after="40"/>
        <w:ind w:left="360"/>
      </w:pPr>
      <w:r>
        <w:rPr>
          <w:rFonts w:ascii="微软雅黑" w:hAnsi="微软雅黑" w:eastAsia="微软雅黑"/>
          <w:b w:val="0"/>
          <w:sz w:val="21"/>
        </w:rPr>
        <w:t>C. 若只需要给DHCP客户端下发网关和DNS服务器的信息，则DHCP服务器发送给客户端的DHCP Offer报文将不会携带Options字段</w:t>
      </w:r>
    </w:p>
    <w:p w14:paraId="3950082D">
      <w:pPr>
        <w:spacing w:after="40"/>
        <w:ind w:left="360"/>
      </w:pPr>
      <w:r>
        <w:rPr>
          <w:rFonts w:ascii="微软雅黑" w:hAnsi="微软雅黑" w:eastAsia="微软雅黑"/>
          <w:b w:val="0"/>
          <w:sz w:val="21"/>
        </w:rPr>
        <w:t>D. 当DHCP客户端与DHCP服务器处在不同的三层网络时，需要配置DHCP中继实现客户端与服务器之间的报文转发</w:t>
      </w:r>
    </w:p>
    <w:p w14:paraId="47A99F24">
      <w:pPr>
        <w:spacing w:after="40"/>
      </w:pPr>
      <w:r>
        <w:rPr>
          <w:rFonts w:ascii="微软雅黑" w:hAnsi="微软雅黑" w:eastAsia="微软雅黑"/>
          <w:b/>
          <w:color w:val="C00000"/>
          <w:sz w:val="21"/>
        </w:rPr>
        <w:t>正确答案：C</w:t>
      </w:r>
    </w:p>
    <w:p w14:paraId="25C9585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【购买题库薇信：est258258】DHCPoffer报文中携带了很多option，例如终端的MAC地址，分配的IP和租约等信息。</w:t>
      </w:r>
    </w:p>
    <w:p w14:paraId="23D4E5AB">
      <w:pPr>
        <w:pBdr>
          <w:bottom w:val="single" w:color="D9D9D9" w:sz="6" w:space="1"/>
        </w:pBdr>
        <w:spacing w:before="80" w:after="160"/>
      </w:pPr>
    </w:p>
    <w:p w14:paraId="6F1200C6">
      <w:pPr>
        <w:spacing w:after="40"/>
      </w:pPr>
      <w:r>
        <w:rPr>
          <w:rFonts w:ascii="微软雅黑" w:hAnsi="微软雅黑" w:eastAsia="微软雅黑"/>
          <w:b/>
          <w:color w:val="1F4E79"/>
          <w:sz w:val="21"/>
        </w:rPr>
        <w:t>211.【单选题】</w:t>
      </w:r>
      <w:r>
        <w:rPr>
          <w:rFonts w:ascii="微软雅黑" w:hAnsi="微软雅黑" w:eastAsia="微软雅黑"/>
          <w:sz w:val="21"/>
        </w:rPr>
        <w:t>以下关于MP-BGP的描述，错误的是哪一项？</w:t>
      </w:r>
    </w:p>
    <w:p w14:paraId="1CC0F1D7">
      <w:pPr>
        <w:spacing w:after="40"/>
        <w:ind w:left="360"/>
      </w:pPr>
      <w:r>
        <w:rPr>
          <w:rFonts w:ascii="微软雅黑" w:hAnsi="微软雅黑" w:eastAsia="微软雅黑"/>
          <w:b w:val="0"/>
          <w:sz w:val="21"/>
        </w:rPr>
        <w:t>A. PE与CE之间通过BGP交互路由时，需要在CE上为每个VPN实例创建BGP进程</w:t>
      </w:r>
    </w:p>
    <w:p w14:paraId="4C81B203">
      <w:pPr>
        <w:spacing w:after="40"/>
        <w:ind w:left="360"/>
      </w:pPr>
      <w:r>
        <w:rPr>
          <w:rFonts w:ascii="微软雅黑" w:hAnsi="微软雅黑" w:eastAsia="微软雅黑"/>
          <w:b w:val="0"/>
          <w:sz w:val="21"/>
        </w:rPr>
        <w:t>B. MP-BGP需要为VPNv4路由分配私网标签</w:t>
      </w:r>
    </w:p>
    <w:p w14:paraId="2623ED99">
      <w:pPr>
        <w:spacing w:after="40"/>
        <w:ind w:left="360"/>
      </w:pPr>
      <w:r>
        <w:rPr>
          <w:rFonts w:ascii="微软雅黑" w:hAnsi="微软雅黑" w:eastAsia="微软雅黑"/>
          <w:b w:val="0"/>
          <w:sz w:val="21"/>
        </w:rPr>
        <w:t>C. MP-BGP通过MP_ REACH NLRI和MP_ UNREACH _NLRI两种属性来通告VPNv4路由</w:t>
      </w:r>
    </w:p>
    <w:p w14:paraId="4F742A44">
      <w:pPr>
        <w:spacing w:after="40"/>
        <w:ind w:left="360"/>
      </w:pPr>
      <w:r>
        <w:rPr>
          <w:rFonts w:ascii="微软雅黑" w:hAnsi="微软雅黑" w:eastAsia="微软雅黑"/>
          <w:b w:val="0"/>
          <w:sz w:val="21"/>
        </w:rPr>
        <w:t>D. MP-BGP的报文类型、VPNv4路由发布策略与BGP-4相同</w:t>
      </w:r>
    </w:p>
    <w:p w14:paraId="38941BD7">
      <w:pPr>
        <w:spacing w:after="40"/>
      </w:pPr>
      <w:r>
        <w:rPr>
          <w:rFonts w:ascii="微软雅黑" w:hAnsi="微软雅黑" w:eastAsia="微软雅黑"/>
          <w:b/>
          <w:color w:val="C00000"/>
          <w:sz w:val="21"/>
        </w:rPr>
        <w:t>正确答案：A</w:t>
      </w:r>
    </w:p>
    <w:p w14:paraId="3851A10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【购买题库薇信：est258258】CE不需要创建实例，PE创建实例即可。</w:t>
      </w:r>
    </w:p>
    <w:p w14:paraId="31129184">
      <w:pPr>
        <w:pBdr>
          <w:bottom w:val="single" w:color="D9D9D9" w:sz="6" w:space="1"/>
        </w:pBdr>
        <w:spacing w:before="80" w:after="160"/>
      </w:pPr>
    </w:p>
    <w:p w14:paraId="483C6D73">
      <w:pPr>
        <w:spacing w:after="40"/>
      </w:pPr>
      <w:r>
        <w:rPr>
          <w:rFonts w:ascii="微软雅黑" w:hAnsi="微软雅黑" w:eastAsia="微软雅黑"/>
          <w:b/>
          <w:color w:val="1F4E79"/>
          <w:sz w:val="21"/>
        </w:rPr>
        <w:t>212.【单选题】</w:t>
      </w:r>
      <w:r>
        <w:rPr>
          <w:rFonts w:ascii="微软雅黑" w:hAnsi="微软雅黑" w:eastAsia="微软雅黑"/>
          <w:sz w:val="21"/>
        </w:rPr>
        <w:t>以下哪条正则表达式可以只匹配出先经过AS300，再经过AS200的BGP路由条目？</w:t>
      </w:r>
    </w:p>
    <w:p w14:paraId="354CFF66">
      <w:pPr>
        <w:spacing w:after="40"/>
        <w:ind w:left="360"/>
      </w:pPr>
      <w:r>
        <w:rPr>
          <w:rFonts w:ascii="微软雅黑" w:hAnsi="微软雅黑" w:eastAsia="微软雅黑"/>
          <w:b w:val="0"/>
          <w:sz w:val="21"/>
        </w:rPr>
        <w:t>A. ^200 | ^300</w:t>
      </w:r>
    </w:p>
    <w:p w14:paraId="0F9B6C90">
      <w:pPr>
        <w:spacing w:after="40"/>
        <w:ind w:left="360"/>
      </w:pPr>
      <w:r>
        <w:rPr>
          <w:rFonts w:ascii="微软雅黑" w:hAnsi="微软雅黑" w:eastAsia="微软雅黑"/>
          <w:b w:val="0"/>
          <w:sz w:val="21"/>
        </w:rPr>
        <w:t>B. _[200 300]_</w:t>
      </w:r>
    </w:p>
    <w:p w14:paraId="22821F5B">
      <w:pPr>
        <w:spacing w:after="40"/>
        <w:ind w:left="360"/>
      </w:pPr>
      <w:r>
        <w:rPr>
          <w:rFonts w:ascii="微软雅黑" w:hAnsi="微软雅黑" w:eastAsia="微软雅黑"/>
          <w:b w:val="0"/>
          <w:sz w:val="21"/>
        </w:rPr>
        <w:t>C. 200$$ | 300$$</w:t>
      </w:r>
    </w:p>
    <w:p w14:paraId="3B41BBE4">
      <w:pPr>
        <w:spacing w:after="40"/>
        <w:ind w:left="360"/>
      </w:pPr>
      <w:r>
        <w:rPr>
          <w:rFonts w:ascii="微软雅黑" w:hAnsi="微软雅黑" w:eastAsia="微软雅黑"/>
          <w:b w:val="0"/>
          <w:sz w:val="21"/>
        </w:rPr>
        <w:t>D. _(200 300)_</w:t>
      </w:r>
    </w:p>
    <w:p w14:paraId="0847D058">
      <w:pPr>
        <w:spacing w:after="40"/>
      </w:pPr>
      <w:r>
        <w:rPr>
          <w:rFonts w:ascii="微软雅黑" w:hAnsi="微软雅黑" w:eastAsia="微软雅黑"/>
          <w:b/>
          <w:color w:val="C00000"/>
          <w:sz w:val="21"/>
        </w:rPr>
        <w:t>正确答案：D</w:t>
      </w:r>
    </w:p>
    <w:p w14:paraId="58CC82F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【购买题库薇信：est258258】正则表达式符号含义，_代表非数字的一个字符包括空格，（ ）代表块。</w:t>
      </w:r>
    </w:p>
    <w:p w14:paraId="380E9C0C">
      <w:pPr>
        <w:pBdr>
          <w:bottom w:val="single" w:color="D9D9D9" w:sz="6" w:space="1"/>
        </w:pBdr>
        <w:spacing w:before="80" w:after="160"/>
      </w:pPr>
    </w:p>
    <w:p w14:paraId="09FD282E">
      <w:pPr>
        <w:spacing w:after="40"/>
      </w:pPr>
      <w:r>
        <w:rPr>
          <w:rFonts w:ascii="微软雅黑" w:hAnsi="微软雅黑" w:eastAsia="微软雅黑"/>
          <w:b/>
          <w:color w:val="1F4E79"/>
          <w:sz w:val="21"/>
        </w:rPr>
        <w:t>213.【单选题】</w:t>
      </w:r>
      <w:r>
        <w:rPr>
          <w:rFonts w:ascii="微软雅黑" w:hAnsi="微软雅黑" w:eastAsia="微软雅黑"/>
          <w:sz w:val="21"/>
        </w:rPr>
        <w:t>以下关于BGP/MPLS IP VPN网络架构的描述，错误的是哪一项？</w:t>
      </w:r>
    </w:p>
    <w:p w14:paraId="3B109A41">
      <w:pPr>
        <w:spacing w:after="40"/>
        <w:ind w:left="360"/>
      </w:pPr>
      <w:r>
        <w:rPr>
          <w:rFonts w:ascii="微软雅黑" w:hAnsi="微软雅黑" w:eastAsia="微软雅黑"/>
          <w:b w:val="0"/>
          <w:sz w:val="21"/>
        </w:rPr>
        <w:t>A. P设备只需要具备基本MPLS转发能力，不维护VPN相关信息</w:t>
      </w:r>
    </w:p>
    <w:p w14:paraId="06B395E1">
      <w:pPr>
        <w:spacing w:after="40"/>
        <w:ind w:left="360"/>
      </w:pPr>
      <w:r>
        <w:rPr>
          <w:rFonts w:ascii="微软雅黑" w:hAnsi="微软雅黑" w:eastAsia="微软雅黑"/>
          <w:b w:val="0"/>
          <w:sz w:val="21"/>
        </w:rPr>
        <w:t>B. 一般情况下，CE设备感知不到VPN的存在，且CE设备不需要支持MPLS、MP-BGP等</w:t>
      </w:r>
    </w:p>
    <w:p w14:paraId="001DB438">
      <w:pPr>
        <w:spacing w:after="40"/>
        <w:ind w:left="360"/>
      </w:pPr>
      <w:r>
        <w:rPr>
          <w:rFonts w:ascii="微软雅黑" w:hAnsi="微软雅黑" w:eastAsia="微软雅黑"/>
          <w:b w:val="0"/>
          <w:sz w:val="21"/>
        </w:rPr>
        <w:t>C. BGP/MPLS IP VPN网络架构由CE (Customer Edge) 、PE (Provider Edge)和P (Provider) 三部分组成，其中PE和P是运营商设备，CE是BGP/MPLS IP VPN用户设备</w:t>
      </w:r>
    </w:p>
    <w:p w14:paraId="119601B5">
      <w:pPr>
        <w:spacing w:after="40"/>
        <w:ind w:left="360"/>
      </w:pPr>
      <w:r>
        <w:rPr>
          <w:rFonts w:ascii="微软雅黑" w:hAnsi="微软雅黑" w:eastAsia="微软雅黑"/>
          <w:b w:val="0"/>
          <w:sz w:val="21"/>
        </w:rPr>
        <w:t>D. 站点之间可以通过VPN互访，一个站点只可以属于一个VPN</w:t>
      </w:r>
    </w:p>
    <w:p w14:paraId="5806D1C8">
      <w:pPr>
        <w:spacing w:after="40"/>
      </w:pPr>
      <w:r>
        <w:rPr>
          <w:rFonts w:ascii="微软雅黑" w:hAnsi="微软雅黑" w:eastAsia="微软雅黑"/>
          <w:b/>
          <w:color w:val="C00000"/>
          <w:sz w:val="21"/>
        </w:rPr>
        <w:t>正确答案：D</w:t>
      </w:r>
    </w:p>
    <w:p w14:paraId="62F0921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【购买题库薇信：est258258】一个站点可以包含多个VRF。</w:t>
      </w:r>
    </w:p>
    <w:p w14:paraId="596FE330">
      <w:pPr>
        <w:pBdr>
          <w:bottom w:val="single" w:color="D9D9D9" w:sz="6" w:space="1"/>
        </w:pBdr>
        <w:spacing w:before="80" w:after="160"/>
      </w:pPr>
    </w:p>
    <w:p w14:paraId="1F61D5AF">
      <w:pPr>
        <w:spacing w:after="40"/>
      </w:pPr>
      <w:r>
        <w:rPr>
          <w:rFonts w:ascii="微软雅黑" w:hAnsi="微软雅黑" w:eastAsia="微软雅黑"/>
          <w:b/>
          <w:color w:val="1F4E79"/>
          <w:sz w:val="21"/>
        </w:rPr>
        <w:t>214.【单选题】</w:t>
      </w:r>
      <w:r>
        <w:rPr>
          <w:rFonts w:ascii="微软雅黑" w:hAnsi="微软雅黑" w:eastAsia="微软雅黑"/>
          <w:sz w:val="21"/>
        </w:rPr>
        <w:t>以下关于DHCP Snooping的描述中，错误的是哪一项？</w:t>
      </w:r>
    </w:p>
    <w:p w14:paraId="126A4319">
      <w:pPr>
        <w:spacing w:after="40"/>
        <w:ind w:left="360"/>
      </w:pPr>
      <w:r>
        <w:rPr>
          <w:rFonts w:ascii="微软雅黑" w:hAnsi="微软雅黑" w:eastAsia="微软雅黑"/>
          <w:b w:val="0"/>
          <w:sz w:val="21"/>
        </w:rPr>
        <w:t>A. 在接口视图下使能DHCP Snooping功能， 则对该接口下的所有DHCP报文命令功能生效</w:t>
      </w:r>
    </w:p>
    <w:p w14:paraId="188A44BA">
      <w:pPr>
        <w:spacing w:after="40"/>
        <w:ind w:left="360"/>
      </w:pPr>
      <w:r>
        <w:rPr>
          <w:rFonts w:ascii="微软雅黑" w:hAnsi="微软雅黑" w:eastAsia="微软雅黑"/>
          <w:b w:val="0"/>
          <w:sz w:val="21"/>
        </w:rPr>
        <w:t>B. DHCP Snooping可以通过设置信任端口防止非法攻击</w:t>
      </w:r>
    </w:p>
    <w:p w14:paraId="3C63C039">
      <w:pPr>
        <w:spacing w:after="40"/>
        <w:ind w:left="360"/>
      </w:pPr>
      <w:r>
        <w:rPr>
          <w:rFonts w:ascii="微软雅黑" w:hAnsi="微软雅黑" w:eastAsia="微软雅黑"/>
          <w:b w:val="0"/>
          <w:sz w:val="21"/>
        </w:rPr>
        <w:t>C. 全局使能DHCP Snooping功能，不带任何后置参数的情况下设备默认只处理DHCPv4报文</w:t>
      </w:r>
    </w:p>
    <w:p w14:paraId="108A0E27">
      <w:pPr>
        <w:spacing w:after="40"/>
        <w:ind w:left="360"/>
      </w:pPr>
      <w:r>
        <w:rPr>
          <w:rFonts w:ascii="微软雅黑" w:hAnsi="微软雅黑" w:eastAsia="微软雅黑"/>
          <w:b w:val="0"/>
          <w:sz w:val="21"/>
        </w:rPr>
        <w:t>D. 在VLAN视图下使能DHCP Snooping功能， 则对设备所有接口收到的属于该VLAN的DHCP报文命令功能生效</w:t>
      </w:r>
    </w:p>
    <w:p w14:paraId="60D75D4A">
      <w:pPr>
        <w:spacing w:after="40"/>
      </w:pPr>
      <w:r>
        <w:rPr>
          <w:rFonts w:ascii="微软雅黑" w:hAnsi="微软雅黑" w:eastAsia="微软雅黑"/>
          <w:b/>
          <w:color w:val="C00000"/>
          <w:sz w:val="21"/>
        </w:rPr>
        <w:t>正确答案：C</w:t>
      </w:r>
    </w:p>
    <w:p w14:paraId="2611025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【购买题库薇信：est258258】开启DHCP SNOOPING默认处理V4和V6的报文。</w:t>
      </w:r>
    </w:p>
    <w:p w14:paraId="67E4031B">
      <w:pPr>
        <w:pBdr>
          <w:bottom w:val="single" w:color="D9D9D9" w:sz="6" w:space="1"/>
        </w:pBdr>
        <w:spacing w:before="80" w:after="160"/>
      </w:pPr>
    </w:p>
    <w:p w14:paraId="3087EB75">
      <w:pPr>
        <w:spacing w:after="40"/>
      </w:pPr>
      <w:r>
        <w:rPr>
          <w:rFonts w:ascii="微软雅黑" w:hAnsi="微软雅黑" w:eastAsia="微软雅黑"/>
          <w:b/>
          <w:color w:val="1F4E79"/>
          <w:sz w:val="21"/>
        </w:rPr>
        <w:t>215.【单选题】</w:t>
      </w:r>
      <w:r>
        <w:rPr>
          <w:rFonts w:ascii="微软雅黑" w:hAnsi="微软雅黑" w:eastAsia="微软雅黑"/>
          <w:sz w:val="21"/>
        </w:rPr>
        <w:t>通过iMaster NCE-Campus部署的虚拟化园区网络场景中，在配置准入认证的授权结果中需要配置-些关键参数，不包括以下哪项？</w:t>
      </w:r>
    </w:p>
    <w:p w14:paraId="0E045A5B">
      <w:pPr>
        <w:spacing w:after="40"/>
        <w:ind w:left="360"/>
      </w:pPr>
      <w:r>
        <w:rPr>
          <w:rFonts w:ascii="微软雅黑" w:hAnsi="微软雅黑" w:eastAsia="微软雅黑"/>
          <w:b w:val="0"/>
          <w:sz w:val="21"/>
        </w:rPr>
        <w:t>A. 授权的安全组</w:t>
      </w:r>
    </w:p>
    <w:p w14:paraId="07B39C99">
      <w:pPr>
        <w:spacing w:after="40"/>
        <w:ind w:left="360"/>
      </w:pPr>
      <w:r>
        <w:rPr>
          <w:rFonts w:ascii="微软雅黑" w:hAnsi="微软雅黑" w:eastAsia="微软雅黑"/>
          <w:b w:val="0"/>
          <w:sz w:val="21"/>
        </w:rPr>
        <w:t>B. 授权结果名称</w:t>
      </w:r>
    </w:p>
    <w:p w14:paraId="3E82C087">
      <w:pPr>
        <w:spacing w:after="40"/>
        <w:ind w:left="360"/>
      </w:pPr>
      <w:r>
        <w:rPr>
          <w:rFonts w:ascii="微软雅黑" w:hAnsi="微软雅黑" w:eastAsia="微软雅黑"/>
          <w:b w:val="0"/>
          <w:sz w:val="21"/>
        </w:rPr>
        <w:t>C. 绑定站点</w:t>
      </w:r>
    </w:p>
    <w:p w14:paraId="12A96134">
      <w:pPr>
        <w:spacing w:after="40"/>
        <w:ind w:left="360"/>
      </w:pPr>
      <w:r>
        <w:rPr>
          <w:rFonts w:ascii="微软雅黑" w:hAnsi="微软雅黑" w:eastAsia="微软雅黑"/>
          <w:b w:val="0"/>
          <w:sz w:val="21"/>
        </w:rPr>
        <w:t>D. 绑定认证规则</w:t>
      </w:r>
    </w:p>
    <w:p w14:paraId="32B760DF">
      <w:pPr>
        <w:spacing w:after="40"/>
      </w:pPr>
      <w:r>
        <w:rPr>
          <w:rFonts w:ascii="微软雅黑" w:hAnsi="微软雅黑" w:eastAsia="微软雅黑"/>
          <w:b/>
          <w:color w:val="C00000"/>
          <w:sz w:val="21"/>
        </w:rPr>
        <w:t>正确答案：D</w:t>
      </w:r>
    </w:p>
    <w:p w14:paraId="7F6CCC9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【购买题库薇信：est258258】本题问的是授权结果，可在NCE中授权结果查看。见NCE配置手册。 [图片]</w:t>
      </w:r>
    </w:p>
    <w:p w14:paraId="7D5C3395">
      <w:pPr>
        <w:pBdr>
          <w:bottom w:val="single" w:color="D9D9D9" w:sz="6" w:space="1"/>
        </w:pBdr>
        <w:spacing w:before="80" w:after="160"/>
      </w:pPr>
    </w:p>
    <w:p w14:paraId="202D50A3">
      <w:pPr>
        <w:spacing w:after="40"/>
      </w:pPr>
      <w:r>
        <w:rPr>
          <w:rFonts w:ascii="微软雅黑" w:hAnsi="微软雅黑" w:eastAsia="微软雅黑"/>
          <w:b/>
          <w:color w:val="1F4E79"/>
          <w:sz w:val="21"/>
        </w:rPr>
        <w:t>216.【单选题】</w:t>
      </w:r>
      <w:r>
        <w:rPr>
          <w:rFonts w:ascii="微软雅黑" w:hAnsi="微软雅黑" w:eastAsia="微软雅黑"/>
          <w:sz w:val="21"/>
        </w:rPr>
        <w:t>以下关于AH (Authentication Header，报文认证头协议)的描述中，错误的是哪一项？</w:t>
      </w:r>
    </w:p>
    <w:p w14:paraId="685CC93E">
      <w:pPr>
        <w:spacing w:after="40"/>
        <w:ind w:left="360"/>
      </w:pPr>
      <w:r>
        <w:rPr>
          <w:rFonts w:ascii="微软雅黑" w:hAnsi="微软雅黑" w:eastAsia="微软雅黑"/>
          <w:b w:val="0"/>
          <w:sz w:val="21"/>
        </w:rPr>
        <w:t>A. AH提供报文加密功能</w:t>
      </w:r>
    </w:p>
    <w:p w14:paraId="645A9FA8">
      <w:pPr>
        <w:spacing w:after="40"/>
        <w:ind w:left="360"/>
      </w:pPr>
      <w:r>
        <w:rPr>
          <w:rFonts w:ascii="微软雅黑" w:hAnsi="微软雅黑" w:eastAsia="微软雅黑"/>
          <w:b w:val="0"/>
          <w:sz w:val="21"/>
        </w:rPr>
        <w:t>B. AH提供数据完整性验证</w:t>
      </w:r>
    </w:p>
    <w:p w14:paraId="2E946CFA">
      <w:pPr>
        <w:spacing w:after="40"/>
        <w:ind w:left="360"/>
      </w:pPr>
      <w:r>
        <w:rPr>
          <w:rFonts w:ascii="微软雅黑" w:hAnsi="微软雅黑" w:eastAsia="微软雅黑"/>
          <w:b w:val="0"/>
          <w:sz w:val="21"/>
        </w:rPr>
        <w:t>C. AH提供防报文重放功能</w:t>
      </w:r>
    </w:p>
    <w:p w14:paraId="4079E672">
      <w:pPr>
        <w:spacing w:after="40"/>
        <w:ind w:left="360"/>
      </w:pPr>
      <w:r>
        <w:rPr>
          <w:rFonts w:ascii="微软雅黑" w:hAnsi="微软雅黑" w:eastAsia="微软雅黑"/>
          <w:b w:val="0"/>
          <w:sz w:val="21"/>
        </w:rPr>
        <w:t>D. AH提供数据源验证</w:t>
      </w:r>
    </w:p>
    <w:p w14:paraId="396528F0">
      <w:pPr>
        <w:spacing w:after="40"/>
      </w:pPr>
      <w:r>
        <w:rPr>
          <w:rFonts w:ascii="微软雅黑" w:hAnsi="微软雅黑" w:eastAsia="微软雅黑"/>
          <w:b/>
          <w:color w:val="C00000"/>
          <w:sz w:val="21"/>
        </w:rPr>
        <w:t>正确答案：A</w:t>
      </w:r>
    </w:p>
    <w:p w14:paraId="17F3D0A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【购买题库薇信：est258258】AH可以实现防重放攻击，防篡改，和进行身份认证。不支持加密报文。</w:t>
      </w:r>
    </w:p>
    <w:p w14:paraId="53AF2065">
      <w:pPr>
        <w:pBdr>
          <w:bottom w:val="single" w:color="D9D9D9" w:sz="6" w:space="1"/>
        </w:pBdr>
        <w:spacing w:before="80" w:after="160"/>
      </w:pPr>
    </w:p>
    <w:p w14:paraId="417CEEE5">
      <w:pPr>
        <w:spacing w:after="40"/>
      </w:pPr>
      <w:r>
        <w:rPr>
          <w:rFonts w:ascii="微软雅黑" w:hAnsi="微软雅黑" w:eastAsia="微软雅黑"/>
          <w:b/>
          <w:color w:val="1F4E79"/>
          <w:sz w:val="21"/>
        </w:rPr>
        <w:t>217.【单选题】</w:t>
      </w:r>
      <w:r>
        <w:rPr>
          <w:rFonts w:ascii="微软雅黑" w:hAnsi="微软雅黑" w:eastAsia="微软雅黑"/>
          <w:sz w:val="21"/>
        </w:rPr>
        <w:t>在华为SD-WAN组网方案中，以下关于Hub-Spoke组网场景中的双Hub双活设计方案的描述，错误的是哪一项？</w:t>
      </w:r>
    </w:p>
    <w:p w14:paraId="2954778E">
      <w:pPr>
        <w:spacing w:after="40"/>
        <w:ind w:left="360"/>
      </w:pPr>
      <w:r>
        <w:rPr>
          <w:rFonts w:ascii="微软雅黑" w:hAnsi="微软雅黑" w:eastAsia="微软雅黑"/>
          <w:b w:val="0"/>
          <w:sz w:val="21"/>
        </w:rPr>
        <w:t>A. 分支访问备Hub的内网，无需到主Hub绕行，可直接访问备Hub的内网</w:t>
      </w:r>
    </w:p>
    <w:p w14:paraId="5BC0F4E7">
      <w:pPr>
        <w:spacing w:after="40"/>
        <w:ind w:left="360"/>
      </w:pPr>
      <w:r>
        <w:rPr>
          <w:rFonts w:ascii="微软雅黑" w:hAnsi="微软雅黑" w:eastAsia="微软雅黑"/>
          <w:b w:val="0"/>
          <w:sz w:val="21"/>
        </w:rPr>
        <w:t>B. 双Hub站点工作在active/standby模式，不支持active/active模式</w:t>
      </w:r>
    </w:p>
    <w:p w14:paraId="3C80A50C">
      <w:pPr>
        <w:spacing w:after="40"/>
        <w:ind w:left="360"/>
      </w:pPr>
      <w:r>
        <w:rPr>
          <w:rFonts w:ascii="微软雅黑" w:hAnsi="微软雅黑" w:eastAsia="微软雅黑"/>
          <w:b w:val="0"/>
          <w:sz w:val="21"/>
        </w:rPr>
        <w:t>C. 分支访问备Hub站点的内网，需要到主Hub绕行</w:t>
      </w:r>
    </w:p>
    <w:p w14:paraId="2B99BEC9">
      <w:pPr>
        <w:spacing w:after="40"/>
        <w:ind w:left="360"/>
      </w:pPr>
      <w:r>
        <w:rPr>
          <w:rFonts w:ascii="微软雅黑" w:hAnsi="微软雅黑" w:eastAsia="微软雅黑"/>
          <w:b w:val="0"/>
          <w:sz w:val="21"/>
        </w:rPr>
        <w:t>D. 支持双Hub站点组网，每个Hub站点可以支持一个或者两个CPE</w:t>
      </w:r>
    </w:p>
    <w:p w14:paraId="39E33BC0">
      <w:pPr>
        <w:spacing w:after="40"/>
      </w:pPr>
      <w:r>
        <w:rPr>
          <w:rFonts w:ascii="微软雅黑" w:hAnsi="微软雅黑" w:eastAsia="微软雅黑"/>
          <w:b/>
          <w:color w:val="C00000"/>
          <w:sz w:val="21"/>
        </w:rPr>
        <w:t>正确答案：C</w:t>
      </w:r>
    </w:p>
    <w:p w14:paraId="3F1038B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【购买题库薇信：est258258】分支访问备Hub的内网，无需到主Hub绕行，可直接访问备Hub的内网</w:t>
      </w:r>
    </w:p>
    <w:p w14:paraId="171F8564">
      <w:pPr>
        <w:pBdr>
          <w:bottom w:val="single" w:color="D9D9D9" w:sz="6" w:space="1"/>
        </w:pBdr>
        <w:spacing w:before="80" w:after="160"/>
      </w:pPr>
    </w:p>
    <w:p w14:paraId="153445AA">
      <w:pPr>
        <w:spacing w:after="40"/>
      </w:pPr>
      <w:r>
        <w:rPr>
          <w:rFonts w:ascii="微软雅黑" w:hAnsi="微软雅黑" w:eastAsia="微软雅黑"/>
          <w:b/>
          <w:color w:val="1F4E79"/>
          <w:sz w:val="21"/>
        </w:rPr>
        <w:t>218.【单选题】</w:t>
      </w:r>
      <w:r>
        <w:rPr>
          <w:rFonts w:ascii="微软雅黑" w:hAnsi="微软雅黑" w:eastAsia="微软雅黑"/>
          <w:sz w:val="21"/>
        </w:rPr>
        <w:t>华为SD-WAN解决方案中，一个站点最多支持几台CPE？</w:t>
      </w:r>
    </w:p>
    <w:p w14:paraId="71649FCC">
      <w:pPr>
        <w:spacing w:after="40"/>
        <w:ind w:left="360"/>
      </w:pPr>
      <w:r>
        <w:rPr>
          <w:rFonts w:ascii="微软雅黑" w:hAnsi="微软雅黑" w:eastAsia="微软雅黑"/>
          <w:b w:val="0"/>
          <w:sz w:val="21"/>
        </w:rPr>
        <w:t>A. 2</w:t>
      </w:r>
    </w:p>
    <w:p w14:paraId="66140924">
      <w:pPr>
        <w:spacing w:after="40"/>
        <w:ind w:left="360"/>
      </w:pPr>
      <w:r>
        <w:rPr>
          <w:rFonts w:ascii="微软雅黑" w:hAnsi="微软雅黑" w:eastAsia="微软雅黑"/>
          <w:b w:val="0"/>
          <w:sz w:val="21"/>
        </w:rPr>
        <w:t>B. 3</w:t>
      </w:r>
    </w:p>
    <w:p w14:paraId="6D7F0D17">
      <w:pPr>
        <w:spacing w:after="40"/>
        <w:ind w:left="360"/>
      </w:pPr>
      <w:r>
        <w:rPr>
          <w:rFonts w:ascii="微软雅黑" w:hAnsi="微软雅黑" w:eastAsia="微软雅黑"/>
          <w:b w:val="0"/>
          <w:sz w:val="21"/>
        </w:rPr>
        <w:t>C. 1</w:t>
      </w:r>
    </w:p>
    <w:p w14:paraId="7AF7B396">
      <w:pPr>
        <w:spacing w:after="40"/>
        <w:ind w:left="360"/>
      </w:pPr>
      <w:r>
        <w:rPr>
          <w:rFonts w:ascii="微软雅黑" w:hAnsi="微软雅黑" w:eastAsia="微软雅黑"/>
          <w:b w:val="0"/>
          <w:sz w:val="21"/>
        </w:rPr>
        <w:t>D. 4</w:t>
      </w:r>
    </w:p>
    <w:p w14:paraId="1FC3626A">
      <w:pPr>
        <w:spacing w:after="40"/>
      </w:pPr>
      <w:r>
        <w:rPr>
          <w:rFonts w:ascii="微软雅黑" w:hAnsi="微软雅黑" w:eastAsia="微软雅黑"/>
          <w:b/>
          <w:color w:val="C00000"/>
          <w:sz w:val="21"/>
        </w:rPr>
        <w:t>正确答案：A</w:t>
      </w:r>
    </w:p>
    <w:p w14:paraId="1E197FB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【购买题库薇信：est258258】华为SDWAN的CPE最多支持两台</w:t>
      </w:r>
    </w:p>
    <w:p w14:paraId="722F2EF2">
      <w:pPr>
        <w:pBdr>
          <w:bottom w:val="single" w:color="D9D9D9" w:sz="6" w:space="1"/>
        </w:pBdr>
        <w:spacing w:before="80" w:after="160"/>
      </w:pPr>
    </w:p>
    <w:p w14:paraId="05438B31">
      <w:pPr>
        <w:spacing w:after="40"/>
      </w:pPr>
      <w:r>
        <w:rPr>
          <w:rFonts w:ascii="微软雅黑" w:hAnsi="微软雅黑" w:eastAsia="微软雅黑"/>
          <w:b/>
          <w:color w:val="1F4E79"/>
          <w:sz w:val="21"/>
        </w:rPr>
        <w:t>219.【单选题】</w:t>
      </w:r>
      <w:r>
        <w:rPr>
          <w:rFonts w:ascii="微软雅黑" w:hAnsi="微软雅黑" w:eastAsia="微软雅黑"/>
          <w:sz w:val="21"/>
        </w:rPr>
        <w:t>SR-MPLS Policy是当前主流的实现SR-MPLS的方式之一，以下关于SR-MPLS Policy的描述，错误的是哪一项？</w:t>
      </w:r>
    </w:p>
    <w:p w14:paraId="284941AF">
      <w:pPr>
        <w:spacing w:after="40"/>
        <w:ind w:left="360"/>
      </w:pPr>
      <w:r>
        <w:rPr>
          <w:rFonts w:ascii="微软雅黑" w:hAnsi="微软雅黑" w:eastAsia="微软雅黑"/>
          <w:b w:val="0"/>
          <w:sz w:val="21"/>
        </w:rPr>
        <w:t>A. 可定义多条候选路径，候选路径之间根据优先级形成主备或负载分担关系</w:t>
      </w:r>
    </w:p>
    <w:p w14:paraId="6CAD9AC4">
      <w:pPr>
        <w:spacing w:after="40"/>
        <w:ind w:left="360"/>
      </w:pPr>
      <w:r>
        <w:rPr>
          <w:rFonts w:ascii="微软雅黑" w:hAnsi="微软雅黑" w:eastAsia="微软雅黑"/>
          <w:b w:val="0"/>
          <w:sz w:val="21"/>
        </w:rPr>
        <w:t>B. 常见SR-MPLS Policy应用场景通过控制器收集全网拓扑、网络带宽、链路时延等信息，根据业务需求计算出SR-MPLS Policy隧道，并将策略下发到头节点</w:t>
      </w:r>
    </w:p>
    <w:p w14:paraId="05EFAAB9">
      <w:pPr>
        <w:spacing w:after="40"/>
        <w:ind w:left="360"/>
      </w:pPr>
      <w:r>
        <w:rPr>
          <w:rFonts w:ascii="微软雅黑" w:hAnsi="微软雅黑" w:eastAsia="微软雅黑"/>
          <w:b w:val="0"/>
          <w:sz w:val="21"/>
        </w:rPr>
        <w:t>C. 一个SR-MPLS Policy由三元组(headend， color， endpoint&gt;；标识</w:t>
      </w:r>
    </w:p>
    <w:p w14:paraId="652551C9">
      <w:pPr>
        <w:spacing w:after="40"/>
        <w:ind w:left="360"/>
      </w:pPr>
      <w:r>
        <w:rPr>
          <w:rFonts w:ascii="微软雅黑" w:hAnsi="微软雅黑" w:eastAsia="微软雅黑"/>
          <w:b w:val="0"/>
          <w:sz w:val="21"/>
        </w:rPr>
        <w:t>D. 一条候选路径可包含多条转发列表，基于权重进行负载分担</w:t>
      </w:r>
    </w:p>
    <w:p w14:paraId="2C45C86D">
      <w:pPr>
        <w:spacing w:after="40"/>
      </w:pPr>
      <w:r>
        <w:rPr>
          <w:rFonts w:ascii="微软雅黑" w:hAnsi="微软雅黑" w:eastAsia="微软雅黑"/>
          <w:b/>
          <w:color w:val="C00000"/>
          <w:sz w:val="21"/>
        </w:rPr>
        <w:t>正确答案：A</w:t>
      </w:r>
    </w:p>
    <w:p w14:paraId="6D223C4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【购买题库薇信：est258258】SID-LIST之间可以负载分担，而candidate-path之间无法实现负载分担， 在valid的candidate-path中选择优先级最大的做为active path，一个SR POLICY由三元组标识，头端、尾端和颜色。框架是SR POLICY包含Candidate-path ，C-Path包含SID-List。</w:t>
      </w:r>
    </w:p>
    <w:p w14:paraId="20AF89AE">
      <w:pPr>
        <w:pBdr>
          <w:bottom w:val="single" w:color="D9D9D9" w:sz="6" w:space="1"/>
        </w:pBdr>
        <w:spacing w:before="80" w:after="160"/>
      </w:pPr>
    </w:p>
    <w:p w14:paraId="3BF97C28">
      <w:pPr>
        <w:spacing w:after="40"/>
      </w:pPr>
      <w:r>
        <w:rPr>
          <w:rFonts w:ascii="微软雅黑" w:hAnsi="微软雅黑" w:eastAsia="微软雅黑"/>
          <w:b/>
          <w:color w:val="1F4E79"/>
          <w:sz w:val="21"/>
        </w:rPr>
        <w:t>220.【单选题】</w:t>
      </w:r>
      <w:r>
        <w:rPr>
          <w:rFonts w:ascii="微软雅黑" w:hAnsi="微软雅黑" w:eastAsia="微软雅黑"/>
          <w:sz w:val="21"/>
        </w:rPr>
        <w:t>以下命令中，可以实现调整IS-IS接口链路开销值的是哪一项？</w:t>
      </w:r>
    </w:p>
    <w:p w14:paraId="3FAD4AC6">
      <w:pPr>
        <w:spacing w:after="40"/>
        <w:ind w:left="360"/>
      </w:pPr>
      <w:r>
        <w:rPr>
          <w:rFonts w:ascii="微软雅黑" w:hAnsi="微软雅黑" w:eastAsia="微软雅黑"/>
          <w:b w:val="0"/>
          <w:sz w:val="21"/>
        </w:rPr>
        <w:t>A. isis timer hello</w:t>
      </w:r>
    </w:p>
    <w:p w14:paraId="730EAF4C">
      <w:pPr>
        <w:spacing w:after="40"/>
        <w:ind w:left="360"/>
      </w:pPr>
      <w:r>
        <w:rPr>
          <w:rFonts w:ascii="微软雅黑" w:hAnsi="微软雅黑" w:eastAsia="微软雅黑"/>
          <w:b w:val="0"/>
          <w:sz w:val="21"/>
        </w:rPr>
        <w:t>B. isis cost</w:t>
      </w:r>
    </w:p>
    <w:p w14:paraId="72DB0AE9">
      <w:pPr>
        <w:spacing w:after="40"/>
        <w:ind w:left="360"/>
      </w:pPr>
      <w:r>
        <w:rPr>
          <w:rFonts w:ascii="微软雅黑" w:hAnsi="微软雅黑" w:eastAsia="微软雅黑"/>
          <w:b w:val="0"/>
          <w:sz w:val="21"/>
        </w:rPr>
        <w:t>C. isis circuit-level</w:t>
      </w:r>
    </w:p>
    <w:p w14:paraId="58029917">
      <w:pPr>
        <w:spacing w:after="40"/>
        <w:ind w:left="360"/>
      </w:pPr>
      <w:r>
        <w:rPr>
          <w:rFonts w:ascii="微软雅黑" w:hAnsi="微软雅黑" w:eastAsia="微软雅黑"/>
          <w:b w:val="0"/>
          <w:sz w:val="21"/>
        </w:rPr>
        <w:t>D. isis circuit-type</w:t>
      </w:r>
    </w:p>
    <w:p w14:paraId="0C85C566">
      <w:pPr>
        <w:spacing w:after="40"/>
      </w:pPr>
      <w:r>
        <w:rPr>
          <w:rFonts w:ascii="微软雅黑" w:hAnsi="微软雅黑" w:eastAsia="微软雅黑"/>
          <w:b/>
          <w:color w:val="C00000"/>
          <w:sz w:val="21"/>
        </w:rPr>
        <w:t>正确答案：B</w:t>
      </w:r>
    </w:p>
    <w:p w14:paraId="436E764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【购买题库薇信：est258258】修改开销用cost命令</w:t>
      </w:r>
    </w:p>
    <w:p w14:paraId="16BC59E3">
      <w:pPr>
        <w:pBdr>
          <w:bottom w:val="single" w:color="D9D9D9" w:sz="6" w:space="1"/>
        </w:pBdr>
        <w:spacing w:before="80" w:after="160"/>
      </w:pPr>
    </w:p>
    <w:p w14:paraId="3D81BB89">
      <w:pPr>
        <w:spacing w:after="40"/>
      </w:pPr>
      <w:r>
        <w:rPr>
          <w:rFonts w:ascii="微软雅黑" w:hAnsi="微软雅黑" w:eastAsia="微软雅黑"/>
          <w:b/>
          <w:color w:val="1F4E79"/>
          <w:sz w:val="21"/>
        </w:rPr>
        <w:t>221.【单选题】</w:t>
      </w:r>
      <w:r>
        <w:rPr>
          <w:rFonts w:ascii="微软雅黑" w:hAnsi="微软雅黑" w:eastAsia="微软雅黑"/>
          <w:sz w:val="21"/>
        </w:rPr>
        <w:t>在配置基于VLAN的MAC地址漂移检测功能后，如果MAC地址发生漂移，则可根据需求配置接口做出的动作。以下哪项不是可以配置的动作？</w:t>
      </w:r>
    </w:p>
    <w:p w14:paraId="5E20BF09">
      <w:pPr>
        <w:spacing w:after="40"/>
        <w:ind w:left="360"/>
      </w:pPr>
      <w:r>
        <w:rPr>
          <w:rFonts w:ascii="微软雅黑" w:hAnsi="微软雅黑" w:eastAsia="微软雅黑"/>
          <w:b w:val="0"/>
          <w:sz w:val="21"/>
        </w:rPr>
        <w:t>A. MAC地址阻塞</w:t>
      </w:r>
    </w:p>
    <w:p w14:paraId="70D3665D">
      <w:pPr>
        <w:spacing w:after="40"/>
        <w:ind w:left="360"/>
      </w:pPr>
      <w:r>
        <w:rPr>
          <w:rFonts w:ascii="微软雅黑" w:hAnsi="微软雅黑" w:eastAsia="微软雅黑"/>
          <w:b w:val="0"/>
          <w:sz w:val="21"/>
        </w:rPr>
        <w:t>B. 流量过滤</w:t>
      </w:r>
    </w:p>
    <w:p w14:paraId="19D95CB5">
      <w:pPr>
        <w:spacing w:after="40"/>
        <w:ind w:left="360"/>
      </w:pPr>
      <w:r>
        <w:rPr>
          <w:rFonts w:ascii="微软雅黑" w:hAnsi="微软雅黑" w:eastAsia="微软雅黑"/>
          <w:b w:val="0"/>
          <w:sz w:val="21"/>
        </w:rPr>
        <w:t>C. 接口阻断</w:t>
      </w:r>
    </w:p>
    <w:p w14:paraId="7B035540">
      <w:pPr>
        <w:spacing w:after="40"/>
        <w:ind w:left="360"/>
      </w:pPr>
      <w:r>
        <w:rPr>
          <w:rFonts w:ascii="微软雅黑" w:hAnsi="微软雅黑" w:eastAsia="微软雅黑"/>
          <w:b w:val="0"/>
          <w:sz w:val="21"/>
        </w:rPr>
        <w:t>D. 发送告警</w:t>
      </w:r>
    </w:p>
    <w:p w14:paraId="44187BE9">
      <w:pPr>
        <w:spacing w:after="40"/>
      </w:pPr>
      <w:r>
        <w:rPr>
          <w:rFonts w:ascii="微软雅黑" w:hAnsi="微软雅黑" w:eastAsia="微软雅黑"/>
          <w:b/>
          <w:color w:val="C00000"/>
          <w:sz w:val="21"/>
        </w:rPr>
        <w:t>正确答案：B</w:t>
      </w:r>
    </w:p>
    <w:p w14:paraId="167717B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【购买题库薇信：est258258】MAC地址发生漂移时，则可根据需求配置接口做出的动作有以下三种，MAC地址阻塞，接口阻断，发送告警</w:t>
      </w:r>
    </w:p>
    <w:p w14:paraId="45560B23">
      <w:pPr>
        <w:pBdr>
          <w:bottom w:val="single" w:color="D9D9D9" w:sz="6" w:space="1"/>
        </w:pBdr>
        <w:spacing w:before="80" w:after="160"/>
      </w:pPr>
    </w:p>
    <w:p w14:paraId="0623B47A">
      <w:pPr>
        <w:spacing w:after="40"/>
      </w:pPr>
      <w:r>
        <w:rPr>
          <w:rFonts w:ascii="微软雅黑" w:hAnsi="微软雅黑" w:eastAsia="微软雅黑"/>
          <w:b/>
          <w:color w:val="1F4E79"/>
          <w:sz w:val="21"/>
        </w:rPr>
        <w:t>222.【单选题】</w:t>
      </w:r>
      <w:r>
        <w:rPr>
          <w:rFonts w:ascii="微软雅黑" w:hAnsi="微软雅黑" w:eastAsia="微软雅黑"/>
          <w:sz w:val="21"/>
        </w:rPr>
        <w:t>OSPFv2是运行在IPv4网络的IGP，0SPFv3是运行在IPv6网络的IGP。OSPFv3与OSPFv2的报文类型相同，包括： Hello报文、DD报文、LSR报文、LSU报文和LSAck报文。以下关于OSPFv3报文的描述，正确的是哪一项？</w:t>
      </w:r>
    </w:p>
    <w:p w14:paraId="42F31CCF">
      <w:pPr>
        <w:spacing w:after="40"/>
        <w:ind w:left="360"/>
      </w:pPr>
      <w:r>
        <w:rPr>
          <w:rFonts w:ascii="微软雅黑" w:hAnsi="微软雅黑" w:eastAsia="微软雅黑"/>
          <w:b w:val="0"/>
          <w:sz w:val="21"/>
        </w:rPr>
        <w:t>A. OSPFv3使用报文头部的认证字段完成报文认证</w:t>
      </w:r>
    </w:p>
    <w:p w14:paraId="0BE6984A">
      <w:pPr>
        <w:spacing w:after="40"/>
        <w:ind w:left="360"/>
      </w:pPr>
      <w:r>
        <w:rPr>
          <w:rFonts w:ascii="微软雅黑" w:hAnsi="微软雅黑" w:eastAsia="微软雅黑"/>
          <w:b w:val="0"/>
          <w:sz w:val="21"/>
        </w:rPr>
        <w:t>B. OSPFv3使用IPv6组播地址FF02：：5和FF02：：6发送OSPFv3报文</w:t>
      </w:r>
    </w:p>
    <w:p w14:paraId="5FB29E0B">
      <w:pPr>
        <w:spacing w:after="40"/>
        <w:ind w:left="360"/>
      </w:pPr>
      <w:r>
        <w:rPr>
          <w:rFonts w:ascii="微软雅黑" w:hAnsi="微软雅黑" w:eastAsia="微软雅黑"/>
          <w:b w:val="0"/>
          <w:sz w:val="21"/>
        </w:rPr>
        <w:t>C. OSPFv3的Hello报文携带了路由器接口的IPv6地址前缀列表</w:t>
      </w:r>
    </w:p>
    <w:p w14:paraId="351F8727">
      <w:pPr>
        <w:spacing w:after="40"/>
        <w:ind w:left="360"/>
      </w:pPr>
      <w:r>
        <w:rPr>
          <w:rFonts w:ascii="微软雅黑" w:hAnsi="微软雅黑" w:eastAsia="微软雅黑"/>
          <w:b w:val="0"/>
          <w:sz w:val="21"/>
        </w:rPr>
        <w:t>D. OSPFv3使用链路本地地址作为发送报文的源地址，报文可以被转发到始发链路范围之外</w:t>
      </w:r>
    </w:p>
    <w:p w14:paraId="7CB20406">
      <w:pPr>
        <w:spacing w:after="40"/>
      </w:pPr>
      <w:r>
        <w:rPr>
          <w:rFonts w:ascii="微软雅黑" w:hAnsi="微软雅黑" w:eastAsia="微软雅黑"/>
          <w:b/>
          <w:color w:val="C00000"/>
          <w:sz w:val="21"/>
        </w:rPr>
        <w:t>正确答案：B</w:t>
      </w:r>
    </w:p>
    <w:p w14:paraId="41178AD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【购买题库薇信：est258258】OSPFV3使用FF02：：5和FF02：：6类似V2版本的224.0.0.5和.6</w:t>
      </w:r>
    </w:p>
    <w:p w14:paraId="4B1C00D8">
      <w:pPr>
        <w:pBdr>
          <w:bottom w:val="single" w:color="D9D9D9" w:sz="6" w:space="1"/>
        </w:pBdr>
        <w:spacing w:before="80" w:after="160"/>
      </w:pPr>
    </w:p>
    <w:p w14:paraId="5F7A6FFD">
      <w:pPr>
        <w:spacing w:after="40"/>
      </w:pPr>
      <w:r>
        <w:rPr>
          <w:rFonts w:ascii="微软雅黑" w:hAnsi="微软雅黑" w:eastAsia="微软雅黑"/>
          <w:b/>
          <w:color w:val="1F4E79"/>
          <w:sz w:val="21"/>
        </w:rPr>
        <w:t>223.【单选题】</w:t>
      </w:r>
      <w:r>
        <w:rPr>
          <w:rFonts w:ascii="微软雅黑" w:hAnsi="微软雅黑" w:eastAsia="微软雅黑"/>
          <w:sz w:val="21"/>
        </w:rPr>
        <w:t>DSCP值除了可以表示优先级外还能表示丢弃率，以下哪一种DSCP值的丢弃率应该被设置为最高？</w:t>
      </w:r>
    </w:p>
    <w:p w14:paraId="116E49DA">
      <w:pPr>
        <w:spacing w:after="40"/>
        <w:ind w:left="360"/>
      </w:pPr>
      <w:r>
        <w:rPr>
          <w:rFonts w:ascii="微软雅黑" w:hAnsi="微软雅黑" w:eastAsia="微软雅黑"/>
          <w:b w:val="0"/>
          <w:sz w:val="21"/>
        </w:rPr>
        <w:t>A. AF42</w:t>
      </w:r>
    </w:p>
    <w:p w14:paraId="1F400269">
      <w:pPr>
        <w:spacing w:after="40"/>
        <w:ind w:left="360"/>
      </w:pPr>
      <w:r>
        <w:rPr>
          <w:rFonts w:ascii="微软雅黑" w:hAnsi="微软雅黑" w:eastAsia="微软雅黑"/>
          <w:b w:val="0"/>
          <w:sz w:val="21"/>
        </w:rPr>
        <w:t>B. AF40</w:t>
      </w:r>
    </w:p>
    <w:p w14:paraId="6ADEAB83">
      <w:pPr>
        <w:spacing w:after="40"/>
        <w:ind w:left="360"/>
      </w:pPr>
      <w:r>
        <w:rPr>
          <w:rFonts w:ascii="微软雅黑" w:hAnsi="微软雅黑" w:eastAsia="微软雅黑"/>
          <w:b w:val="0"/>
          <w:sz w:val="21"/>
        </w:rPr>
        <w:t>C. AF41</w:t>
      </w:r>
    </w:p>
    <w:p w14:paraId="5842ABBD">
      <w:pPr>
        <w:spacing w:after="40"/>
        <w:ind w:left="360"/>
      </w:pPr>
      <w:r>
        <w:rPr>
          <w:rFonts w:ascii="微软雅黑" w:hAnsi="微软雅黑" w:eastAsia="微软雅黑"/>
          <w:b w:val="0"/>
          <w:sz w:val="21"/>
        </w:rPr>
        <w:t>D. AF43</w:t>
      </w:r>
    </w:p>
    <w:p w14:paraId="3605D7DD">
      <w:pPr>
        <w:spacing w:after="40"/>
      </w:pPr>
      <w:r>
        <w:rPr>
          <w:rFonts w:ascii="微软雅黑" w:hAnsi="微软雅黑" w:eastAsia="微软雅黑"/>
          <w:b/>
          <w:color w:val="C00000"/>
          <w:sz w:val="21"/>
        </w:rPr>
        <w:t>正确答案：D</w:t>
      </w:r>
    </w:p>
    <w:p w14:paraId="1CF81D9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【购买题库薇信：est258258】DSCP中后三位代表丢弃优先级，越大优先级越高</w:t>
      </w:r>
    </w:p>
    <w:p w14:paraId="13F4D4DD">
      <w:pPr>
        <w:pBdr>
          <w:bottom w:val="single" w:color="D9D9D9" w:sz="6" w:space="1"/>
        </w:pBdr>
        <w:spacing w:before="80" w:after="160"/>
      </w:pPr>
    </w:p>
    <w:p w14:paraId="3A632BF9">
      <w:pPr>
        <w:spacing w:after="40"/>
      </w:pPr>
      <w:r>
        <w:rPr>
          <w:rFonts w:ascii="微软雅黑" w:hAnsi="微软雅黑" w:eastAsia="微软雅黑"/>
          <w:b/>
          <w:color w:val="1F4E79"/>
          <w:sz w:val="21"/>
        </w:rPr>
        <w:t>224.【单选题】</w:t>
      </w:r>
      <w:r>
        <w:rPr>
          <w:rFonts w:ascii="微软雅黑" w:hAnsi="微软雅黑" w:eastAsia="微软雅黑"/>
          <w:sz w:val="21"/>
        </w:rPr>
        <w:t>以下关于IPSG的描述，错误的是哪一项？</w:t>
      </w:r>
    </w:p>
    <w:p w14:paraId="368F8F43">
      <w:pPr>
        <w:spacing w:after="40"/>
        <w:ind w:left="360"/>
      </w:pPr>
      <w:r>
        <w:rPr>
          <w:rFonts w:ascii="微软雅黑" w:hAnsi="微软雅黑" w:eastAsia="微软雅黑"/>
          <w:b w:val="0"/>
          <w:sz w:val="21"/>
        </w:rPr>
        <w:t>A. 可以通过IPSG防止主机私自更改IP地址</w:t>
      </w:r>
    </w:p>
    <w:p w14:paraId="2648D8D8">
      <w:pPr>
        <w:spacing w:after="40"/>
        <w:ind w:left="360"/>
      </w:pPr>
      <w:r>
        <w:rPr>
          <w:rFonts w:ascii="微软雅黑" w:hAnsi="微软雅黑" w:eastAsia="微软雅黑"/>
          <w:b w:val="0"/>
          <w:sz w:val="21"/>
        </w:rPr>
        <w:t>B. IPSG可以开启IP报文检查告警功能，联动网管进行告警</w:t>
      </w:r>
    </w:p>
    <w:p w14:paraId="0A7AB7C5">
      <w:pPr>
        <w:spacing w:after="40"/>
        <w:ind w:left="360"/>
      </w:pPr>
      <w:r>
        <w:rPr>
          <w:rFonts w:ascii="微软雅黑" w:hAnsi="微软雅黑" w:eastAsia="微软雅黑"/>
          <w:b w:val="0"/>
          <w:sz w:val="21"/>
        </w:rPr>
        <w:t>C. IPSG可以防范IP地址欺骗攻击</w:t>
      </w:r>
    </w:p>
    <w:p w14:paraId="61DCE7E1">
      <w:pPr>
        <w:spacing w:after="40"/>
        <w:ind w:left="360"/>
      </w:pPr>
      <w:r>
        <w:rPr>
          <w:rFonts w:ascii="微软雅黑" w:hAnsi="微软雅黑" w:eastAsia="微软雅黑"/>
          <w:b w:val="0"/>
          <w:sz w:val="21"/>
        </w:rPr>
        <w:t>D. IPSG是一种基于三层接口的源IP地址过滤技术</w:t>
      </w:r>
    </w:p>
    <w:p w14:paraId="59D7BBDE">
      <w:pPr>
        <w:spacing w:after="40"/>
      </w:pPr>
      <w:r>
        <w:rPr>
          <w:rFonts w:ascii="微软雅黑" w:hAnsi="微软雅黑" w:eastAsia="微软雅黑"/>
          <w:b/>
          <w:color w:val="C00000"/>
          <w:sz w:val="21"/>
        </w:rPr>
        <w:t>正确答案：D</w:t>
      </w:r>
    </w:p>
    <w:p w14:paraId="4FFCAEA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【购买题库薇信：est258258】IPSG应该是二层的源IP地址过滤技术。</w:t>
      </w:r>
    </w:p>
    <w:p w14:paraId="32495DBA">
      <w:pPr>
        <w:pBdr>
          <w:bottom w:val="single" w:color="D9D9D9" w:sz="6" w:space="1"/>
        </w:pBdr>
        <w:spacing w:before="80" w:after="160"/>
      </w:pPr>
    </w:p>
    <w:p w14:paraId="5BFF3D4A">
      <w:pPr>
        <w:spacing w:after="40"/>
      </w:pPr>
      <w:r>
        <w:rPr>
          <w:rFonts w:ascii="微软雅黑" w:hAnsi="微软雅黑" w:eastAsia="微软雅黑"/>
          <w:b/>
          <w:color w:val="1F4E79"/>
          <w:sz w:val="21"/>
        </w:rPr>
        <w:t>225.【单选题】</w:t>
      </w:r>
      <w:r>
        <w:rPr>
          <w:rFonts w:ascii="微软雅黑" w:hAnsi="微软雅黑" w:eastAsia="微软雅黑"/>
          <w:sz w:val="21"/>
        </w:rPr>
        <w:t>通过iMasterNCE-Campus部署的虚拟化园区网络场景中，以下关于接入管理配置的描述，错误的是哪一项？</w:t>
      </w:r>
    </w:p>
    <w:p w14:paraId="5DA7F74C">
      <w:pPr>
        <w:spacing w:after="40"/>
        <w:ind w:left="360"/>
      </w:pPr>
      <w:r>
        <w:rPr>
          <w:rFonts w:ascii="微软雅黑" w:hAnsi="微软雅黑" w:eastAsia="微软雅黑"/>
          <w:b w:val="0"/>
          <w:sz w:val="21"/>
        </w:rPr>
        <w:t>A. 在创建用户认证模板时，一个模板只能包含一种认证方式</w:t>
      </w:r>
    </w:p>
    <w:p w14:paraId="775E74D8">
      <w:pPr>
        <w:spacing w:after="40"/>
        <w:ind w:left="360"/>
      </w:pPr>
      <w:r>
        <w:rPr>
          <w:rFonts w:ascii="微软雅黑" w:hAnsi="微软雅黑" w:eastAsia="微软雅黑"/>
          <w:b w:val="0"/>
          <w:sz w:val="21"/>
        </w:rPr>
        <w:t>B. 在创建用户认证模板之前，需要先创建服务器模板</w:t>
      </w:r>
    </w:p>
    <w:p w14:paraId="45B049AE">
      <w:pPr>
        <w:spacing w:after="40"/>
        <w:ind w:left="360"/>
      </w:pPr>
      <w:r>
        <w:rPr>
          <w:rFonts w:ascii="微软雅黑" w:hAnsi="微软雅黑" w:eastAsia="微软雅黑"/>
          <w:b w:val="0"/>
          <w:sz w:val="21"/>
        </w:rPr>
        <w:t>C. iMaster NCE-Campus可以作为RADIUS服务器或Portal服务器</w:t>
      </w:r>
    </w:p>
    <w:p w14:paraId="2A5EF5B5">
      <w:pPr>
        <w:spacing w:after="40"/>
        <w:ind w:left="360"/>
      </w:pPr>
      <w:r>
        <w:rPr>
          <w:rFonts w:ascii="微软雅黑" w:hAnsi="微软雅黑" w:eastAsia="微软雅黑"/>
          <w:b w:val="0"/>
          <w:sz w:val="21"/>
        </w:rPr>
        <w:t>D. Fabric的接入管理中需要指定有线和无线接入点所绑定的认证模板</w:t>
      </w:r>
    </w:p>
    <w:p w14:paraId="48D52C52">
      <w:pPr>
        <w:spacing w:after="40"/>
      </w:pPr>
      <w:r>
        <w:rPr>
          <w:rFonts w:ascii="微软雅黑" w:hAnsi="微软雅黑" w:eastAsia="微软雅黑"/>
          <w:b/>
          <w:color w:val="C00000"/>
          <w:sz w:val="21"/>
        </w:rPr>
        <w:t>正确答案：A</w:t>
      </w:r>
    </w:p>
    <w:p w14:paraId="3C99E7B9">
      <w:pPr>
        <w:spacing w:after="40"/>
      </w:pPr>
      <w:r>
        <w:rPr>
          <w:rFonts w:ascii="微软雅黑" w:hAnsi="微软雅黑" w:eastAsia="微软雅黑"/>
          <w:b/>
          <w:color w:val="2E75B6"/>
          <w:sz w:val="20"/>
        </w:rPr>
        <w:t>解析（AI生成）：</w:t>
      </w:r>
      <w:r>
        <w:rPr>
          <w:rFonts w:ascii="微软雅黑" w:hAnsi="微软雅黑" w:eastAsia="微软雅黑"/>
          <w:color w:val="404040"/>
          <w:sz w:val="20"/>
        </w:rPr>
        <w:t>在iMaster NCE-Campus部署的虚拟化园区网络场景中，接入管理配置涉及用户认证模板、服务器模板、以及认证方式的组合。对于选项A的描述“一个模板只能包含一种认证方式”，这是错误的，原因如下：</w:t>
      </w:r>
    </w:p>
    <w:p w14:paraId="7A06A966">
      <w:pPr>
        <w:spacing w:after="40"/>
      </w:pPr>
      <w:r>
        <w:rPr>
          <w:rFonts w:ascii="微软雅黑" w:hAnsi="微软雅黑" w:eastAsia="微软雅黑"/>
          <w:color w:val="404040"/>
          <w:sz w:val="20"/>
        </w:rPr>
        <w:t>iMaster NCE-Campus支持在同一个用户认证模板中配置多种认证方式，例如可以同时配置802.1X认证、MAC认证、或Portal认证等，并基于用户或终端的类型进行灵活选择。这种多认证方式共存的机制能够适应不同终端和场景的需求，例如先尝试MAC认证，如果失败则回退到Portal认证。因此，用户认证模板并不限制只能包含一种认证方式。</w:t>
      </w:r>
    </w:p>
    <w:p w14:paraId="0E4D7FF0">
      <w:pPr>
        <w:spacing w:after="40"/>
      </w:pPr>
      <w:r>
        <w:rPr>
          <w:rFonts w:ascii="微软雅黑" w:hAnsi="微软雅黑" w:eastAsia="微软雅黑"/>
          <w:color w:val="404040"/>
          <w:sz w:val="20"/>
        </w:rPr>
        <w:t>其他选项分析：</w:t>
      </w:r>
    </w:p>
    <w:p w14:paraId="4DFB8EE0">
      <w:pPr>
        <w:spacing w:after="40"/>
      </w:pPr>
      <w:r>
        <w:rPr>
          <w:rFonts w:ascii="微软雅黑" w:hAnsi="微软雅黑" w:eastAsia="微软雅黑"/>
          <w:color w:val="404040"/>
          <w:sz w:val="20"/>
        </w:rPr>
        <w:t>- B选项：创建用户认证模板时，确实需要先创建服务器模板（如RADIUS服务器模板），因为认证模板需要引用服务器进行用户身份验证，该描述正确。</w:t>
      </w:r>
    </w:p>
    <w:p w14:paraId="5A9AA8EA">
      <w:pPr>
        <w:spacing w:after="40"/>
      </w:pPr>
      <w:r>
        <w:rPr>
          <w:rFonts w:ascii="微软雅黑" w:hAnsi="微软雅黑" w:eastAsia="微软雅黑"/>
          <w:color w:val="404040"/>
          <w:sz w:val="20"/>
        </w:rPr>
        <w:t>- C选项：iMaster NCE-Campus本身可以同时充当RADIUS服务器（用于认证）或Portal服务器（用于Web认证），这是其功能特性，描述正确。</w:t>
      </w:r>
    </w:p>
    <w:p w14:paraId="2695150C">
      <w:pPr>
        <w:spacing w:after="40"/>
      </w:pPr>
      <w:r>
        <w:rPr>
          <w:rFonts w:ascii="微软雅黑" w:hAnsi="微软雅黑" w:eastAsia="微软雅黑"/>
          <w:color w:val="404040"/>
          <w:sz w:val="20"/>
        </w:rPr>
        <w:t>- D选项：在Fabric网络的接入管理中，确实需要为有线和无线接入点指定绑定的认证模板，以统一管理接入策略，描述正确。</w:t>
      </w:r>
    </w:p>
    <w:p w14:paraId="509DC05C">
      <w:pPr>
        <w:spacing w:after="40"/>
      </w:pPr>
      <w:r>
        <w:rPr>
          <w:rFonts w:ascii="微软雅黑" w:hAnsi="微软雅黑" w:eastAsia="微软雅黑"/>
          <w:color w:val="404040"/>
          <w:sz w:val="20"/>
        </w:rPr>
        <w:t>因此，错误的描述是A选项。</w:t>
      </w:r>
    </w:p>
    <w:p w14:paraId="5934BA42">
      <w:pPr>
        <w:pBdr>
          <w:bottom w:val="single" w:color="D9D9D9" w:sz="6" w:space="1"/>
        </w:pBdr>
        <w:spacing w:before="80" w:after="160"/>
      </w:pPr>
    </w:p>
    <w:p w14:paraId="4FB73D3B">
      <w:pPr>
        <w:spacing w:after="40"/>
      </w:pPr>
      <w:r>
        <w:rPr>
          <w:rFonts w:ascii="微软雅黑" w:hAnsi="微软雅黑" w:eastAsia="微软雅黑"/>
          <w:b/>
          <w:color w:val="1F4E79"/>
          <w:sz w:val="21"/>
        </w:rPr>
        <w:t>226.【单选题】</w:t>
      </w:r>
      <w:r>
        <w:rPr>
          <w:rFonts w:ascii="微软雅黑" w:hAnsi="微软雅黑" w:eastAsia="微软雅黑"/>
          <w:sz w:val="21"/>
        </w:rPr>
        <w:t>某大型活动中心运维人员接到用户反馈Wi-Fi无法正常接入，运维人员通过iMasterNCE-CampusInsight的某功能，查看报文交互等过程，定位出问题根因是由于DHCP地址池地址耗尽，导致给手机终端分配IP地址失败。该场景中，运维人员使用的功能是以下哪一项？</w:t>
      </w:r>
    </w:p>
    <w:p w14:paraId="3DF5F199">
      <w:pPr>
        <w:spacing w:after="40"/>
        <w:ind w:left="360"/>
      </w:pPr>
      <w:r>
        <w:rPr>
          <w:rFonts w:ascii="微软雅黑" w:hAnsi="微软雅黑" w:eastAsia="微软雅黑"/>
          <w:b w:val="0"/>
          <w:sz w:val="21"/>
        </w:rPr>
        <w:t>A. 问题分析</w:t>
      </w:r>
    </w:p>
    <w:p w14:paraId="70AC78FE">
      <w:pPr>
        <w:spacing w:after="40"/>
        <w:ind w:left="360"/>
      </w:pPr>
      <w:r>
        <w:rPr>
          <w:rFonts w:ascii="微软雅黑" w:hAnsi="微软雅黑" w:eastAsia="微软雅黑"/>
          <w:b w:val="0"/>
          <w:sz w:val="21"/>
        </w:rPr>
        <w:t>B. 用户旅程</w:t>
      </w:r>
    </w:p>
    <w:p w14:paraId="608648DB">
      <w:pPr>
        <w:spacing w:after="40"/>
        <w:ind w:left="360"/>
      </w:pPr>
      <w:r>
        <w:rPr>
          <w:rFonts w:ascii="微软雅黑" w:hAnsi="微软雅黑" w:eastAsia="微软雅黑"/>
          <w:b w:val="0"/>
          <w:sz w:val="21"/>
        </w:rPr>
        <w:t>C. 协议回放</w:t>
      </w:r>
    </w:p>
    <w:p w14:paraId="396137AD">
      <w:pPr>
        <w:spacing w:after="40"/>
        <w:ind w:left="360"/>
      </w:pPr>
      <w:r>
        <w:rPr>
          <w:rFonts w:ascii="微软雅黑" w:hAnsi="微软雅黑" w:eastAsia="微软雅黑"/>
          <w:b w:val="0"/>
          <w:sz w:val="21"/>
        </w:rPr>
        <w:t>D. 仿真反馈</w:t>
      </w:r>
    </w:p>
    <w:p w14:paraId="73EB08A3">
      <w:pPr>
        <w:spacing w:after="40"/>
      </w:pPr>
      <w:r>
        <w:rPr>
          <w:rFonts w:ascii="微软雅黑" w:hAnsi="微软雅黑" w:eastAsia="微软雅黑"/>
          <w:b/>
          <w:color w:val="C00000"/>
          <w:sz w:val="21"/>
        </w:rPr>
        <w:t>正确答案：A</w:t>
      </w:r>
    </w:p>
    <w:p w14:paraId="10293A18">
      <w:pPr>
        <w:spacing w:after="40"/>
      </w:pPr>
      <w:r>
        <w:rPr>
          <w:rFonts w:ascii="微软雅黑" w:hAnsi="微软雅黑" w:eastAsia="微软雅黑"/>
          <w:b/>
          <w:color w:val="2E75B6"/>
          <w:sz w:val="20"/>
        </w:rPr>
        <w:t>解析（AI生成）：</w:t>
      </w:r>
      <w:r>
        <w:rPr>
          <w:rFonts w:ascii="微软雅黑" w:hAnsi="微软雅黑" w:eastAsia="微软雅黑"/>
          <w:color w:val="404040"/>
          <w:sz w:val="20"/>
        </w:rPr>
        <w:t>根据题目描述，运维人员通过iMasterNCE-CampusInsight的某功能，查看报文交互等过程，定位出问题根因是DHCP地址池地址耗尽导致IP分配失败。该平台的功能选项中：</w:t>
      </w:r>
    </w:p>
    <w:p w14:paraId="2A27D36E">
      <w:pPr>
        <w:spacing w:after="40"/>
      </w:pPr>
      <w:r>
        <w:rPr>
          <w:rFonts w:ascii="微软雅黑" w:hAnsi="微软雅黑" w:eastAsia="微软雅黑"/>
          <w:color w:val="404040"/>
          <w:sz w:val="20"/>
        </w:rPr>
        <w:t>- **A. 问题分析**：通常指对网络故障或异常进行诊断，通过分析告警、日志、性能数据等，定位根因并给出建议。该场景中，运维人员正是通过查看报文交互过程来定位问题，这符合“问题分析”的典型用途。</w:t>
      </w:r>
    </w:p>
    <w:p w14:paraId="6FF52479">
      <w:pPr>
        <w:spacing w:after="40"/>
      </w:pPr>
      <w:r>
        <w:rPr>
          <w:rFonts w:ascii="微软雅黑" w:hAnsi="微软雅黑" w:eastAsia="微软雅黑"/>
          <w:color w:val="404040"/>
          <w:sz w:val="20"/>
        </w:rPr>
        <w:t>- **B. 用户旅程**：一般用于追踪用户在网络中的行为路径，如接入、认证、访问等流程，侧重于体验分析，而非专门针对故障根因定位。</w:t>
      </w:r>
    </w:p>
    <w:p w14:paraId="496A85EC">
      <w:pPr>
        <w:spacing w:after="40"/>
      </w:pPr>
      <w:r>
        <w:rPr>
          <w:rFonts w:ascii="微软雅黑" w:hAnsi="微软雅黑" w:eastAsia="微软雅黑"/>
          <w:color w:val="404040"/>
          <w:sz w:val="20"/>
        </w:rPr>
        <w:t>- **C. 协议回放**：可能指对特定协议交互过程进行复现或回放，但题目中明确是“查看报文交互等过程”以定位根因，这更接近问题分析中的报文诊断能力，而非单纯回放。</w:t>
      </w:r>
    </w:p>
    <w:p w14:paraId="5DF22EA5">
      <w:pPr>
        <w:spacing w:after="40"/>
      </w:pPr>
      <w:r>
        <w:rPr>
          <w:rFonts w:ascii="微软雅黑" w:hAnsi="微软雅黑" w:eastAsia="微软雅黑"/>
          <w:color w:val="404040"/>
          <w:sz w:val="20"/>
        </w:rPr>
        <w:t>- **D. 仿真反馈**：通常用于模拟或验证网络变更效果，而非故障排查。</w:t>
      </w:r>
    </w:p>
    <w:p w14:paraId="06C28A3A">
      <w:pPr>
        <w:spacing w:after="40"/>
      </w:pPr>
      <w:r>
        <w:rPr>
          <w:rFonts w:ascii="微软雅黑" w:hAnsi="微软雅黑" w:eastAsia="微软雅黑"/>
          <w:color w:val="404040"/>
          <w:sz w:val="20"/>
        </w:rPr>
        <w:t>因此，运维人员通过分析报文交互过程来定位DHCP地址池耗尽的问题，属于典型的网络问题分析场景，正确答案应为 **A. 问题分析**。</w:t>
      </w:r>
    </w:p>
    <w:p w14:paraId="5ACC78AA">
      <w:pPr>
        <w:pBdr>
          <w:bottom w:val="single" w:color="D9D9D9" w:sz="6" w:space="1"/>
        </w:pBdr>
        <w:spacing w:before="80" w:after="160"/>
      </w:pPr>
    </w:p>
    <w:p w14:paraId="7D2805B9">
      <w:pPr>
        <w:spacing w:after="40"/>
      </w:pPr>
      <w:r>
        <w:rPr>
          <w:rFonts w:ascii="微软雅黑" w:hAnsi="微软雅黑" w:eastAsia="微软雅黑"/>
          <w:b/>
          <w:color w:val="1F4E79"/>
          <w:sz w:val="21"/>
        </w:rPr>
        <w:t>227.【单选题】</w:t>
      </w:r>
      <w:r>
        <w:rPr>
          <w:rFonts w:ascii="微软雅黑" w:hAnsi="微软雅黑" w:eastAsia="微软雅黑"/>
          <w:sz w:val="21"/>
        </w:rPr>
        <w:t>通过BGP EVPN动态建立VXLAN隧道的场景中，以下关于BGP EVPN分布式网关的描述中，正确的是哪一项？</w:t>
      </w:r>
    </w:p>
    <w:p w14:paraId="53345CF5">
      <w:pPr>
        <w:spacing w:after="40"/>
        <w:ind w:left="360"/>
      </w:pPr>
      <w:r>
        <w:rPr>
          <w:rFonts w:ascii="微软雅黑" w:hAnsi="微软雅黑" w:eastAsia="微软雅黑"/>
          <w:b w:val="0"/>
          <w:sz w:val="21"/>
        </w:rPr>
        <w:t>A. 属于不同BD的用户一定无法进行二层通信</w:t>
      </w:r>
    </w:p>
    <w:p w14:paraId="3D5A8AD8">
      <w:pPr>
        <w:spacing w:after="40"/>
        <w:ind w:left="360"/>
      </w:pPr>
      <w:r>
        <w:rPr>
          <w:rFonts w:ascii="微软雅黑" w:hAnsi="微软雅黑" w:eastAsia="微软雅黑"/>
          <w:b w:val="0"/>
          <w:sz w:val="21"/>
        </w:rPr>
        <w:t>B. 同一个VTEP下，所有的VBDIF都需要绑定到相同的VPN实例中</w:t>
      </w:r>
    </w:p>
    <w:p w14:paraId="74681B02">
      <w:pPr>
        <w:spacing w:after="40"/>
        <w:ind w:left="360"/>
      </w:pPr>
      <w:r>
        <w:rPr>
          <w:rFonts w:ascii="微软雅黑" w:hAnsi="微软雅黑" w:eastAsia="微软雅黑"/>
          <w:b w:val="0"/>
          <w:sz w:val="21"/>
        </w:rPr>
        <w:t>C. L3网关间通告Type2路由时，一定会携带L3 VNI</w:t>
      </w:r>
    </w:p>
    <w:p w14:paraId="0560F7F4">
      <w:pPr>
        <w:spacing w:after="40"/>
        <w:ind w:left="360"/>
      </w:pPr>
      <w:r>
        <w:rPr>
          <w:rFonts w:ascii="微软雅黑" w:hAnsi="微软雅黑" w:eastAsia="微软雅黑"/>
          <w:b w:val="0"/>
          <w:sz w:val="21"/>
        </w:rPr>
        <w:t>D. 需要进行三层通信的BD，其VBDIF接口所绑定的VPN实例需要配置相同的L3 VNI</w:t>
      </w:r>
    </w:p>
    <w:p w14:paraId="07F8AD26">
      <w:pPr>
        <w:spacing w:after="40"/>
      </w:pPr>
      <w:r>
        <w:rPr>
          <w:rFonts w:ascii="微软雅黑" w:hAnsi="微软雅黑" w:eastAsia="微软雅黑"/>
          <w:b/>
          <w:color w:val="C00000"/>
          <w:sz w:val="21"/>
        </w:rPr>
        <w:t>正确答案：D</w:t>
      </w:r>
    </w:p>
    <w:p w14:paraId="558D198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【购买题库薇信：est258258】type2路由包含MAC路由，ARP路由，IRB路由；ARP路由和MAC路由不携带L3 VNI。不同BD绑定相同的VNI也能够二层互通。同一个VTEP的不同VBDIF接口可以属于不同实例。</w:t>
      </w:r>
    </w:p>
    <w:p w14:paraId="215EE688">
      <w:pPr>
        <w:pBdr>
          <w:bottom w:val="single" w:color="D9D9D9" w:sz="6" w:space="1"/>
        </w:pBdr>
        <w:spacing w:before="80" w:after="160"/>
      </w:pPr>
    </w:p>
    <w:p w14:paraId="63306E37">
      <w:pPr>
        <w:spacing w:after="40"/>
      </w:pPr>
      <w:r>
        <w:rPr>
          <w:rFonts w:ascii="微软雅黑" w:hAnsi="微软雅黑" w:eastAsia="微软雅黑"/>
          <w:b/>
          <w:color w:val="1F4E79"/>
          <w:sz w:val="21"/>
        </w:rPr>
        <w:t>228.【单选题】</w:t>
      </w:r>
      <w:r>
        <w:rPr>
          <w:rFonts w:ascii="微软雅黑" w:hAnsi="微软雅黑" w:eastAsia="微软雅黑"/>
          <w:sz w:val="21"/>
        </w:rPr>
        <w:t>在某运营商MPLS VPN网络中，存在PE1与PE2两台设备进行MPLSVPN的数据转发，PE1从客户端收到了一条172.16.1.0/24的私网路由，在PE1上转变为VPNv4路由并分配标签为1027发布给PE2.PE2到达PE1的MPLS LSR-ID的出标签为1025。当PE2上的客户端访问172.16.1.0/24时，PE2发送的帧，内外层标签应为以下哪一项的组合？</w:t>
      </w:r>
    </w:p>
    <w:p w14:paraId="69E4EA23">
      <w:pPr>
        <w:spacing w:after="40"/>
        <w:ind w:left="360"/>
      </w:pPr>
      <w:r>
        <w:rPr>
          <w:rFonts w:ascii="微软雅黑" w:hAnsi="微软雅黑" w:eastAsia="微软雅黑"/>
          <w:b w:val="0"/>
          <w:sz w:val="21"/>
        </w:rPr>
        <w:t>A. 外层标签：1027；内层标签：1025</w:t>
      </w:r>
    </w:p>
    <w:p w14:paraId="5C9CCD52">
      <w:pPr>
        <w:spacing w:after="40"/>
        <w:ind w:left="360"/>
      </w:pPr>
      <w:r>
        <w:rPr>
          <w:rFonts w:ascii="微软雅黑" w:hAnsi="微软雅黑" w:eastAsia="微软雅黑"/>
          <w:b w:val="0"/>
          <w:sz w:val="21"/>
        </w:rPr>
        <w:t>B. 外层标签：1027；内层标签：1027</w:t>
      </w:r>
    </w:p>
    <w:p w14:paraId="6F1E93B8">
      <w:pPr>
        <w:spacing w:after="40"/>
        <w:ind w:left="360"/>
      </w:pPr>
      <w:r>
        <w:rPr>
          <w:rFonts w:ascii="微软雅黑" w:hAnsi="微软雅黑" w:eastAsia="微软雅黑"/>
          <w:b w:val="0"/>
          <w:sz w:val="21"/>
        </w:rPr>
        <w:t>C. 外层标签：1025；内层标签：1025</w:t>
      </w:r>
    </w:p>
    <w:p w14:paraId="74175A84">
      <w:pPr>
        <w:spacing w:after="40"/>
        <w:ind w:left="360"/>
      </w:pPr>
      <w:r>
        <w:rPr>
          <w:rFonts w:ascii="微软雅黑" w:hAnsi="微软雅黑" w:eastAsia="微软雅黑"/>
          <w:b w:val="0"/>
          <w:sz w:val="21"/>
        </w:rPr>
        <w:t>D. 外层标签：1025；内层标签：1027</w:t>
      </w:r>
    </w:p>
    <w:p w14:paraId="66A4B770">
      <w:pPr>
        <w:spacing w:after="40"/>
      </w:pPr>
      <w:r>
        <w:rPr>
          <w:rFonts w:ascii="微软雅黑" w:hAnsi="微软雅黑" w:eastAsia="微软雅黑"/>
          <w:b/>
          <w:color w:val="C00000"/>
          <w:sz w:val="21"/>
        </w:rPr>
        <w:t>正确答案：D</w:t>
      </w:r>
    </w:p>
    <w:p w14:paraId="29515614">
      <w:pPr>
        <w:spacing w:after="40"/>
      </w:pPr>
      <w:r>
        <w:rPr>
          <w:rFonts w:ascii="微软雅黑" w:hAnsi="微软雅黑" w:eastAsia="微软雅黑"/>
          <w:b/>
          <w:color w:val="2E75B6"/>
          <w:sz w:val="20"/>
        </w:rPr>
        <w:t>解析（AI生成）：</w:t>
      </w:r>
      <w:r>
        <w:rPr>
          <w:rFonts w:ascii="微软雅黑" w:hAnsi="微软雅黑" w:eastAsia="微软雅黑"/>
          <w:color w:val="404040"/>
          <w:sz w:val="20"/>
        </w:rPr>
        <w:t>在MPLS VPN网络中，数据转发采用两层标签：外层标签（隧道标签）用于将报文从PE1传送到PE2（或反之），内层标签（VPN标签）用于在PE上标识对应的VPN实例或私网路由。具体到本题：</w:t>
      </w:r>
    </w:p>
    <w:p w14:paraId="665DA5BE">
      <w:pPr>
        <w:spacing w:after="40"/>
      </w:pPr>
      <w:r>
        <w:rPr>
          <w:rFonts w:ascii="微软雅黑" w:hAnsi="微软雅黑" w:eastAsia="微软雅黑"/>
          <w:color w:val="404040"/>
          <w:sz w:val="20"/>
        </w:rPr>
        <w:t>- PE1将私网路由172.16.1.0/24转变为VPNv4路由后，为这条路由分配了一个内层标签1027，并将这个标签随路由一起发布给PE2。因此，当PE2上的客户端访问该网段时，PE2需要在发出的报文中封装内层标签为1027，以便PE1收到后能够正确识别并转发到对应的私网。</w:t>
      </w:r>
    </w:p>
    <w:p w14:paraId="0F7336C0">
      <w:pPr>
        <w:spacing w:after="40"/>
      </w:pPr>
      <w:r>
        <w:rPr>
          <w:rFonts w:ascii="微软雅黑" w:hAnsi="微软雅黑" w:eastAsia="微软雅黑"/>
          <w:color w:val="404040"/>
          <w:sz w:val="20"/>
        </w:rPr>
        <w:t>- 另一方面，PE2到达PE1的MPLS LSR-ID的出标签为1025，这个标签是LDP（标签分发协议）分配的，用于在PE2和PE1之间建立LSP（标签交换路径）的外层标签。因此，PE2在向PE1发送数据时，会先压入外层标签1025，用于在骨干网中逐跳转发到PE1。</w:t>
      </w:r>
    </w:p>
    <w:p w14:paraId="5ED46A0D">
      <w:pPr>
        <w:spacing w:after="40"/>
      </w:pPr>
      <w:r>
        <w:rPr>
          <w:rFonts w:ascii="微软雅黑" w:hAnsi="微软雅黑" w:eastAsia="微软雅黑"/>
          <w:color w:val="404040"/>
          <w:sz w:val="20"/>
        </w:rPr>
        <w:t>根据MPLS VPN的转发规则，PE2发送的帧标签栈为：外层标签（隧道标签）在最外层，内层标签（VPN标签）在其后。因此，本题的正确组合是外层标签1025、内层标签1027。</w:t>
      </w:r>
    </w:p>
    <w:p w14:paraId="211AACD9">
      <w:pPr>
        <w:spacing w:after="40"/>
      </w:pPr>
      <w:r>
        <w:rPr>
          <w:rFonts w:ascii="微软雅黑" w:hAnsi="微软雅黑" w:eastAsia="微软雅黑"/>
          <w:color w:val="404040"/>
          <w:sz w:val="20"/>
        </w:rPr>
        <w:t>对应选项D。</w:t>
      </w:r>
    </w:p>
    <w:p w14:paraId="06D1138C">
      <w:pPr>
        <w:spacing w:after="40"/>
      </w:pPr>
      <w:r>
        <w:rPr>
          <w:rFonts w:ascii="微软雅黑" w:hAnsi="微软雅黑" w:eastAsia="微软雅黑"/>
          <w:color w:val="404040"/>
          <w:sz w:val="20"/>
        </w:rPr>
        <w:t>**答案依据**：该过程符合RFC 2547bis（MPLS/BGP VPN）标准中关于标签栈的封装顺序：PE先压入内层VPN标签，再压入外层隧道标签。当数据到达对端PE时，外层标签被移除，内层标签用于查找VPN转发表项。</w:t>
      </w:r>
    </w:p>
    <w:p w14:paraId="442796E1">
      <w:pPr>
        <w:pBdr>
          <w:bottom w:val="single" w:color="D9D9D9" w:sz="6" w:space="1"/>
        </w:pBdr>
        <w:spacing w:before="80" w:after="160"/>
      </w:pPr>
    </w:p>
    <w:p w14:paraId="656A3E97">
      <w:pPr>
        <w:spacing w:after="40"/>
      </w:pPr>
      <w:r>
        <w:rPr>
          <w:rFonts w:ascii="微软雅黑" w:hAnsi="微软雅黑" w:eastAsia="微软雅黑"/>
          <w:b/>
          <w:color w:val="1F4E79"/>
          <w:sz w:val="21"/>
        </w:rPr>
        <w:t>229.【单选题】</w:t>
      </w:r>
      <w:r>
        <w:rPr>
          <w:rFonts w:ascii="微软雅黑" w:hAnsi="微软雅黑" w:eastAsia="微软雅黑"/>
          <w:sz w:val="21"/>
        </w:rPr>
        <w:t>在大中型虚拟化园区网络场景中，以下关于园区内网安全设计的描述中，错误的是哪一项？</w:t>
      </w:r>
    </w:p>
    <w:p w14:paraId="35CE1E2F">
      <w:pPr>
        <w:spacing w:after="40"/>
        <w:ind w:left="360"/>
      </w:pPr>
      <w:r>
        <w:rPr>
          <w:rFonts w:ascii="微软雅黑" w:hAnsi="微软雅黑" w:eastAsia="微软雅黑"/>
          <w:b w:val="0"/>
          <w:sz w:val="21"/>
        </w:rPr>
        <w:t>A. 为了提高数据传输的安全性，AP与AC之间的CAPWAP隧道支持进行DTLS加密</w:t>
      </w:r>
    </w:p>
    <w:p w14:paraId="112D5E9B">
      <w:pPr>
        <w:spacing w:after="40"/>
        <w:ind w:left="360"/>
      </w:pPr>
      <w:r>
        <w:rPr>
          <w:rFonts w:ascii="微软雅黑" w:hAnsi="微软雅黑" w:eastAsia="微软雅黑"/>
          <w:b w:val="0"/>
          <w:sz w:val="21"/>
        </w:rPr>
        <w:t>B. 有线网络可以配置流量抑制，通过关闭端口来阻断广播报文流量</w:t>
      </w:r>
    </w:p>
    <w:p w14:paraId="41B35CB7">
      <w:pPr>
        <w:spacing w:after="40"/>
        <w:ind w:left="360"/>
      </w:pPr>
      <w:r>
        <w:rPr>
          <w:rFonts w:ascii="微软雅黑" w:hAnsi="微软雅黑" w:eastAsia="微软雅黑"/>
          <w:b w:val="0"/>
          <w:sz w:val="21"/>
        </w:rPr>
        <w:t>C. 无线网络安全设计除了要考虑终端接入安全外，还需要考虑无线空口侧安全</w:t>
      </w:r>
    </w:p>
    <w:p w14:paraId="3B377853">
      <w:pPr>
        <w:spacing w:after="40"/>
        <w:ind w:left="360"/>
      </w:pPr>
      <w:r>
        <w:rPr>
          <w:rFonts w:ascii="微软雅黑" w:hAnsi="微软雅黑" w:eastAsia="微软雅黑"/>
          <w:b w:val="0"/>
          <w:sz w:val="21"/>
        </w:rPr>
        <w:t>D. 内网安全包括有线网络安全和无线网络安全</w:t>
      </w:r>
    </w:p>
    <w:p w14:paraId="0444DDE4">
      <w:pPr>
        <w:spacing w:after="40"/>
      </w:pPr>
      <w:r>
        <w:rPr>
          <w:rFonts w:ascii="微软雅黑" w:hAnsi="微软雅黑" w:eastAsia="微软雅黑"/>
          <w:b/>
          <w:color w:val="C00000"/>
          <w:sz w:val="21"/>
        </w:rPr>
        <w:t>正确答案：B</w:t>
      </w:r>
    </w:p>
    <w:p w14:paraId="46830B7B">
      <w:pPr>
        <w:spacing w:after="40"/>
      </w:pPr>
      <w:r>
        <w:rPr>
          <w:rFonts w:ascii="微软雅黑" w:hAnsi="微软雅黑" w:eastAsia="微软雅黑"/>
          <w:b/>
          <w:color w:val="2E75B6"/>
          <w:sz w:val="20"/>
        </w:rPr>
        <w:t>解析（AI生成）：</w:t>
      </w:r>
      <w:r>
        <w:rPr>
          <w:rFonts w:ascii="微软雅黑" w:hAnsi="微软雅黑" w:eastAsia="微软雅黑"/>
          <w:color w:val="404040"/>
          <w:sz w:val="20"/>
        </w:rPr>
        <w:t>在大中型虚拟化园区网络场景中，内网安全设计需要综合考虑有线与无线网络的防护机制。我们逐项分析各选项：</w:t>
      </w:r>
    </w:p>
    <w:p w14:paraId="154417FB">
      <w:pPr>
        <w:spacing w:after="40"/>
      </w:pPr>
      <w:r>
        <w:rPr>
          <w:rFonts w:ascii="微软雅黑" w:hAnsi="微软雅黑" w:eastAsia="微软雅黑"/>
          <w:color w:val="404040"/>
          <w:sz w:val="20"/>
        </w:rPr>
        <w:t>- **A选项**：CAPWAP（Control And Provisioning of Wireless Access Points）是AP与AC之间的标准隧道协议，支持DTLS（Datagram Transport Layer Security）加密以增强数据传输安全性。这是正确的，因此A不是错误项。</w:t>
      </w:r>
    </w:p>
    <w:p w14:paraId="71AB2CCF">
      <w:pPr>
        <w:spacing w:after="40"/>
      </w:pPr>
      <w:r>
        <w:rPr>
          <w:rFonts w:ascii="微软雅黑" w:hAnsi="微软雅黑" w:eastAsia="微软雅黑"/>
          <w:color w:val="404040"/>
          <w:sz w:val="20"/>
        </w:rPr>
        <w:t>- **B选项**：有线网络中，可以通过配置流量抑制（如风暴控制）来限制广播、组播或未知单播的速率，但通常做法是**抑制流量而非直接关闭端口**，因为关闭端口会导致该端口上的所有通信中断，影响正常业务。因此，“通过关闭端口来阻断广播报文流量”是一种过于极端且不合理的描述，正确做法是限制速率或丢弃超限报文，而非直接断口。故B项描述有误。</w:t>
      </w:r>
    </w:p>
    <w:p w14:paraId="412BD4C7">
      <w:pPr>
        <w:spacing w:after="40"/>
      </w:pPr>
      <w:r>
        <w:rPr>
          <w:rFonts w:ascii="微软雅黑" w:hAnsi="微软雅黑" w:eastAsia="微软雅黑"/>
          <w:color w:val="404040"/>
          <w:sz w:val="20"/>
        </w:rPr>
        <w:t>- **C选项**：无线网络安全确实需同时考虑终端接入认证、加密以及空口侧的防攻击（如欺骗、破解、干扰等），这是正确的。</w:t>
      </w:r>
    </w:p>
    <w:p w14:paraId="44895081">
      <w:pPr>
        <w:spacing w:after="40"/>
      </w:pPr>
      <w:r>
        <w:rPr>
          <w:rFonts w:ascii="微软雅黑" w:hAnsi="微软雅黑" w:eastAsia="微软雅黑"/>
          <w:color w:val="404040"/>
          <w:sz w:val="20"/>
        </w:rPr>
        <w:t>- **D选项**：内网安全确实涵盖有线和无线两部分，这是正确的。</w:t>
      </w:r>
    </w:p>
    <w:p w14:paraId="19833300">
      <w:pPr>
        <w:spacing w:after="40"/>
      </w:pPr>
      <w:r>
        <w:rPr>
          <w:rFonts w:ascii="微软雅黑" w:hAnsi="微软雅黑" w:eastAsia="微软雅黑"/>
          <w:color w:val="404040"/>
          <w:sz w:val="20"/>
        </w:rPr>
        <w:t>综上，错误的选项是**B**。</w:t>
      </w:r>
    </w:p>
    <w:p w14:paraId="1039DFD5">
      <w:pPr>
        <w:pBdr>
          <w:bottom w:val="single" w:color="D9D9D9" w:sz="6" w:space="1"/>
        </w:pBdr>
        <w:spacing w:before="80" w:after="160"/>
      </w:pPr>
    </w:p>
    <w:p w14:paraId="333BB1BD">
      <w:pPr>
        <w:spacing w:after="40"/>
      </w:pPr>
      <w:r>
        <w:rPr>
          <w:rFonts w:ascii="微软雅黑" w:hAnsi="微软雅黑" w:eastAsia="微软雅黑"/>
          <w:b/>
          <w:color w:val="1F4E79"/>
          <w:sz w:val="21"/>
        </w:rPr>
        <w:t>230.【单选题】</w:t>
      </w:r>
      <w:r>
        <w:rPr>
          <w:rFonts w:ascii="微软雅黑" w:hAnsi="微软雅黑" w:eastAsia="微软雅黑"/>
          <w:sz w:val="21"/>
        </w:rPr>
        <w:t>设备的高可靠性能保证网络的有效运转，以下哪种方式无法提高设备可靠性？</w:t>
      </w:r>
    </w:p>
    <w:p w14:paraId="28EAF49C">
      <w:pPr>
        <w:spacing w:after="40"/>
        <w:ind w:left="360"/>
      </w:pPr>
      <w:r>
        <w:rPr>
          <w:rFonts w:ascii="微软雅黑" w:hAnsi="微软雅黑" w:eastAsia="微软雅黑"/>
          <w:b w:val="0"/>
          <w:sz w:val="21"/>
        </w:rPr>
        <w:t>A. 电源采用最大备份方式</w:t>
      </w:r>
    </w:p>
    <w:p w14:paraId="61484A1F">
      <w:pPr>
        <w:spacing w:after="40"/>
        <w:ind w:left="360"/>
      </w:pPr>
      <w:r>
        <w:rPr>
          <w:rFonts w:ascii="微软雅黑" w:hAnsi="微软雅黑" w:eastAsia="微软雅黑"/>
          <w:b w:val="0"/>
          <w:sz w:val="21"/>
        </w:rPr>
        <w:t>B. 定期备份设备告警日志</w:t>
      </w:r>
    </w:p>
    <w:p w14:paraId="6FCE1278">
      <w:pPr>
        <w:spacing w:after="40"/>
        <w:ind w:left="360"/>
      </w:pPr>
      <w:r>
        <w:rPr>
          <w:rFonts w:ascii="微软雅黑" w:hAnsi="微软雅黑" w:eastAsia="微软雅黑"/>
          <w:b w:val="0"/>
          <w:sz w:val="21"/>
        </w:rPr>
        <w:t>C. 设备主控板1+1主备备份</w:t>
      </w:r>
    </w:p>
    <w:p w14:paraId="35F3C6B1">
      <w:pPr>
        <w:spacing w:after="40"/>
        <w:ind w:left="360"/>
      </w:pPr>
      <w:r>
        <w:rPr>
          <w:rFonts w:ascii="微软雅黑" w:hAnsi="微软雅黑" w:eastAsia="微软雅黑"/>
          <w:b w:val="0"/>
          <w:sz w:val="21"/>
        </w:rPr>
        <w:t>D. 接口板采取多微引擎负载分担</w:t>
      </w:r>
    </w:p>
    <w:p w14:paraId="3AB5F44E">
      <w:pPr>
        <w:spacing w:after="40"/>
      </w:pPr>
      <w:r>
        <w:rPr>
          <w:rFonts w:ascii="微软雅黑" w:hAnsi="微软雅黑" w:eastAsia="微软雅黑"/>
          <w:b/>
          <w:color w:val="C00000"/>
          <w:sz w:val="21"/>
        </w:rPr>
        <w:t>正确答案：B</w:t>
      </w:r>
    </w:p>
    <w:p w14:paraId="66033F2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【购买题库薇信：est258258】解析：【购买题库薇信：est258258】定期备份告警日志不属于设备的可靠性</w:t>
      </w:r>
    </w:p>
    <w:p w14:paraId="3F8244F9">
      <w:pPr>
        <w:pBdr>
          <w:bottom w:val="single" w:color="D9D9D9" w:sz="6" w:space="1"/>
        </w:pBdr>
        <w:spacing w:before="80" w:after="160"/>
      </w:pPr>
    </w:p>
    <w:p w14:paraId="1E3A8B53">
      <w:pPr>
        <w:spacing w:after="40"/>
      </w:pPr>
      <w:r>
        <w:rPr>
          <w:rFonts w:ascii="微软雅黑" w:hAnsi="微软雅黑" w:eastAsia="微软雅黑"/>
          <w:b/>
          <w:color w:val="1F4E79"/>
          <w:sz w:val="21"/>
        </w:rPr>
        <w:t>231.【单选题】</w:t>
      </w:r>
      <w:r>
        <w:rPr>
          <w:rFonts w:ascii="微软雅黑" w:hAnsi="微软雅黑" w:eastAsia="微软雅黑"/>
          <w:sz w:val="21"/>
        </w:rPr>
        <w:t>在大中型虚拟化园区网络设计场景中，以下关于VN设计的描述中，错误的是哪项？</w:t>
      </w:r>
    </w:p>
    <w:p w14:paraId="67FAC5E6">
      <w:pPr>
        <w:spacing w:after="40"/>
        <w:ind w:left="360"/>
      </w:pPr>
      <w:r>
        <w:rPr>
          <w:rFonts w:ascii="微软雅黑" w:hAnsi="微软雅黑" w:eastAsia="微软雅黑"/>
          <w:b w:val="0"/>
          <w:sz w:val="21"/>
        </w:rPr>
        <w:t>A. 基于用户角色和访问需求定义安全组和策略控制矩阵</w:t>
      </w:r>
    </w:p>
    <w:p w14:paraId="40DAE2FB">
      <w:pPr>
        <w:spacing w:after="40"/>
        <w:ind w:left="360"/>
      </w:pPr>
      <w:r>
        <w:rPr>
          <w:rFonts w:ascii="微软雅黑" w:hAnsi="微软雅黑" w:eastAsia="微软雅黑"/>
          <w:b w:val="0"/>
          <w:sz w:val="21"/>
        </w:rPr>
        <w:t>B. 根据策略控制矩阵定义VN间互访策略</w:t>
      </w:r>
    </w:p>
    <w:p w14:paraId="468B0771">
      <w:pPr>
        <w:spacing w:after="40"/>
        <w:ind w:left="360"/>
      </w:pPr>
      <w:r>
        <w:rPr>
          <w:rFonts w:ascii="微软雅黑" w:hAnsi="微软雅黑" w:eastAsia="微软雅黑"/>
          <w:b w:val="0"/>
          <w:sz w:val="21"/>
        </w:rPr>
        <w:t>C. 通常根据园区办公室的地理位置来划分VN</w:t>
      </w:r>
    </w:p>
    <w:p w14:paraId="43E5E2BB">
      <w:pPr>
        <w:spacing w:after="40"/>
        <w:ind w:left="360"/>
      </w:pPr>
      <w:r>
        <w:rPr>
          <w:rFonts w:ascii="微软雅黑" w:hAnsi="微软雅黑" w:eastAsia="微软雅黑"/>
          <w:b w:val="0"/>
          <w:sz w:val="21"/>
        </w:rPr>
        <w:t>D. 需要规划VLAN和BD的映射关系</w:t>
      </w:r>
    </w:p>
    <w:p w14:paraId="792B9A54">
      <w:pPr>
        <w:spacing w:after="40"/>
      </w:pPr>
      <w:r>
        <w:rPr>
          <w:rFonts w:ascii="微软雅黑" w:hAnsi="微软雅黑" w:eastAsia="微软雅黑"/>
          <w:b/>
          <w:color w:val="C00000"/>
          <w:sz w:val="21"/>
        </w:rPr>
        <w:t>正确答案：C</w:t>
      </w:r>
    </w:p>
    <w:p w14:paraId="26C1A64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【购买题库薇信：est258258】虚拟网络通常根据园区的业务来划分，独立的业务作为一个VN，VN之间默认是隔离的(PPT原话)</w:t>
      </w:r>
    </w:p>
    <w:p w14:paraId="07600B31">
      <w:pPr>
        <w:pBdr>
          <w:bottom w:val="single" w:color="D9D9D9" w:sz="6" w:space="1"/>
        </w:pBdr>
        <w:spacing w:before="80" w:after="160"/>
      </w:pPr>
    </w:p>
    <w:p w14:paraId="4B30B630">
      <w:pPr>
        <w:spacing w:after="40"/>
      </w:pPr>
      <w:r>
        <w:rPr>
          <w:rFonts w:ascii="微软雅黑" w:hAnsi="微软雅黑" w:eastAsia="微软雅黑"/>
          <w:b/>
          <w:color w:val="1F4E79"/>
          <w:sz w:val="21"/>
        </w:rPr>
        <w:t>232.【单选题】</w:t>
      </w:r>
      <w:r>
        <w:rPr>
          <w:rFonts w:ascii="微软雅黑" w:hAnsi="微软雅黑" w:eastAsia="微软雅黑"/>
          <w:sz w:val="21"/>
        </w:rPr>
        <w:t>在业务随行中，以下哪项不是其中的核心角色？</w:t>
      </w:r>
    </w:p>
    <w:p w14:paraId="5E480983">
      <w:pPr>
        <w:spacing w:after="40"/>
        <w:ind w:left="360"/>
      </w:pPr>
      <w:r>
        <w:rPr>
          <w:rFonts w:ascii="微软雅黑" w:hAnsi="微软雅黑" w:eastAsia="微软雅黑"/>
          <w:b w:val="0"/>
          <w:sz w:val="21"/>
        </w:rPr>
        <w:t>A. 策略控制点设备</w:t>
      </w:r>
    </w:p>
    <w:p w14:paraId="0B688517">
      <w:pPr>
        <w:spacing w:after="40"/>
        <w:ind w:left="360"/>
      </w:pPr>
      <w:r>
        <w:rPr>
          <w:rFonts w:ascii="微软雅黑" w:hAnsi="微软雅黑" w:eastAsia="微软雅黑"/>
          <w:b w:val="0"/>
          <w:sz w:val="21"/>
        </w:rPr>
        <w:t>B. iMaster NCE Campus控制器</w:t>
      </w:r>
    </w:p>
    <w:p w14:paraId="63F181BA">
      <w:pPr>
        <w:spacing w:after="40"/>
        <w:ind w:left="360"/>
      </w:pPr>
      <w:r>
        <w:rPr>
          <w:rFonts w:ascii="微软雅黑" w:hAnsi="微软雅黑" w:eastAsia="微软雅黑"/>
          <w:b w:val="0"/>
          <w:sz w:val="21"/>
        </w:rPr>
        <w:t>C. 策略执行点设备</w:t>
      </w:r>
    </w:p>
    <w:p w14:paraId="3EEE99ED">
      <w:pPr>
        <w:spacing w:after="40"/>
        <w:ind w:left="360"/>
      </w:pPr>
      <w:r>
        <w:rPr>
          <w:rFonts w:ascii="微软雅黑" w:hAnsi="微软雅黑" w:eastAsia="微软雅黑"/>
          <w:b w:val="0"/>
          <w:sz w:val="21"/>
        </w:rPr>
        <w:t>D. 认证点设备</w:t>
      </w:r>
    </w:p>
    <w:p w14:paraId="40B3ED55">
      <w:pPr>
        <w:spacing w:after="40"/>
      </w:pPr>
      <w:r>
        <w:rPr>
          <w:rFonts w:ascii="微软雅黑" w:hAnsi="微软雅黑" w:eastAsia="微软雅黑"/>
          <w:b/>
          <w:color w:val="C00000"/>
          <w:sz w:val="21"/>
        </w:rPr>
        <w:t>正确答案：A</w:t>
      </w:r>
    </w:p>
    <w:p w14:paraId="5C03EE5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【购买题库薇信：est258258】业务随行包含认证点(策略联动的时候包含认证执行点和认证控制点)、策略执行点和控制器</w:t>
      </w:r>
    </w:p>
    <w:p w14:paraId="2B6B83AE">
      <w:pPr>
        <w:pBdr>
          <w:bottom w:val="single" w:color="D9D9D9" w:sz="6" w:space="1"/>
        </w:pBdr>
        <w:spacing w:before="80" w:after="160"/>
      </w:pPr>
    </w:p>
    <w:p w14:paraId="1503BD8F">
      <w:pPr>
        <w:spacing w:after="40"/>
      </w:pPr>
      <w:r>
        <w:rPr>
          <w:rFonts w:ascii="微软雅黑" w:hAnsi="微软雅黑" w:eastAsia="微软雅黑"/>
          <w:b/>
          <w:color w:val="1F4E79"/>
          <w:sz w:val="21"/>
        </w:rPr>
        <w:t>233.【单选题】</w:t>
      </w:r>
      <w:r>
        <w:rPr>
          <w:rFonts w:ascii="微软雅黑" w:hAnsi="微软雅黑" w:eastAsia="微软雅黑"/>
          <w:sz w:val="21"/>
        </w:rPr>
        <w:t>在VXLAN网络中，用于实现VXLAN网络内跨子网通信以及VXLAN网络访问外部网络(非VXLAN网络)的是以下哪项？</w:t>
      </w:r>
    </w:p>
    <w:p w14:paraId="070D34EA">
      <w:pPr>
        <w:spacing w:after="40"/>
        <w:ind w:left="360"/>
      </w:pPr>
      <w:r>
        <w:rPr>
          <w:rFonts w:ascii="微软雅黑" w:hAnsi="微软雅黑" w:eastAsia="微软雅黑"/>
          <w:b w:val="0"/>
          <w:sz w:val="21"/>
        </w:rPr>
        <w:t>A. VXLAN L2 Gateway</w:t>
      </w:r>
    </w:p>
    <w:p w14:paraId="49EF13E1">
      <w:pPr>
        <w:spacing w:after="40"/>
        <w:ind w:left="360"/>
      </w:pPr>
      <w:r>
        <w:rPr>
          <w:rFonts w:ascii="微软雅黑" w:hAnsi="微软雅黑" w:eastAsia="微软雅黑"/>
          <w:b w:val="0"/>
          <w:sz w:val="21"/>
        </w:rPr>
        <w:t>B. VXLAN L3 Gateway</w:t>
      </w:r>
    </w:p>
    <w:p w14:paraId="2ADE63D0">
      <w:pPr>
        <w:spacing w:after="40"/>
        <w:ind w:left="360"/>
      </w:pPr>
      <w:r>
        <w:rPr>
          <w:rFonts w:ascii="微软雅黑" w:hAnsi="微软雅黑" w:eastAsia="微软雅黑"/>
          <w:b w:val="0"/>
          <w:sz w:val="21"/>
        </w:rPr>
        <w:t>C. NVE接口</w:t>
      </w:r>
    </w:p>
    <w:p w14:paraId="64316F0E">
      <w:pPr>
        <w:spacing w:after="40"/>
        <w:ind w:left="360"/>
      </w:pPr>
      <w:r>
        <w:rPr>
          <w:rFonts w:ascii="微软雅黑" w:hAnsi="微软雅黑" w:eastAsia="微软雅黑"/>
          <w:b w:val="0"/>
          <w:sz w:val="21"/>
        </w:rPr>
        <w:t>D. VLANIF接口</w:t>
      </w:r>
    </w:p>
    <w:p w14:paraId="2AADA3BA">
      <w:pPr>
        <w:spacing w:after="40"/>
      </w:pPr>
      <w:r>
        <w:rPr>
          <w:rFonts w:ascii="微软雅黑" w:hAnsi="微软雅黑" w:eastAsia="微软雅黑"/>
          <w:b/>
          <w:color w:val="C00000"/>
          <w:sz w:val="21"/>
        </w:rPr>
        <w:t>正确答案：B</w:t>
      </w:r>
    </w:p>
    <w:p w14:paraId="21E4628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【购买题库薇信：est258258】跨子网访问需要L3 GW，使用L3 VNI。</w:t>
      </w:r>
    </w:p>
    <w:p w14:paraId="098AB24B">
      <w:pPr>
        <w:pBdr>
          <w:bottom w:val="single" w:color="D9D9D9" w:sz="6" w:space="1"/>
        </w:pBdr>
        <w:spacing w:before="80" w:after="160"/>
      </w:pPr>
    </w:p>
    <w:p w14:paraId="3F9ACDF6">
      <w:pPr>
        <w:spacing w:after="40"/>
      </w:pPr>
      <w:r>
        <w:rPr>
          <w:rFonts w:ascii="微软雅黑" w:hAnsi="微软雅黑" w:eastAsia="微软雅黑"/>
          <w:b/>
          <w:color w:val="1F4E79"/>
          <w:sz w:val="21"/>
        </w:rPr>
        <w:t>234.【单选题】</w:t>
      </w:r>
      <w:r>
        <w:rPr>
          <w:rFonts w:ascii="微软雅黑" w:hAnsi="微软雅黑" w:eastAsia="微软雅黑"/>
          <w:sz w:val="21"/>
        </w:rPr>
        <w:t>IS-IS是链路状态路由协议，使用SPF算法进行路由计算。如图所示，某园区同时部署了IPv4和IPv6并运行IS-IS实现网络的互联互通，其中R2只支持IPv4，以下关于该网络的拓扑计算的描述，正确的是哪一项？</w:t>
      </w:r>
    </w:p>
    <w:p w14:paraId="0D3755BF">
      <w:pPr>
        <w:spacing w:after="40"/>
      </w:pPr>
      <w:r>
        <w:rPr>
          <w:rFonts w:ascii="微软雅黑" w:hAnsi="微软雅黑" w:eastAsia="微软雅黑"/>
          <w:sz w:val="21"/>
        </w:rPr>
        <w:t>[图片]</w:t>
      </w:r>
    </w:p>
    <w:p w14:paraId="78B080D4">
      <w:pPr>
        <w:spacing w:after="40"/>
        <w:ind w:left="360"/>
      </w:pPr>
      <w:r>
        <w:rPr>
          <w:rFonts w:ascii="微软雅黑" w:hAnsi="微软雅黑" w:eastAsia="微软雅黑"/>
          <w:b w:val="0"/>
          <w:sz w:val="21"/>
        </w:rPr>
        <w:t>A. 若希望IPv4和IPv6网络计算形成相同的最短路径树，需要通过ipv6 enable topology ipv6命令使能IS-IS进程下IPv6的能力</w:t>
      </w:r>
    </w:p>
    <w:p w14:paraId="6BC3292E">
      <w:pPr>
        <w:spacing w:after="40"/>
        <w:ind w:left="360"/>
      </w:pPr>
      <w:r>
        <w:rPr>
          <w:rFonts w:ascii="微软雅黑" w:hAnsi="微软雅黑" w:eastAsia="微软雅黑"/>
          <w:b w:val="0"/>
          <w:sz w:val="21"/>
        </w:rPr>
        <w:t>B. 缺省情况下. IPv4和IPv6网络会各自计算，形成不同的最短路径树</w:t>
      </w:r>
    </w:p>
    <w:p w14:paraId="2830AF1E">
      <w:pPr>
        <w:spacing w:after="40"/>
        <w:ind w:left="360"/>
      </w:pPr>
      <w:r>
        <w:rPr>
          <w:rFonts w:ascii="微软雅黑" w:hAnsi="微软雅黑" w:eastAsia="微软雅黑"/>
          <w:b w:val="0"/>
          <w:sz w:val="21"/>
        </w:rPr>
        <w:t>C. 缺省情况下，由于R2不支持IPv6.因此IPv6网络计算形成的最短路径树中，R1访问R4的路径为：R1-R3-R4</w:t>
      </w:r>
    </w:p>
    <w:p w14:paraId="58D6E69A">
      <w:pPr>
        <w:spacing w:after="40"/>
        <w:ind w:left="360"/>
      </w:pPr>
      <w:r>
        <w:rPr>
          <w:rFonts w:ascii="微软雅黑" w:hAnsi="微软雅黑" w:eastAsia="微软雅黑"/>
          <w:b w:val="0"/>
          <w:sz w:val="21"/>
        </w:rPr>
        <w:t>D. 缺省情况下，IPv6网络计算形成的最短路径树中，R1访问R4的路径为：R1-R2-R4，由于R2不支持IPv6，因此R2收到IPv6报文后会直接丢弃，造成流量丢失</w:t>
      </w:r>
    </w:p>
    <w:p w14:paraId="151102A0">
      <w:pPr>
        <w:spacing w:after="40"/>
      </w:pPr>
      <w:r>
        <w:rPr>
          <w:rFonts w:ascii="微软雅黑" w:hAnsi="微软雅黑" w:eastAsia="微软雅黑"/>
          <w:b/>
          <w:color w:val="C00000"/>
          <w:sz w:val="21"/>
        </w:rPr>
        <w:t>正确答案：D</w:t>
      </w:r>
    </w:p>
    <w:p w14:paraId="56C06A7B">
      <w:pPr>
        <w:spacing w:after="40"/>
      </w:pPr>
      <w:r>
        <w:rPr>
          <w:rFonts w:ascii="微软雅黑" w:hAnsi="微软雅黑" w:eastAsia="微软雅黑"/>
          <w:b/>
          <w:color w:val="2E75B6"/>
          <w:sz w:val="20"/>
        </w:rPr>
        <w:t>解析（AI生成）：</w:t>
      </w:r>
      <w:r>
        <w:rPr>
          <w:rFonts w:ascii="微软雅黑" w:hAnsi="微软雅黑" w:eastAsia="微软雅黑"/>
          <w:color w:val="404040"/>
          <w:sz w:val="20"/>
        </w:rPr>
        <w:t>IS-IS缺省为单拓扑，IPv4与IPv6共享拓扑，拓扑计算基于链路成本。R1到R4的路径成本：R1-R2-R4（$$10+10=20$$）&lt; R1-R3-R4（$$20+5=25$$），SPF选R1-R2-R4。但R2仅支持IPv4，无IPv6处理能力，IPv6报文经R2时会被丢弃。分析选项：A错误（缺省单拓扑，无需指定命令）；B错误（缺省单拓扑，非各自计算）；C错误（SPF选成本更低的R1-R2-R4）；D描述符合拓扑计算结果与R2的IPv6支持情况，正确。</w:t>
      </w:r>
    </w:p>
    <w:p w14:paraId="28BB5DB4">
      <w:pPr>
        <w:pBdr>
          <w:bottom w:val="single" w:color="D9D9D9" w:sz="6" w:space="1"/>
        </w:pBdr>
        <w:spacing w:before="80" w:after="160"/>
      </w:pPr>
    </w:p>
    <w:p w14:paraId="3FA68170">
      <w:pPr>
        <w:spacing w:after="40"/>
      </w:pPr>
      <w:r>
        <w:rPr>
          <w:rFonts w:ascii="微软雅黑" w:hAnsi="微软雅黑" w:eastAsia="微软雅黑"/>
          <w:b/>
          <w:color w:val="1F4E79"/>
          <w:sz w:val="21"/>
        </w:rPr>
        <w:t>235.【单选题】</w:t>
      </w:r>
      <w:r>
        <w:rPr>
          <w:rFonts w:ascii="微软雅黑" w:hAnsi="微软雅黑" w:eastAsia="微软雅黑"/>
          <w:sz w:val="21"/>
        </w:rPr>
        <w:t>以下关于配置用户接入认证的描述中，错误的是哪一项？</w:t>
      </w:r>
    </w:p>
    <w:p w14:paraId="0E015985">
      <w:pPr>
        <w:spacing w:after="40"/>
        <w:ind w:left="360"/>
      </w:pPr>
      <w:r>
        <w:rPr>
          <w:rFonts w:ascii="微软雅黑" w:hAnsi="微软雅黑" w:eastAsia="微软雅黑"/>
          <w:b w:val="0"/>
          <w:sz w:val="21"/>
        </w:rPr>
        <w:t>A. 如果需要通过RADIUS或HWTACACS服务器进行认证，则需要在AAA方案中配置与认证服务器对接的相关参数</w:t>
      </w:r>
    </w:p>
    <w:p w14:paraId="753ADEB2">
      <w:pPr>
        <w:spacing w:after="40"/>
        <w:ind w:left="360"/>
      </w:pPr>
      <w:r>
        <w:rPr>
          <w:rFonts w:ascii="微软雅黑" w:hAnsi="微软雅黑" w:eastAsia="微软雅黑"/>
          <w:b w:val="0"/>
          <w:sz w:val="21"/>
        </w:rPr>
        <w:t>B. 要想实现对用户的网络准入控制，需要确定用户所属的域以及使用的AAA方案</w:t>
      </w:r>
    </w:p>
    <w:p w14:paraId="70FFE7AB">
      <w:pPr>
        <w:spacing w:after="40"/>
        <w:ind w:left="360"/>
      </w:pPr>
      <w:r>
        <w:rPr>
          <w:rFonts w:ascii="微软雅黑" w:hAnsi="微软雅黑" w:eastAsia="微软雅黑"/>
          <w:b w:val="0"/>
          <w:sz w:val="21"/>
        </w:rPr>
        <w:t>C. 结合实际组网的认证需求，配置802.1x接入模板、MAC接入模板、Portal接入模板或混合认证模板</w:t>
      </w:r>
    </w:p>
    <w:p w14:paraId="32482DA5">
      <w:pPr>
        <w:spacing w:after="40"/>
        <w:ind w:left="360"/>
      </w:pPr>
      <w:r>
        <w:rPr>
          <w:rFonts w:ascii="微软雅黑" w:hAnsi="微软雅黑" w:eastAsia="微软雅黑"/>
          <w:b w:val="0"/>
          <w:sz w:val="21"/>
        </w:rPr>
        <w:t>D. 在认证模板中需要绑定接入模板以确认用户的认证方式，然后需要将认证模板应用到接口上开启网络准入控制功能</w:t>
      </w:r>
    </w:p>
    <w:p w14:paraId="12898A2D">
      <w:pPr>
        <w:spacing w:after="40"/>
      </w:pPr>
      <w:r>
        <w:rPr>
          <w:rFonts w:ascii="微软雅黑" w:hAnsi="微软雅黑" w:eastAsia="微软雅黑"/>
          <w:b/>
          <w:color w:val="C00000"/>
          <w:sz w:val="21"/>
        </w:rPr>
        <w:t>正确答案：A</w:t>
      </w:r>
    </w:p>
    <w:p w14:paraId="16270D0B">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[回答]：本题考察的是用户接入认证的配置流程。我们来逐一分析每个选项的合理性：</w:t>
      </w:r>
    </w:p>
    <w:p w14:paraId="4A250FE7">
      <w:pPr>
        <w:spacing w:after="40"/>
      </w:pPr>
      <w:r>
        <w:rPr>
          <w:rFonts w:ascii="微软雅黑" w:hAnsi="微软雅黑" w:eastAsia="微软雅黑"/>
          <w:color w:val="404040"/>
          <w:sz w:val="20"/>
        </w:rPr>
        <w:t>A选项错误。在AAA（认证、授权、计费）方案中，通常我们是在“认证服务器模板”或“RADIUS服务器模板”中配置与RADIUS或HWTACACS服务器对接的参数（如IP地址、端口、共享密钥等），而非直接在“AAA方案”中配置。AAA方案本身主要定义的是认证、授权、计费的默认方法或顺序（如先本地认证、再远程认证）。因此，A选项的表述混淆了配置层级，是错误的。</w:t>
      </w:r>
    </w:p>
    <w:p w14:paraId="78DA9ED7">
      <w:pPr>
        <w:spacing w:after="40"/>
      </w:pPr>
      <w:r>
        <w:rPr>
          <w:rFonts w:ascii="微软雅黑" w:hAnsi="微软雅黑" w:eastAsia="微软雅黑"/>
          <w:color w:val="404040"/>
          <w:sz w:val="20"/>
        </w:rPr>
        <w:t>B选项正确。要实现网络准入控制，必须确定用户属于哪个域（domain），因为域决定了该用户所应用的认证策略、授权属性及使用的AAA方案。</w:t>
      </w:r>
    </w:p>
    <w:p w14:paraId="2300B4D3">
      <w:pPr>
        <w:spacing w:after="40"/>
      </w:pPr>
      <w:r>
        <w:rPr>
          <w:rFonts w:ascii="微软雅黑" w:hAnsi="微软雅黑" w:eastAsia="微软雅黑"/>
          <w:color w:val="404040"/>
          <w:sz w:val="20"/>
        </w:rPr>
        <w:t>C选项正确。在实际组网中，根据用户接入方式的不同（如802.1x有线/无线、MAC地址认证、Portal认证等），需要配置相应的接入模板，甚至可以将多种认证方式组合成混合认证模板，以满足不同终端或场景的需求。</w:t>
      </w:r>
    </w:p>
    <w:p w14:paraId="60642CB2">
      <w:pPr>
        <w:spacing w:after="40"/>
      </w:pPr>
      <w:r>
        <w:rPr>
          <w:rFonts w:ascii="微软雅黑" w:hAnsi="微软雅黑" w:eastAsia="微软雅黑"/>
          <w:color w:val="404040"/>
          <w:sz w:val="20"/>
        </w:rPr>
        <w:t>D选项正确。认证模板（authentication-profile）是整个认证逻辑的入口，它内部绑定具体的接入模板（如802.1x接入模板），从而明确了认证方式。然后，将这个认证模板应用到接口或接口子接口上，才能真正开启网络准入控制功能。</w:t>
      </w:r>
    </w:p>
    <w:p w14:paraId="4EE73F29">
      <w:pPr>
        <w:spacing w:after="40"/>
      </w:pPr>
      <w:r>
        <w:rPr>
          <w:rFonts w:ascii="微软雅黑" w:hAnsi="微软雅黑" w:eastAsia="微软雅黑"/>
          <w:color w:val="404040"/>
          <w:sz w:val="20"/>
        </w:rPr>
        <w:t>综上所述，选项A的描述存在配置位置错误，因此是本题中错误的描述。</w:t>
      </w:r>
    </w:p>
    <w:p w14:paraId="67268112">
      <w:pPr>
        <w:spacing w:after="40"/>
      </w:pPr>
      <w:r>
        <w:rPr>
          <w:rFonts w:ascii="微软雅黑" w:hAnsi="微软雅黑" w:eastAsia="微软雅黑"/>
          <w:color w:val="404040"/>
          <w:sz w:val="20"/>
        </w:rPr>
        <w:t>正确答案：A</w:t>
      </w:r>
    </w:p>
    <w:p w14:paraId="3BA8894C">
      <w:pPr>
        <w:pBdr>
          <w:bottom w:val="single" w:color="D9D9D9" w:sz="6" w:space="1"/>
        </w:pBdr>
        <w:spacing w:before="80" w:after="160"/>
      </w:pPr>
    </w:p>
    <w:p w14:paraId="3E45A5B6">
      <w:pPr>
        <w:spacing w:after="40"/>
      </w:pPr>
      <w:r>
        <w:rPr>
          <w:rFonts w:ascii="微软雅黑" w:hAnsi="微软雅黑" w:eastAsia="微软雅黑"/>
          <w:b/>
          <w:color w:val="1F4E79"/>
          <w:sz w:val="21"/>
        </w:rPr>
        <w:t>236.【单选题】</w:t>
      </w:r>
      <w:r>
        <w:rPr>
          <w:rFonts w:ascii="微软雅黑" w:hAnsi="微软雅黑" w:eastAsia="微软雅黑"/>
          <w:sz w:val="21"/>
        </w:rPr>
        <w:t>华为SD -WAN解决方案使用以下哪项隧道技术建立数据通道？</w:t>
      </w:r>
    </w:p>
    <w:p w14:paraId="5CDD3AB5">
      <w:pPr>
        <w:spacing w:after="40"/>
        <w:ind w:left="360"/>
      </w:pPr>
      <w:r>
        <w:rPr>
          <w:rFonts w:ascii="微软雅黑" w:hAnsi="微软雅黑" w:eastAsia="微软雅黑"/>
          <w:b w:val="0"/>
          <w:sz w:val="21"/>
        </w:rPr>
        <w:t>A. GRE Over IPsec</w:t>
      </w:r>
    </w:p>
    <w:p w14:paraId="181715CC">
      <w:pPr>
        <w:spacing w:after="40"/>
        <w:ind w:left="360"/>
      </w:pPr>
      <w:r>
        <w:rPr>
          <w:rFonts w:ascii="微软雅黑" w:hAnsi="微软雅黑" w:eastAsia="微软雅黑"/>
          <w:b w:val="0"/>
          <w:sz w:val="21"/>
        </w:rPr>
        <w:t>B. VXLAN</w:t>
      </w:r>
    </w:p>
    <w:p w14:paraId="527C2BAE">
      <w:pPr>
        <w:spacing w:after="40"/>
        <w:ind w:left="360"/>
      </w:pPr>
      <w:r>
        <w:rPr>
          <w:rFonts w:ascii="微软雅黑" w:hAnsi="微软雅黑" w:eastAsia="微软雅黑"/>
          <w:b w:val="0"/>
          <w:sz w:val="21"/>
        </w:rPr>
        <w:t>C. MPLS</w:t>
      </w:r>
    </w:p>
    <w:p w14:paraId="4BA824D6">
      <w:pPr>
        <w:spacing w:after="40"/>
        <w:ind w:left="360"/>
      </w:pPr>
      <w:r>
        <w:rPr>
          <w:rFonts w:ascii="微软雅黑" w:hAnsi="微软雅黑" w:eastAsia="微软雅黑"/>
          <w:b w:val="0"/>
          <w:sz w:val="21"/>
        </w:rPr>
        <w:t>D. IPSec</w:t>
      </w:r>
    </w:p>
    <w:p w14:paraId="60A92C74">
      <w:pPr>
        <w:spacing w:after="40"/>
      </w:pPr>
      <w:r>
        <w:rPr>
          <w:rFonts w:ascii="微软雅黑" w:hAnsi="微软雅黑" w:eastAsia="微软雅黑"/>
          <w:b/>
          <w:color w:val="C00000"/>
          <w:sz w:val="21"/>
        </w:rPr>
        <w:t>正确答案：A</w:t>
      </w:r>
    </w:p>
    <w:p w14:paraId="42B1058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【购买题库薇信：est258258】使用的是GRE over IPSEC或者GRE，如果需要对数据加密，建议使用GRE OVER IPSEC</w:t>
      </w:r>
    </w:p>
    <w:p w14:paraId="2FFF6F32">
      <w:pPr>
        <w:pBdr>
          <w:bottom w:val="single" w:color="D9D9D9" w:sz="6" w:space="1"/>
        </w:pBdr>
        <w:spacing w:before="80" w:after="160"/>
      </w:pPr>
    </w:p>
    <w:p w14:paraId="53AD4F94">
      <w:pPr>
        <w:spacing w:after="40"/>
      </w:pPr>
      <w:r>
        <w:rPr>
          <w:rFonts w:ascii="微软雅黑" w:hAnsi="微软雅黑" w:eastAsia="微软雅黑"/>
          <w:b/>
          <w:color w:val="1F4E79"/>
          <w:sz w:val="21"/>
        </w:rPr>
        <w:t>237.【单选题】</w:t>
      </w:r>
      <w:r>
        <w:rPr>
          <w:rFonts w:ascii="微软雅黑" w:hAnsi="微软雅黑" w:eastAsia="微软雅黑"/>
          <w:sz w:val="21"/>
        </w:rPr>
        <w:t>当管理员在iMaster NCE-Campus配置供FIT AP上线的管理子网时，以下哪一项不是关键配置？</w:t>
      </w:r>
    </w:p>
    <w:p w14:paraId="2FC1AFC2">
      <w:pPr>
        <w:spacing w:after="40"/>
        <w:ind w:left="360"/>
      </w:pPr>
      <w:r>
        <w:rPr>
          <w:rFonts w:ascii="微软雅黑" w:hAnsi="微软雅黑" w:eastAsia="微软雅黑"/>
          <w:b w:val="0"/>
          <w:sz w:val="21"/>
        </w:rPr>
        <w:t>A. 开启自动协商WAC地址</w:t>
      </w:r>
    </w:p>
    <w:p w14:paraId="55FCC4EA">
      <w:pPr>
        <w:spacing w:after="40"/>
        <w:ind w:left="360"/>
      </w:pPr>
      <w:r>
        <w:rPr>
          <w:rFonts w:ascii="微软雅黑" w:hAnsi="微软雅黑" w:eastAsia="微软雅黑"/>
          <w:b w:val="0"/>
          <w:sz w:val="21"/>
        </w:rPr>
        <w:t>B. 配置管理VLAN</w:t>
      </w:r>
    </w:p>
    <w:p w14:paraId="63150E4C">
      <w:pPr>
        <w:spacing w:after="40"/>
        <w:ind w:left="360"/>
      </w:pPr>
      <w:r>
        <w:rPr>
          <w:rFonts w:ascii="微软雅黑" w:hAnsi="微软雅黑" w:eastAsia="微软雅黑"/>
          <w:b w:val="0"/>
          <w:sz w:val="21"/>
        </w:rPr>
        <w:t>C. 开启自动协商控制器地址</w:t>
      </w:r>
    </w:p>
    <w:p w14:paraId="0B95A371">
      <w:pPr>
        <w:spacing w:after="40"/>
        <w:ind w:left="360"/>
      </w:pPr>
      <w:r>
        <w:rPr>
          <w:rFonts w:ascii="微软雅黑" w:hAnsi="微软雅黑" w:eastAsia="微软雅黑"/>
          <w:b w:val="0"/>
          <w:sz w:val="21"/>
        </w:rPr>
        <w:t>D. 选择AP的工作模式</w:t>
      </w:r>
    </w:p>
    <w:p w14:paraId="3EE16E61">
      <w:pPr>
        <w:spacing w:after="40"/>
      </w:pPr>
      <w:r>
        <w:rPr>
          <w:rFonts w:ascii="微软雅黑" w:hAnsi="微软雅黑" w:eastAsia="微软雅黑"/>
          <w:b/>
          <w:color w:val="C00000"/>
          <w:sz w:val="21"/>
        </w:rPr>
        <w:t>正确答案：D</w:t>
      </w:r>
    </w:p>
    <w:p w14:paraId="53A77612">
      <w:pPr>
        <w:spacing w:after="40"/>
      </w:pPr>
      <w:r>
        <w:rPr>
          <w:rFonts w:ascii="微软雅黑" w:hAnsi="微软雅黑" w:eastAsia="微软雅黑"/>
          <w:b/>
          <w:color w:val="2E75B6"/>
          <w:sz w:val="20"/>
        </w:rPr>
        <w:t>解析（AI生成）：</w:t>
      </w:r>
      <w:r>
        <w:rPr>
          <w:rFonts w:ascii="微软雅黑" w:hAnsi="微软雅黑" w:eastAsia="微软雅黑"/>
          <w:color w:val="404040"/>
          <w:sz w:val="20"/>
        </w:rPr>
        <w:t>当管理员在 iMaster NCE-Campus 配置供 FIT AP（瘦接入点）上线的管理子网时，关键配置通常涉及使 AP 能够自动发现并注册到控制器（WAC，即无线接入控制器）的过程。FIT AP 本身不具备独立的管理能力，需依赖控制器进行集中管理和配置。</w:t>
      </w:r>
    </w:p>
    <w:p w14:paraId="22660D11">
      <w:pPr>
        <w:spacing w:after="40"/>
      </w:pPr>
      <w:r>
        <w:rPr>
          <w:rFonts w:ascii="微软雅黑" w:hAnsi="微软雅黑" w:eastAsia="微软雅黑"/>
          <w:color w:val="404040"/>
          <w:sz w:val="20"/>
        </w:rPr>
        <w:t>逐一分析选项：</w:t>
      </w:r>
    </w:p>
    <w:p w14:paraId="29CC7641">
      <w:pPr>
        <w:spacing w:after="40"/>
      </w:pPr>
      <w:r>
        <w:rPr>
          <w:rFonts w:ascii="微软雅黑" w:hAnsi="微软雅黑" w:eastAsia="微软雅黑"/>
          <w:color w:val="404040"/>
          <w:sz w:val="20"/>
        </w:rPr>
        <w:t>- **A选项（开启自动协商WAC地址）**：这是关键配置之一。FIT AP 在启动时需要知道控制器的地址，自动协商功能允许 AP 通过广播、DHCP 选项等方式动态获取 WAC 地址，从而完成注册。</w:t>
      </w:r>
    </w:p>
    <w:p w14:paraId="7C0C332B">
      <w:pPr>
        <w:spacing w:after="40"/>
      </w:pPr>
      <w:r>
        <w:rPr>
          <w:rFonts w:ascii="微软雅黑" w:hAnsi="微软雅黑" w:eastAsia="微软雅黑"/>
          <w:color w:val="404040"/>
          <w:sz w:val="20"/>
        </w:rPr>
        <w:t>- **B选项（配置管理VLAN）**：也是关键配置。FIT AP 上线时必须属于特定的管理 VLAN，以确保其能够与控制器的管理网络连通，从而进行配置下发和数据传输。</w:t>
      </w:r>
    </w:p>
    <w:p w14:paraId="01A46F44">
      <w:pPr>
        <w:spacing w:after="40"/>
      </w:pPr>
      <w:r>
        <w:rPr>
          <w:rFonts w:ascii="微软雅黑" w:hAnsi="微软雅黑" w:eastAsia="微软雅黑"/>
          <w:color w:val="404040"/>
          <w:sz w:val="20"/>
        </w:rPr>
        <w:t>- **C选项（开启自动协商控制器地址）**：这与 A 选项本质相同（控制器即 WAC），同样是关键配置。AP 需要自动获取控制器的 IP 地址才能上线，否则需手动配置，不符合大规模部署的自动化要求。</w:t>
      </w:r>
    </w:p>
    <w:p w14:paraId="511B9C5E">
      <w:pPr>
        <w:spacing w:after="40"/>
      </w:pPr>
      <w:r>
        <w:rPr>
          <w:rFonts w:ascii="微软雅黑" w:hAnsi="微软雅黑" w:eastAsia="微软雅黑"/>
          <w:color w:val="404040"/>
          <w:sz w:val="20"/>
        </w:rPr>
        <w:t>- **D选项（选择AP的工作模式）**：FIT AP 的工作模式是固定的（即作为瘦 AP），通常由硬件或固件版本决定，无需在管理子网配置中手动选择。工作模式的选择属于 AP 自身的初始化或出厂设置范畴，而非管理子网的关键配置项。因此，在配置管理子网时，此项并非必须。</w:t>
      </w:r>
    </w:p>
    <w:p w14:paraId="1530B8D5">
      <w:pPr>
        <w:spacing w:after="40"/>
      </w:pPr>
      <w:r>
        <w:rPr>
          <w:rFonts w:ascii="微软雅黑" w:hAnsi="微软雅黑" w:eastAsia="微软雅黑"/>
          <w:color w:val="404040"/>
          <w:sz w:val="20"/>
        </w:rPr>
        <w:t>综上，选项 D 是正确的答案，因为它不是配置管理子网时的关键配置。</w:t>
      </w:r>
    </w:p>
    <w:p w14:paraId="604E039E">
      <w:pPr>
        <w:pBdr>
          <w:bottom w:val="single" w:color="D9D9D9" w:sz="6" w:space="1"/>
        </w:pBdr>
        <w:spacing w:before="80" w:after="160"/>
      </w:pPr>
    </w:p>
    <w:p w14:paraId="69C21328">
      <w:pPr>
        <w:spacing w:after="40"/>
      </w:pPr>
      <w:r>
        <w:rPr>
          <w:rFonts w:ascii="微软雅黑" w:hAnsi="微软雅黑" w:eastAsia="微软雅黑"/>
          <w:b/>
          <w:color w:val="1F4E79"/>
          <w:sz w:val="21"/>
        </w:rPr>
        <w:t>238.【单选题】</w:t>
      </w:r>
      <w:r>
        <w:rPr>
          <w:rFonts w:ascii="微软雅黑" w:hAnsi="微软雅黑" w:eastAsia="微软雅黑"/>
          <w:sz w:val="21"/>
        </w:rPr>
        <w:t>NETCONF协议提供一套管理网络设备的机制。 其定义了一系列操作， 以下关于NETCONF操作的描述，错误的是哪一项？</w:t>
      </w:r>
    </w:p>
    <w:p w14:paraId="367986A4">
      <w:pPr>
        <w:spacing w:after="40"/>
        <w:ind w:left="360"/>
      </w:pPr>
      <w:r>
        <w:rPr>
          <w:rFonts w:ascii="微软雅黑" w:hAnsi="微软雅黑" w:eastAsia="微软雅黑"/>
          <w:b w:val="0"/>
          <w:sz w:val="21"/>
        </w:rPr>
        <w:t>A. &lt;close-session&gt;操作用于强制结束其他的NETCONF会话，需管理员权限</w:t>
      </w:r>
    </w:p>
    <w:p w14:paraId="7C8BFEB5">
      <w:pPr>
        <w:spacing w:after="40"/>
        <w:ind w:left="360"/>
      </w:pPr>
      <w:r>
        <w:rPr>
          <w:rFonts w:ascii="微软雅黑" w:hAnsi="微软雅黑" w:eastAsia="微软雅黑"/>
          <w:b w:val="0"/>
          <w:sz w:val="21"/>
        </w:rPr>
        <w:t>B. &lt;copy-config&gt;操作用于导出配置，或用一套配置数据整体替换另一套配置数据</w:t>
      </w:r>
    </w:p>
    <w:p w14:paraId="680E6F5E">
      <w:pPr>
        <w:spacing w:after="40"/>
        <w:ind w:left="360"/>
      </w:pPr>
      <w:r>
        <w:rPr>
          <w:rFonts w:ascii="微软雅黑" w:hAnsi="微软雅黑" w:eastAsia="微软雅黑"/>
          <w:b w:val="0"/>
          <w:sz w:val="21"/>
        </w:rPr>
        <w:t>C. &lt;edit-config&gt;操作用于修改，创建，删除配置数据</w:t>
      </w:r>
    </w:p>
    <w:p w14:paraId="169A412E">
      <w:pPr>
        <w:spacing w:after="40"/>
        <w:ind w:left="360"/>
      </w:pPr>
      <w:r>
        <w:rPr>
          <w:rFonts w:ascii="微软雅黑" w:hAnsi="微软雅黑" w:eastAsia="微软雅黑"/>
          <w:b w:val="0"/>
          <w:sz w:val="21"/>
        </w:rPr>
        <w:t>D. &lt;get-config&gt;操作用于查询设备配置数据</w:t>
      </w:r>
    </w:p>
    <w:p w14:paraId="47D9D38D">
      <w:pPr>
        <w:spacing w:after="40"/>
      </w:pPr>
      <w:r>
        <w:rPr>
          <w:rFonts w:ascii="微软雅黑" w:hAnsi="微软雅黑" w:eastAsia="微软雅黑"/>
          <w:b/>
          <w:color w:val="C00000"/>
          <w:sz w:val="21"/>
        </w:rPr>
        <w:t>正确答案：A</w:t>
      </w:r>
    </w:p>
    <w:p w14:paraId="30DD779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【购买题库薇信：est258258】&lt;close-session&gt;操作是用于结束当前NETCONF会话，而非强制结束其他的NETCONF会话。 [图片]</w:t>
      </w:r>
    </w:p>
    <w:p w14:paraId="1344A279">
      <w:pPr>
        <w:pBdr>
          <w:bottom w:val="single" w:color="D9D9D9" w:sz="6" w:space="1"/>
        </w:pBdr>
        <w:spacing w:before="80" w:after="160"/>
      </w:pPr>
    </w:p>
    <w:p w14:paraId="37655358">
      <w:pPr>
        <w:spacing w:after="40"/>
      </w:pPr>
      <w:r>
        <w:rPr>
          <w:rFonts w:ascii="微软雅黑" w:hAnsi="微软雅黑" w:eastAsia="微软雅黑"/>
          <w:b/>
          <w:color w:val="1F4E79"/>
          <w:sz w:val="21"/>
        </w:rPr>
        <w:t>239.【单选题】</w:t>
      </w:r>
      <w:r>
        <w:rPr>
          <w:rFonts w:ascii="微软雅黑" w:hAnsi="微软雅黑" w:eastAsia="微软雅黑"/>
          <w:sz w:val="21"/>
        </w:rPr>
        <w:t>Python Paramiko实现了SSH协议，在Python Paramiko模块中，以下哪个类用于创建SFTP会话连接并执行远程文件操作？</w:t>
      </w:r>
    </w:p>
    <w:p w14:paraId="5024F50F">
      <w:pPr>
        <w:spacing w:after="40"/>
        <w:ind w:left="360"/>
      </w:pPr>
      <w:r>
        <w:rPr>
          <w:rFonts w:ascii="微软雅黑" w:hAnsi="微软雅黑" w:eastAsia="微软雅黑"/>
          <w:b w:val="0"/>
          <w:sz w:val="21"/>
        </w:rPr>
        <w:t>A. Transport类</w:t>
      </w:r>
    </w:p>
    <w:p w14:paraId="3731457E">
      <w:pPr>
        <w:spacing w:after="40"/>
        <w:ind w:left="360"/>
      </w:pPr>
      <w:r>
        <w:rPr>
          <w:rFonts w:ascii="微软雅黑" w:hAnsi="微软雅黑" w:eastAsia="微软雅黑"/>
          <w:b w:val="0"/>
          <w:sz w:val="21"/>
        </w:rPr>
        <w:t>B. Packetizer类</w:t>
      </w:r>
    </w:p>
    <w:p w14:paraId="1DF104F1">
      <w:pPr>
        <w:spacing w:after="40"/>
        <w:ind w:left="360"/>
      </w:pPr>
      <w:r>
        <w:rPr>
          <w:rFonts w:ascii="微软雅黑" w:hAnsi="微软雅黑" w:eastAsia="微软雅黑"/>
          <w:b w:val="0"/>
          <w:sz w:val="21"/>
        </w:rPr>
        <w:t>C. SFTPClient类</w:t>
      </w:r>
    </w:p>
    <w:p w14:paraId="223865BC">
      <w:pPr>
        <w:spacing w:after="40"/>
        <w:ind w:left="360"/>
      </w:pPr>
      <w:r>
        <w:rPr>
          <w:rFonts w:ascii="微软雅黑" w:hAnsi="微软雅黑" w:eastAsia="微软雅黑"/>
          <w:b w:val="0"/>
          <w:sz w:val="21"/>
        </w:rPr>
        <w:t>D. Channel类</w:t>
      </w:r>
    </w:p>
    <w:p w14:paraId="299CB5CD">
      <w:pPr>
        <w:spacing w:after="40"/>
      </w:pPr>
      <w:r>
        <w:rPr>
          <w:rFonts w:ascii="微软雅黑" w:hAnsi="微软雅黑" w:eastAsia="微软雅黑"/>
          <w:b/>
          <w:color w:val="C00000"/>
          <w:sz w:val="21"/>
        </w:rPr>
        <w:t>正确答案：C</w:t>
      </w:r>
    </w:p>
    <w:p w14:paraId="4D3E4BC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【购买题库薇信：est258258】Channel类：该类用于创建在SSH Transport上的安全通道。 Message类：SSH Message是字节流。该类对字符串、整数、bools和无限精度整数(Python中称为long)的某些组合进行编码。 Packetizer类：数据包处理类。 Transport类：该类用于在现有套接字或类套接字对象上创建一个Transport会话对象。 SFTPClient类：该类通过一个打开的SSH Transport会话创建SFTP会话通道并执行远程文件操作。 SSHClient类：SSHClient类是与SSH服务器会话的高级表示。该类集成了Transport，Channel和SFTPClient类。</w:t>
      </w:r>
    </w:p>
    <w:p w14:paraId="1F4FC5EB">
      <w:pPr>
        <w:pBdr>
          <w:bottom w:val="single" w:color="D9D9D9" w:sz="6" w:space="1"/>
        </w:pBdr>
        <w:spacing w:before="80" w:after="160"/>
      </w:pPr>
    </w:p>
    <w:p w14:paraId="3E0786A8">
      <w:pPr>
        <w:spacing w:after="40"/>
      </w:pPr>
      <w:r>
        <w:rPr>
          <w:rFonts w:ascii="微软雅黑" w:hAnsi="微软雅黑" w:eastAsia="微软雅黑"/>
          <w:b/>
          <w:color w:val="1F4E79"/>
          <w:sz w:val="21"/>
        </w:rPr>
        <w:t>240.【单选题】</w:t>
      </w:r>
      <w:r>
        <w:rPr>
          <w:rFonts w:ascii="微软雅黑" w:hAnsi="微软雅黑" w:eastAsia="微软雅黑"/>
          <w:sz w:val="21"/>
        </w:rPr>
        <w:t>VXLAN通过MAC in UDP的封装方式构建了大二层网络，那么以下针对VXLAN对广播报文的处理，描述错误的是哪一项？</w:t>
      </w:r>
    </w:p>
    <w:p w14:paraId="1575F3D7">
      <w:pPr>
        <w:spacing w:after="40"/>
        <w:ind w:left="360"/>
      </w:pPr>
      <w:r>
        <w:rPr>
          <w:rFonts w:ascii="微软雅黑" w:hAnsi="微软雅黑" w:eastAsia="微软雅黑"/>
          <w:b w:val="0"/>
          <w:sz w:val="21"/>
        </w:rPr>
        <w:t>A. 广播报文会在同一个BD范围内进行泛洪</w:t>
      </w:r>
    </w:p>
    <w:p w14:paraId="58C18F4E">
      <w:pPr>
        <w:spacing w:after="40"/>
        <w:ind w:left="360"/>
      </w:pPr>
      <w:r>
        <w:rPr>
          <w:rFonts w:ascii="微软雅黑" w:hAnsi="微软雅黑" w:eastAsia="微软雅黑"/>
          <w:b w:val="0"/>
          <w:sz w:val="21"/>
        </w:rPr>
        <w:t>B. VXLAN目的VTEP节点根据L2 WI获取二层广播域信息</w:t>
      </w:r>
    </w:p>
    <w:p w14:paraId="57E1F9A2">
      <w:pPr>
        <w:spacing w:after="40"/>
        <w:ind w:left="360"/>
      </w:pPr>
      <w:r>
        <w:rPr>
          <w:rFonts w:ascii="微软雅黑" w:hAnsi="微软雅黑" w:eastAsia="微软雅黑"/>
          <w:b w:val="0"/>
          <w:sz w:val="21"/>
        </w:rPr>
        <w:t>C. VTEP收到广播报文会直接泛洪，不会对其进行VXLAN封装</w:t>
      </w:r>
    </w:p>
    <w:p w14:paraId="24B3072E">
      <w:pPr>
        <w:spacing w:after="40"/>
        <w:ind w:left="360"/>
      </w:pPr>
      <w:r>
        <w:rPr>
          <w:rFonts w:ascii="微软雅黑" w:hAnsi="微软雅黑" w:eastAsia="微软雅黑"/>
          <w:b w:val="0"/>
          <w:sz w:val="21"/>
        </w:rPr>
        <w:t>D. 可以通过手动的方式建立VNLAN头端复制列表来指导广播报文的转发R2</w:t>
      </w:r>
    </w:p>
    <w:p w14:paraId="39540C2D">
      <w:pPr>
        <w:spacing w:after="40"/>
      </w:pPr>
      <w:r>
        <w:rPr>
          <w:rFonts w:ascii="微软雅黑" w:hAnsi="微软雅黑" w:eastAsia="微软雅黑"/>
          <w:b/>
          <w:color w:val="C00000"/>
          <w:sz w:val="21"/>
        </w:rPr>
        <w:t>正确答案：C</w:t>
      </w:r>
    </w:p>
    <w:p w14:paraId="5EA9D1ED">
      <w:pPr>
        <w:pBdr>
          <w:bottom w:val="single" w:color="D9D9D9" w:sz="6" w:space="1"/>
        </w:pBdr>
        <w:spacing w:before="80" w:after="160"/>
      </w:pPr>
    </w:p>
    <w:p w14:paraId="2F07683B">
      <w:pPr>
        <w:spacing w:after="40"/>
      </w:pPr>
      <w:r>
        <w:rPr>
          <w:rFonts w:ascii="微软雅黑" w:hAnsi="微软雅黑" w:eastAsia="微软雅黑"/>
          <w:b/>
          <w:color w:val="1F4E79"/>
          <w:sz w:val="21"/>
        </w:rPr>
        <w:t>241.【单选题】</w:t>
      </w:r>
      <w:r>
        <w:rPr>
          <w:rFonts w:ascii="微软雅黑" w:hAnsi="微软雅黑" w:eastAsia="微软雅黑"/>
          <w:sz w:val="21"/>
        </w:rPr>
        <w:t>静态LSP是指用户通过手工为各个FEC分配标签而建立的LSP，以下关于静态LSP的描述，正确的是哪一项？</w:t>
      </w:r>
    </w:p>
    <w:p w14:paraId="108A2BBF">
      <w:pPr>
        <w:spacing w:after="40"/>
        <w:ind w:left="360"/>
      </w:pPr>
      <w:r>
        <w:rPr>
          <w:rFonts w:ascii="微软雅黑" w:hAnsi="微软雅黑" w:eastAsia="微软雅黑"/>
          <w:b w:val="0"/>
          <w:sz w:val="21"/>
        </w:rPr>
        <w:t>A. 静态LSP可以借助标签发布协议，来交互控制报文，从而感知整个LSP的建立情况</w:t>
      </w:r>
    </w:p>
    <w:p w14:paraId="239B1C52">
      <w:pPr>
        <w:spacing w:after="40"/>
        <w:ind w:left="360"/>
      </w:pPr>
      <w:r>
        <w:rPr>
          <w:rFonts w:ascii="微软雅黑" w:hAnsi="微软雅黑" w:eastAsia="微软雅黑"/>
          <w:b w:val="0"/>
          <w:sz w:val="21"/>
        </w:rPr>
        <w:t>B. 配置Transit节点时，要保证本地路由表中存在与指定目的IP地址精确匹配的路由表项</w:t>
      </w:r>
    </w:p>
    <w:p w14:paraId="07B264E9">
      <w:pPr>
        <w:spacing w:after="40"/>
        <w:ind w:left="360"/>
      </w:pPr>
      <w:r>
        <w:rPr>
          <w:rFonts w:ascii="微软雅黑" w:hAnsi="微软雅黑" w:eastAsia="微软雅黑"/>
          <w:b w:val="0"/>
          <w:sz w:val="21"/>
        </w:rPr>
        <w:t>C. 静态LSP是一个本地的概念，因此上下游LSR的标签值没有关联</w:t>
      </w:r>
    </w:p>
    <w:p w14:paraId="74C931FA">
      <w:pPr>
        <w:spacing w:after="40"/>
        <w:ind w:left="360"/>
      </w:pPr>
      <w:r>
        <w:rPr>
          <w:rFonts w:ascii="微软雅黑" w:hAnsi="微软雅黑" w:eastAsia="微软雅黑"/>
          <w:b w:val="0"/>
          <w:sz w:val="21"/>
        </w:rPr>
        <w:t>D. 本地LSR的标签由下游LSR分配，需要保证本节点的出标签值等于下游设备的入标签值</w:t>
      </w:r>
    </w:p>
    <w:p w14:paraId="5F8C68FE">
      <w:pPr>
        <w:spacing w:after="40"/>
      </w:pPr>
      <w:r>
        <w:rPr>
          <w:rFonts w:ascii="微软雅黑" w:hAnsi="微软雅黑" w:eastAsia="微软雅黑"/>
          <w:b/>
          <w:color w:val="C00000"/>
          <w:sz w:val="21"/>
        </w:rPr>
        <w:t>正确答案：B</w:t>
      </w:r>
    </w:p>
    <w:p w14:paraId="47801AC3">
      <w:pPr>
        <w:spacing w:after="40"/>
      </w:pPr>
      <w:r>
        <w:rPr>
          <w:rFonts w:ascii="微软雅黑" w:hAnsi="微软雅黑" w:eastAsia="微软雅黑"/>
          <w:b/>
          <w:color w:val="2E75B6"/>
          <w:sz w:val="20"/>
        </w:rPr>
        <w:t>解析（AI生成）：</w:t>
      </w:r>
      <w:r>
        <w:rPr>
          <w:rFonts w:ascii="微软雅黑" w:hAnsi="微软雅黑" w:eastAsia="微软雅黑"/>
          <w:color w:val="404040"/>
          <w:sz w:val="20"/>
        </w:rPr>
        <w:t>静态LSP由用户手工为各FEC分配标签建立，不依赖标签发布协议交互控制报文。选项A错误，因静态LSP虽为本地概念，但上下游LSR标签值需关联以保证数据正确转发。选项B错误，静态LSP不借助标签发布协议。选项C正确，配置Transit节点时，需保证本地路由表中存在与指定目的IP地址精确匹配的路由表项，以确保数据包正确转发。选项D错误，静态LSP中标签值由用户手工分配，非下游LSR分配。</w:t>
      </w:r>
    </w:p>
    <w:p w14:paraId="62E3A1C9">
      <w:pPr>
        <w:pBdr>
          <w:bottom w:val="single" w:color="D9D9D9" w:sz="6" w:space="1"/>
        </w:pBdr>
        <w:spacing w:before="80" w:after="160"/>
      </w:pPr>
    </w:p>
    <w:p w14:paraId="26EB8C2D">
      <w:pPr>
        <w:spacing w:after="40"/>
      </w:pPr>
      <w:r>
        <w:rPr>
          <w:rFonts w:ascii="微软雅黑" w:hAnsi="微软雅黑" w:eastAsia="微软雅黑"/>
          <w:b/>
          <w:color w:val="1F4E79"/>
          <w:sz w:val="21"/>
        </w:rPr>
        <w:t>242.【单选题】</w:t>
      </w:r>
      <w:r>
        <w:rPr>
          <w:rFonts w:ascii="微软雅黑" w:hAnsi="微软雅黑" w:eastAsia="微软雅黑"/>
          <w:sz w:val="21"/>
        </w:rPr>
        <w:t>Telemetry是一项远程地从物理设备或虚拟设备上高速采集数据的技术，Telemetry协议栈具有多个分层结构，不包括以下哪一层？</w:t>
      </w:r>
    </w:p>
    <w:p w14:paraId="168D08AF">
      <w:pPr>
        <w:spacing w:after="40"/>
        <w:ind w:left="360"/>
      </w:pPr>
      <w:r>
        <w:rPr>
          <w:rFonts w:ascii="微软雅黑" w:hAnsi="微软雅黑" w:eastAsia="微软雅黑"/>
          <w:b w:val="0"/>
          <w:sz w:val="21"/>
        </w:rPr>
        <w:t>A. 传输层</w:t>
      </w:r>
    </w:p>
    <w:p w14:paraId="7DA434D0">
      <w:pPr>
        <w:spacing w:after="40"/>
        <w:ind w:left="360"/>
      </w:pPr>
      <w:r>
        <w:rPr>
          <w:rFonts w:ascii="微软雅黑" w:hAnsi="微软雅黑" w:eastAsia="微软雅黑"/>
          <w:b w:val="0"/>
          <w:sz w:val="21"/>
        </w:rPr>
        <w:t>B. 数据分析层</w:t>
      </w:r>
    </w:p>
    <w:p w14:paraId="0893C948">
      <w:pPr>
        <w:spacing w:after="40"/>
        <w:ind w:left="360"/>
      </w:pPr>
      <w:r>
        <w:rPr>
          <w:rFonts w:ascii="微软雅黑" w:hAnsi="微软雅黑" w:eastAsia="微软雅黑"/>
          <w:b w:val="0"/>
          <w:sz w:val="21"/>
        </w:rPr>
        <w:t>C. 通信层</w:t>
      </w:r>
    </w:p>
    <w:p w14:paraId="2445F23B">
      <w:pPr>
        <w:spacing w:after="40"/>
        <w:ind w:left="360"/>
      </w:pPr>
      <w:r>
        <w:rPr>
          <w:rFonts w:ascii="微软雅黑" w:hAnsi="微软雅黑" w:eastAsia="微软雅黑"/>
          <w:b w:val="0"/>
          <w:sz w:val="21"/>
        </w:rPr>
        <w:t>D. 数据编码层</w:t>
      </w:r>
    </w:p>
    <w:p w14:paraId="53659400">
      <w:pPr>
        <w:spacing w:after="40"/>
      </w:pPr>
      <w:r>
        <w:rPr>
          <w:rFonts w:ascii="微软雅黑" w:hAnsi="微软雅黑" w:eastAsia="微软雅黑"/>
          <w:b/>
          <w:color w:val="C00000"/>
          <w:sz w:val="21"/>
        </w:rPr>
        <w:t>正确答案：B</w:t>
      </w:r>
    </w:p>
    <w:p w14:paraId="00BE40C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【购买题库薇信：est258258】Telemetry协议栈具有分层结构：传输层、通信层、数据编码层和数据模型层。</w:t>
      </w:r>
    </w:p>
    <w:p w14:paraId="19CAF985">
      <w:pPr>
        <w:pBdr>
          <w:bottom w:val="single" w:color="D9D9D9" w:sz="6" w:space="1"/>
        </w:pBdr>
        <w:spacing w:before="80" w:after="160"/>
      </w:pPr>
    </w:p>
    <w:p w14:paraId="255D2556">
      <w:pPr>
        <w:spacing w:after="40"/>
      </w:pPr>
      <w:r>
        <w:rPr>
          <w:rFonts w:ascii="微软雅黑" w:hAnsi="微软雅黑" w:eastAsia="微软雅黑"/>
          <w:b/>
          <w:color w:val="1F4E79"/>
          <w:sz w:val="21"/>
        </w:rPr>
        <w:t>243.【单选题】</w:t>
      </w:r>
      <w:r>
        <w:rPr>
          <w:rFonts w:ascii="微软雅黑" w:hAnsi="微软雅黑" w:eastAsia="微软雅黑"/>
          <w:sz w:val="21"/>
        </w:rPr>
        <w:t>在HTTP请求报文的请求头部字段中，使用以下哪个字段标识MIME类型？</w:t>
      </w:r>
    </w:p>
    <w:p w14:paraId="44A80D1A">
      <w:pPr>
        <w:spacing w:after="40"/>
        <w:ind w:left="360"/>
      </w:pPr>
      <w:r>
        <w:rPr>
          <w:rFonts w:ascii="微软雅黑" w:hAnsi="微软雅黑" w:eastAsia="微软雅黑"/>
          <w:b w:val="0"/>
          <w:sz w:val="21"/>
        </w:rPr>
        <w:t>A. Referer</w:t>
      </w:r>
    </w:p>
    <w:p w14:paraId="28DAE9E1">
      <w:pPr>
        <w:spacing w:after="40"/>
        <w:ind w:left="360"/>
      </w:pPr>
      <w:r>
        <w:rPr>
          <w:rFonts w:ascii="微软雅黑" w:hAnsi="微软雅黑" w:eastAsia="微软雅黑"/>
          <w:b w:val="0"/>
          <w:sz w:val="21"/>
        </w:rPr>
        <w:t>B. Data-Type</w:t>
      </w:r>
    </w:p>
    <w:p w14:paraId="051FCC8D">
      <w:pPr>
        <w:spacing w:after="40"/>
        <w:ind w:left="360"/>
      </w:pPr>
      <w:r>
        <w:rPr>
          <w:rFonts w:ascii="微软雅黑" w:hAnsi="微软雅黑" w:eastAsia="微软雅黑"/>
          <w:b w:val="0"/>
          <w:sz w:val="21"/>
        </w:rPr>
        <w:t>C. Content-Type</w:t>
      </w:r>
    </w:p>
    <w:p w14:paraId="4233B615">
      <w:pPr>
        <w:spacing w:after="40"/>
        <w:ind w:left="360"/>
      </w:pPr>
      <w:r>
        <w:rPr>
          <w:rFonts w:ascii="微软雅黑" w:hAnsi="微软雅黑" w:eastAsia="微软雅黑"/>
          <w:b w:val="0"/>
          <w:sz w:val="21"/>
        </w:rPr>
        <w:t>D. MIME-Type</w:t>
      </w:r>
    </w:p>
    <w:p w14:paraId="69176E97">
      <w:pPr>
        <w:spacing w:after="40"/>
      </w:pPr>
      <w:r>
        <w:rPr>
          <w:rFonts w:ascii="微软雅黑" w:hAnsi="微软雅黑" w:eastAsia="微软雅黑"/>
          <w:b/>
          <w:color w:val="C00000"/>
          <w:sz w:val="21"/>
        </w:rPr>
        <w:t>正确答案：C</w:t>
      </w:r>
    </w:p>
    <w:p w14:paraId="440ABC4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【购买题库薇信：est258258】Content-Type：表示数据属于哪种MIME类型。默认为text/plain纯文本格式。</w:t>
      </w:r>
    </w:p>
    <w:p w14:paraId="2E811C50">
      <w:pPr>
        <w:pBdr>
          <w:bottom w:val="single" w:color="D9D9D9" w:sz="6" w:space="1"/>
        </w:pBdr>
        <w:spacing w:before="80" w:after="160"/>
      </w:pPr>
    </w:p>
    <w:p w14:paraId="3C9E5A45">
      <w:pPr>
        <w:spacing w:after="40"/>
      </w:pPr>
      <w:r>
        <w:rPr>
          <w:rFonts w:ascii="微软雅黑" w:hAnsi="微软雅黑" w:eastAsia="微软雅黑"/>
          <w:b/>
          <w:color w:val="1F4E79"/>
          <w:sz w:val="21"/>
        </w:rPr>
        <w:t>244.【单选题】</w:t>
      </w:r>
      <w:r>
        <w:rPr>
          <w:rFonts w:ascii="微软雅黑" w:hAnsi="微软雅黑" w:eastAsia="微软雅黑"/>
          <w:sz w:val="21"/>
        </w:rPr>
        <w:t>工程师调用RESTful接口创建资源，当资源创建成功时，服务器不会返回以下哪个状态码？</w:t>
      </w:r>
    </w:p>
    <w:p w14:paraId="600F4787">
      <w:pPr>
        <w:spacing w:after="40"/>
        <w:ind w:left="360"/>
      </w:pPr>
      <w:r>
        <w:rPr>
          <w:rFonts w:ascii="微软雅黑" w:hAnsi="微软雅黑" w:eastAsia="微软雅黑"/>
          <w:b w:val="0"/>
          <w:sz w:val="21"/>
        </w:rPr>
        <w:t>A. 301</w:t>
      </w:r>
    </w:p>
    <w:p w14:paraId="75CB8A52">
      <w:pPr>
        <w:spacing w:after="40"/>
        <w:ind w:left="360"/>
      </w:pPr>
      <w:r>
        <w:rPr>
          <w:rFonts w:ascii="微软雅黑" w:hAnsi="微软雅黑" w:eastAsia="微软雅黑"/>
          <w:b w:val="0"/>
          <w:sz w:val="21"/>
        </w:rPr>
        <w:t>B. 200</w:t>
      </w:r>
    </w:p>
    <w:p w14:paraId="2C22EBF1">
      <w:pPr>
        <w:spacing w:after="40"/>
        <w:ind w:left="360"/>
      </w:pPr>
      <w:r>
        <w:rPr>
          <w:rFonts w:ascii="微软雅黑" w:hAnsi="微软雅黑" w:eastAsia="微软雅黑"/>
          <w:b w:val="0"/>
          <w:sz w:val="21"/>
        </w:rPr>
        <w:t>C. 202</w:t>
      </w:r>
    </w:p>
    <w:p w14:paraId="4693B2D6">
      <w:pPr>
        <w:spacing w:after="40"/>
        <w:ind w:left="360"/>
      </w:pPr>
      <w:r>
        <w:rPr>
          <w:rFonts w:ascii="微软雅黑" w:hAnsi="微软雅黑" w:eastAsia="微软雅黑"/>
          <w:b w:val="0"/>
          <w:sz w:val="21"/>
        </w:rPr>
        <w:t>D. 201</w:t>
      </w:r>
    </w:p>
    <w:p w14:paraId="5E513CE2">
      <w:pPr>
        <w:spacing w:after="40"/>
      </w:pPr>
      <w:r>
        <w:rPr>
          <w:rFonts w:ascii="微软雅黑" w:hAnsi="微软雅黑" w:eastAsia="微软雅黑"/>
          <w:b/>
          <w:color w:val="C00000"/>
          <w:sz w:val="21"/>
        </w:rPr>
        <w:t>正确答案：A</w:t>
      </w:r>
    </w:p>
    <w:p w14:paraId="39EBC19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【购买题库薇信：est258258】资源创建成功后，是不会返回3XX的状态码的， 参考如下： [图片]</w:t>
      </w:r>
    </w:p>
    <w:p w14:paraId="52E5ADBB">
      <w:pPr>
        <w:pBdr>
          <w:bottom w:val="single" w:color="D9D9D9" w:sz="6" w:space="1"/>
        </w:pBdr>
        <w:spacing w:before="80" w:after="160"/>
      </w:pPr>
    </w:p>
    <w:p w14:paraId="6C8F1FC7">
      <w:pPr>
        <w:spacing w:after="40"/>
      </w:pPr>
      <w:r>
        <w:rPr>
          <w:rFonts w:ascii="微软雅黑" w:hAnsi="微软雅黑" w:eastAsia="微软雅黑"/>
          <w:b/>
          <w:color w:val="1F4E79"/>
          <w:sz w:val="21"/>
        </w:rPr>
        <w:t>245.【单选题】</w:t>
      </w:r>
      <w:r>
        <w:rPr>
          <w:rFonts w:ascii="微软雅黑" w:hAnsi="微软雅黑" w:eastAsia="微软雅黑"/>
          <w:sz w:val="21"/>
        </w:rPr>
        <w:t>企业在部署SD-WAN方案之前可能已经存在了通过传统MPLS专线互联的多个站点，当新增站点或把部分老站点改造成SD-WAN站点后，企业就同时存在SD-WAN和传统的两种逻辑网络，这两种网络站点间在业务上也自然有了相互通信的诉求。以下关于SD-WAN站点与传统MPLS网络互通的描述，错误的是哪一项？</w:t>
      </w:r>
    </w:p>
    <w:p w14:paraId="62CC7447">
      <w:pPr>
        <w:spacing w:after="40"/>
        <w:ind w:left="360"/>
      </w:pPr>
      <w:r>
        <w:rPr>
          <w:rFonts w:ascii="微软雅黑" w:hAnsi="微软雅黑" w:eastAsia="微软雅黑"/>
          <w:b w:val="0"/>
          <w:sz w:val="21"/>
        </w:rPr>
        <w:t>A. 当部分SD-WAN站点连接的Underlay网络和传统MPLS网络可以互通，而某些SD-WAN站点Underlay网络和传统MPLS网络不能互通时，可以选择其中一个能和传统站点互访的站点作为集中互访站点，其他站点流量先通过0verlay隧道送到该集中互访站点，再通过该集中互访站点本地出局转发到传统网络站点</w:t>
      </w:r>
    </w:p>
    <w:p w14:paraId="15503C0A">
      <w:pPr>
        <w:spacing w:after="40"/>
        <w:ind w:left="360"/>
      </w:pPr>
      <w:r>
        <w:rPr>
          <w:rFonts w:ascii="微软雅黑" w:hAnsi="微软雅黑" w:eastAsia="微软雅黑"/>
          <w:b w:val="0"/>
          <w:sz w:val="21"/>
        </w:rPr>
        <w:t>B. 当SD-WAN站点连接的Underlay网络和传统MPLS网络不能互通时，此时可部署SD-WAN Gateway实现SD-WAN站点和传统MPLS网络互通，一个SD-WAN Gateway能同时接入多个企业的SD-WAN网络，每增加一个租户，只需要配置一个MP-BGP邻居和对端ASBR-PE对接。网络管理员在iMaster NCE-Campus完成MP-BGP的相关配置后， iMaster NCE-Campus通过NETCONF将配置下发到SD-WAN Gateway和MPLS网络的ASBR-PE</w:t>
      </w:r>
    </w:p>
    <w:p w14:paraId="1D158233">
      <w:pPr>
        <w:spacing w:after="40"/>
        <w:ind w:left="360"/>
      </w:pPr>
      <w:r>
        <w:rPr>
          <w:rFonts w:ascii="微软雅黑" w:hAnsi="微软雅黑" w:eastAsia="微软雅黑"/>
          <w:b w:val="0"/>
          <w:sz w:val="21"/>
        </w:rPr>
        <w:t>C. 当SD-WAN站点连接的Underlay网络和传统MPLS网络是可互通的网络时，通过Breakout技术，使SD-TAN站点用户流量走到Underlay MPLS网络上，和传统站点用户在Underlay网络上实现直接的互联互访，作为和传统站点互联的SD-WAN站点就起到了IWG (InterworkingGateWay)的功能</w:t>
      </w:r>
    </w:p>
    <w:p w14:paraId="2D17DD33">
      <w:pPr>
        <w:spacing w:after="40"/>
        <w:ind w:left="360"/>
      </w:pPr>
      <w:r>
        <w:rPr>
          <w:rFonts w:ascii="微软雅黑" w:hAnsi="微软雅黑" w:eastAsia="微软雅黑"/>
          <w:b w:val="0"/>
          <w:sz w:val="21"/>
        </w:rPr>
        <w:t>D. 当SD-WAN站点连接的Underlay网络和传统MPLS网络不能互通，此时可部署SD-WAN Gateway实现SD-WAN站点和传统MPLS网络互通， SD-WANGateway和MPLS网络的ASBR-PE可以采用OptionB跨域方案</w:t>
      </w:r>
    </w:p>
    <w:p w14:paraId="211F9F06">
      <w:pPr>
        <w:spacing w:after="40"/>
      </w:pPr>
      <w:r>
        <w:rPr>
          <w:rFonts w:ascii="微软雅黑" w:hAnsi="微软雅黑" w:eastAsia="微软雅黑"/>
          <w:b/>
          <w:color w:val="C00000"/>
          <w:sz w:val="21"/>
        </w:rPr>
        <w:t>正确答案：B</w:t>
      </w:r>
    </w:p>
    <w:p w14:paraId="575A718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【购买题库薇信：est258258】选项B错误。传统MPLS网络的ASBR-PE通常由运营商管理，企业无法通过iMaster NCE-Campus直接向其下发配置（NETCONF协议）。解析关键点：SD-WAN Gateway的MP-BGP邻居配置需在运营商侧手动完成，而非通过企业控制器自动化下发。其他选项均正确描述了不同场景下的互通方案：A为集中互访站点，C为Breakout技术，D为OptionB跨域方案。正确选项为B</w:t>
      </w:r>
    </w:p>
    <w:p w14:paraId="106C9377">
      <w:pPr>
        <w:pBdr>
          <w:bottom w:val="single" w:color="D9D9D9" w:sz="6" w:space="1"/>
        </w:pBdr>
        <w:spacing w:before="80" w:after="160"/>
      </w:pPr>
    </w:p>
    <w:p w14:paraId="75F42B1F">
      <w:pPr>
        <w:spacing w:after="40"/>
      </w:pPr>
      <w:r>
        <w:rPr>
          <w:rFonts w:ascii="微软雅黑" w:hAnsi="微软雅黑" w:eastAsia="微软雅黑"/>
          <w:b/>
          <w:color w:val="1F4E79"/>
          <w:sz w:val="21"/>
        </w:rPr>
        <w:t>246.【单选题】</w:t>
      </w:r>
      <w:r>
        <w:rPr>
          <w:rFonts w:ascii="微软雅黑" w:hAnsi="微软雅黑" w:eastAsia="微软雅黑"/>
          <w:sz w:val="21"/>
        </w:rPr>
        <w:t>根据网络情况的不同，可以在网络中部署二层Portal认证或三层Portal认证，以下描述中错误的是哪一项？</w:t>
      </w:r>
    </w:p>
    <w:p w14:paraId="13361184">
      <w:pPr>
        <w:spacing w:after="40"/>
        <w:ind w:left="360"/>
      </w:pPr>
      <w:r>
        <w:rPr>
          <w:rFonts w:ascii="微软雅黑" w:hAnsi="微软雅黑" w:eastAsia="微软雅黑"/>
          <w:b w:val="0"/>
          <w:sz w:val="21"/>
        </w:rPr>
        <w:t>A. 当客户端与接入设备之间包含三层网络时，即客户端与接入设备之间存在三层转发设备，此时需要配置三层Portal认证</w:t>
      </w:r>
    </w:p>
    <w:p w14:paraId="22D9D14F">
      <w:pPr>
        <w:spacing w:after="40"/>
        <w:ind w:left="360"/>
      </w:pPr>
      <w:r>
        <w:rPr>
          <w:rFonts w:ascii="微软雅黑" w:hAnsi="微软雅黑" w:eastAsia="微软雅黑"/>
          <w:b w:val="0"/>
          <w:sz w:val="21"/>
        </w:rPr>
        <w:t>B. 当客户端与接入设备之间为二层网络时，即客户端与接入设备直连(或之间只有二层设备存在)，此时可配置二层Portal认证</w:t>
      </w:r>
    </w:p>
    <w:p w14:paraId="3C272536">
      <w:pPr>
        <w:spacing w:after="40"/>
        <w:ind w:left="360"/>
      </w:pPr>
      <w:r>
        <w:rPr>
          <w:rFonts w:ascii="微软雅黑" w:hAnsi="微软雅黑" w:eastAsia="微软雅黑"/>
          <w:b w:val="0"/>
          <w:sz w:val="21"/>
        </w:rPr>
        <w:t>C. 当使用二层认证时，接入设备可以学习到客户端的MAC地址，则接入设备可以只利用MAC地址来识别用户</w:t>
      </w:r>
    </w:p>
    <w:p w14:paraId="69CADBD6">
      <w:pPr>
        <w:spacing w:after="40"/>
        <w:ind w:left="360"/>
      </w:pPr>
      <w:r>
        <w:rPr>
          <w:rFonts w:ascii="微软雅黑" w:hAnsi="微软雅黑" w:eastAsia="微软雅黑"/>
          <w:b w:val="0"/>
          <w:sz w:val="21"/>
        </w:rPr>
        <w:t>D. 当使用三层认证时，接入设备可以学习到客户端的IP地址并利用IP地址来识别用户</w:t>
      </w:r>
    </w:p>
    <w:p w14:paraId="30AE673E">
      <w:pPr>
        <w:spacing w:after="40"/>
      </w:pPr>
      <w:r>
        <w:rPr>
          <w:rFonts w:ascii="微软雅黑" w:hAnsi="微软雅黑" w:eastAsia="微软雅黑"/>
          <w:b/>
          <w:color w:val="C00000"/>
          <w:sz w:val="21"/>
        </w:rPr>
        <w:t>正确答案：C</w:t>
      </w:r>
    </w:p>
    <w:p w14:paraId="1F69458D">
      <w:pPr>
        <w:spacing w:after="40"/>
      </w:pPr>
      <w:r>
        <w:rPr>
          <w:rFonts w:ascii="微软雅黑" w:hAnsi="微软雅黑" w:eastAsia="微软雅黑"/>
          <w:b/>
          <w:color w:val="2E75B6"/>
          <w:sz w:val="20"/>
        </w:rPr>
        <w:t>解析（AI生成）：</w:t>
      </w:r>
      <w:r>
        <w:rPr>
          <w:rFonts w:ascii="微软雅黑" w:hAnsi="微软雅黑" w:eastAsia="微软雅黑"/>
          <w:color w:val="404040"/>
          <w:sz w:val="20"/>
        </w:rPr>
        <w:t>Portal认证分为二层和三层场景，区别在于用户与接入设备之间的网络层级。二层Portal中设备直接获取客户端MAC地址，但实际认证流程需基于IP完成交互，如推送网页、重定向等操作。选项B认为仅用MAC即可识别用户，忽略了IP在认证过程中的必要作用。三层Portal因跨网络需依赖IP识别。参考H3C、华为Portal配置文档，认证用户标识需结合MAC及IP信息，单一MAC无法独立完成认证流程。</w:t>
      </w:r>
    </w:p>
    <w:p w14:paraId="5AFBC8CA">
      <w:pPr>
        <w:pBdr>
          <w:bottom w:val="single" w:color="D9D9D9" w:sz="6" w:space="1"/>
        </w:pBdr>
        <w:spacing w:before="80" w:after="160"/>
      </w:pPr>
    </w:p>
    <w:p w14:paraId="4FA95281">
      <w:pPr>
        <w:spacing w:after="40"/>
      </w:pPr>
      <w:r>
        <w:rPr>
          <w:rFonts w:ascii="微软雅黑" w:hAnsi="微软雅黑" w:eastAsia="微软雅黑"/>
          <w:b/>
          <w:color w:val="1F4E79"/>
          <w:sz w:val="21"/>
        </w:rPr>
        <w:t>247.【单选题】</w:t>
      </w:r>
      <w:r>
        <w:rPr>
          <w:rFonts w:ascii="微软雅黑" w:hAnsi="微软雅黑" w:eastAsia="微软雅黑"/>
          <w:sz w:val="21"/>
        </w:rPr>
        <w:t>BGP网络中的每个AS域都会被分配一个AS号，AS号分为2字节AS号和4字节AS号，以下关于4字节AS号的描述，正确的是哪一项？</w:t>
      </w:r>
    </w:p>
    <w:p w14:paraId="1DE17C1C">
      <w:pPr>
        <w:spacing w:after="40"/>
        <w:ind w:left="360"/>
      </w:pPr>
      <w:r>
        <w:rPr>
          <w:rFonts w:ascii="微软雅黑" w:hAnsi="微软雅黑" w:eastAsia="微软雅黑"/>
          <w:b w:val="0"/>
          <w:sz w:val="21"/>
        </w:rPr>
        <w:t>A. 点分形式的4字节AS号格式一般为xy，其中x指其对应的2字节AS号</w:t>
      </w:r>
    </w:p>
    <w:p w14:paraId="67795324">
      <w:pPr>
        <w:spacing w:after="40"/>
        <w:ind w:left="360"/>
      </w:pPr>
      <w:r>
        <w:rPr>
          <w:rFonts w:ascii="微软雅黑" w:hAnsi="微软雅黑" w:eastAsia="微软雅黑"/>
          <w:b w:val="0"/>
          <w:sz w:val="21"/>
        </w:rPr>
        <w:t>B. 为了支持4字节AS号， BGP定义了新的TLV来支持BCP设备间协商4字节AS号能力</w:t>
      </w:r>
    </w:p>
    <w:p w14:paraId="432BA69D">
      <w:pPr>
        <w:spacing w:after="40"/>
        <w:ind w:left="360"/>
      </w:pPr>
      <w:r>
        <w:rPr>
          <w:rFonts w:ascii="微软雅黑" w:hAnsi="微软雅黑" w:eastAsia="微软雅黑"/>
          <w:b w:val="0"/>
          <w:sz w:val="21"/>
        </w:rPr>
        <w:t>C. 2字节AS号的取值范围是1至65535， 4字节AS号的取值范围是65536至4294967295</w:t>
      </w:r>
    </w:p>
    <w:p w14:paraId="0B7D5C15">
      <w:pPr>
        <w:spacing w:after="40"/>
        <w:ind w:left="360"/>
      </w:pPr>
      <w:r>
        <w:rPr>
          <w:rFonts w:ascii="微软雅黑" w:hAnsi="微软雅黑" w:eastAsia="微软雅黑"/>
          <w:b w:val="0"/>
          <w:sz w:val="21"/>
        </w:rPr>
        <w:t>D. 支持4字节AS号的BGP路由器，不兼容支持2字节AS号</w:t>
      </w:r>
    </w:p>
    <w:p w14:paraId="67EC9071">
      <w:pPr>
        <w:spacing w:after="40"/>
      </w:pPr>
      <w:r>
        <w:rPr>
          <w:rFonts w:ascii="微软雅黑" w:hAnsi="微软雅黑" w:eastAsia="微软雅黑"/>
          <w:b/>
          <w:color w:val="C00000"/>
          <w:sz w:val="21"/>
        </w:rPr>
        <w:t>正确答案：B</w:t>
      </w:r>
    </w:p>
    <w:p w14:paraId="10DD7AB6">
      <w:pPr>
        <w:spacing w:after="40"/>
      </w:pPr>
      <w:r>
        <w:rPr>
          <w:rFonts w:ascii="微软雅黑" w:hAnsi="微软雅黑" w:eastAsia="微软雅黑"/>
          <w:b/>
          <w:color w:val="2E75B6"/>
          <w:sz w:val="20"/>
        </w:rPr>
        <w:t>解析（AI生成）：</w:t>
      </w:r>
      <w:r>
        <w:rPr>
          <w:rFonts w:ascii="微软雅黑" w:hAnsi="微软雅黑" w:eastAsia="微软雅黑"/>
          <w:color w:val="404040"/>
          <w:sz w:val="20"/>
        </w:rPr>
        <w:t>根据BGP（边界网关协议）的相关技术规范和RFC标准，4字节AS号（又称32位AS号）是为了应对2字节AS号（16位）耗尽而引入的扩展方案。以下是对各选项的分析：</w:t>
      </w:r>
    </w:p>
    <w:p w14:paraId="3A9BFD59">
      <w:pPr>
        <w:spacing w:after="40"/>
      </w:pPr>
      <w:r>
        <w:rPr>
          <w:rFonts w:ascii="微软雅黑" w:hAnsi="微软雅黑" w:eastAsia="微软雅黑"/>
          <w:color w:val="404040"/>
          <w:sz w:val="20"/>
        </w:rPr>
        <w:t>A选项错误：点分形式的4字节AS号格式通常表示为“x.y”，其中x和y各代表一个16位数字（0~65535），而不是指x对应2字节AS号。例如，AS号1.0表示32位AS值65536，与原有2字节AS号无直接映射关系。</w:t>
      </w:r>
    </w:p>
    <w:p w14:paraId="7DE01245">
      <w:pPr>
        <w:spacing w:after="40"/>
      </w:pPr>
      <w:r>
        <w:rPr>
          <w:rFonts w:ascii="微软雅黑" w:hAnsi="微软雅黑" w:eastAsia="微软雅黑"/>
          <w:color w:val="404040"/>
          <w:sz w:val="20"/>
        </w:rPr>
        <w:t>B选项正确：为了支持4字节AS号，BGP在OPEN消息中定义了新的可选参数TLV（类型-长度-值），具体为“4字节AS号能力”的TLV（Capabilities Code为65），用于在BGP对等体之间协商是否支持4字节AS号。这是标准做法。</w:t>
      </w:r>
    </w:p>
    <w:p w14:paraId="505B8EC9">
      <w:pPr>
        <w:spacing w:after="40"/>
      </w:pPr>
      <w:r>
        <w:rPr>
          <w:rFonts w:ascii="微软雅黑" w:hAnsi="微软雅黑" w:eastAsia="微软雅黑"/>
          <w:color w:val="404040"/>
          <w:sz w:val="20"/>
        </w:rPr>
        <w:t>C选项错误：2字节AS号的取值范围是1至65535（保留0和65535用于特殊用途），而4字节AS号的取值范围是0至4294967295（实际有效范围包括0和65535在内的全部32位值，并非只从65536开始，例如1.0代表65536，但0.0代表0）。因此该描述不准确。</w:t>
      </w:r>
    </w:p>
    <w:p w14:paraId="2577900E">
      <w:pPr>
        <w:spacing w:after="40"/>
      </w:pPr>
      <w:r>
        <w:rPr>
          <w:rFonts w:ascii="微软雅黑" w:hAnsi="微软雅黑" w:eastAsia="微软雅黑"/>
          <w:color w:val="404040"/>
          <w:sz w:val="20"/>
        </w:rPr>
        <w:t>D选项错误：支持4字节AS号的BGP路由器通过上述能力协商机制可以兼容支持2字节AS号的对等体，例如在协商失败时会使用“AS4_PATH”等属性进行兼容转换，因此并非不兼容。</w:t>
      </w:r>
    </w:p>
    <w:p w14:paraId="07962CB3">
      <w:pPr>
        <w:spacing w:after="40"/>
      </w:pPr>
      <w:r>
        <w:rPr>
          <w:rFonts w:ascii="微软雅黑" w:hAnsi="微软雅黑" w:eastAsia="微软雅黑"/>
          <w:color w:val="404040"/>
          <w:sz w:val="20"/>
        </w:rPr>
        <w:t>综上，正确答案是B。</w:t>
      </w:r>
    </w:p>
    <w:p w14:paraId="197BCF19">
      <w:pPr>
        <w:pBdr>
          <w:bottom w:val="single" w:color="D9D9D9" w:sz="6" w:space="1"/>
        </w:pBdr>
        <w:spacing w:before="80" w:after="160"/>
      </w:pPr>
    </w:p>
    <w:p w14:paraId="1DEE0733">
      <w:pPr>
        <w:spacing w:after="40"/>
      </w:pPr>
      <w:r>
        <w:rPr>
          <w:rFonts w:ascii="微软雅黑" w:hAnsi="微软雅黑" w:eastAsia="微软雅黑"/>
          <w:b/>
          <w:color w:val="1F4E79"/>
          <w:sz w:val="21"/>
        </w:rPr>
        <w:t>248.【单选题】</w:t>
      </w:r>
      <w:r>
        <w:rPr>
          <w:rFonts w:ascii="微软雅黑" w:hAnsi="微软雅黑" w:eastAsia="微软雅黑"/>
          <w:sz w:val="21"/>
        </w:rPr>
        <w:t>工程师想要远程登录华为设备，在编写SSH Python脚本时采用Paramiko库编写了以下代码： cli.ssh. invoke_shell （ ） cli. send( 'screen-length 0 temporary\n' ) 其中screen-length 0 temporary的作用是以下哪一项？</w:t>
      </w:r>
    </w:p>
    <w:p w14:paraId="649033E0">
      <w:pPr>
        <w:spacing w:after="40"/>
        <w:ind w:left="360"/>
      </w:pPr>
      <w:r>
        <w:rPr>
          <w:rFonts w:ascii="微软雅黑" w:hAnsi="微软雅黑" w:eastAsia="微软雅黑"/>
          <w:b w:val="0"/>
          <w:sz w:val="21"/>
        </w:rPr>
        <w:t>A. 取消自动换行</w:t>
      </w:r>
    </w:p>
    <w:p w14:paraId="0B31794E">
      <w:pPr>
        <w:spacing w:after="40"/>
        <w:ind w:left="360"/>
      </w:pPr>
      <w:r>
        <w:rPr>
          <w:rFonts w:ascii="微软雅黑" w:hAnsi="微软雅黑" w:eastAsia="微软雅黑"/>
          <w:b w:val="0"/>
          <w:sz w:val="21"/>
        </w:rPr>
        <w:t>B. 取消分屏显示</w:t>
      </w:r>
    </w:p>
    <w:p w14:paraId="32B12F9A">
      <w:pPr>
        <w:spacing w:after="40"/>
        <w:ind w:left="360"/>
      </w:pPr>
      <w:r>
        <w:rPr>
          <w:rFonts w:ascii="微软雅黑" w:hAnsi="微软雅黑" w:eastAsia="微软雅黑"/>
          <w:b w:val="0"/>
          <w:sz w:val="21"/>
        </w:rPr>
        <w:t>C. 进行分屏显示</w:t>
      </w:r>
    </w:p>
    <w:p w14:paraId="70703FC0">
      <w:pPr>
        <w:spacing w:after="40"/>
        <w:ind w:left="360"/>
      </w:pPr>
      <w:r>
        <w:rPr>
          <w:rFonts w:ascii="微软雅黑" w:hAnsi="微软雅黑" w:eastAsia="微软雅黑"/>
          <w:b w:val="0"/>
          <w:sz w:val="21"/>
        </w:rPr>
        <w:t>D. 进行自动换行</w:t>
      </w:r>
    </w:p>
    <w:p w14:paraId="1B58DD94">
      <w:pPr>
        <w:spacing w:after="40"/>
      </w:pPr>
      <w:r>
        <w:rPr>
          <w:rFonts w:ascii="微软雅黑" w:hAnsi="微软雅黑" w:eastAsia="微软雅黑"/>
          <w:b/>
          <w:color w:val="C00000"/>
          <w:sz w:val="21"/>
        </w:rPr>
        <w:t>正确答案：B</w:t>
      </w:r>
    </w:p>
    <w:p w14:paraId="618E304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 [图片]</w:t>
      </w:r>
    </w:p>
    <w:p w14:paraId="32360AA9">
      <w:pPr>
        <w:pBdr>
          <w:bottom w:val="single" w:color="D9D9D9" w:sz="6" w:space="1"/>
        </w:pBdr>
        <w:spacing w:before="80" w:after="160"/>
      </w:pPr>
    </w:p>
    <w:p w14:paraId="1014ECBC">
      <w:pPr>
        <w:spacing w:after="40"/>
      </w:pPr>
      <w:r>
        <w:rPr>
          <w:rFonts w:ascii="微软雅黑" w:hAnsi="微软雅黑" w:eastAsia="微软雅黑"/>
          <w:b/>
          <w:color w:val="1F4E79"/>
          <w:sz w:val="21"/>
        </w:rPr>
        <w:t>249.【单选题】</w:t>
      </w:r>
      <w:r>
        <w:rPr>
          <w:rFonts w:ascii="微软雅黑" w:hAnsi="微软雅黑" w:eastAsia="微软雅黑"/>
          <w:sz w:val="21"/>
        </w:rPr>
        <w:t>华为网络设备OPS (Open Programmability System， 开放可编程系统)的管理对象通过标准的HTTP方法进行访问。如果要请求网络设备修改某个管理对象的值，应该使用以下哪种HTTP方法？ [图片]</w:t>
      </w:r>
    </w:p>
    <w:p w14:paraId="37F04561">
      <w:pPr>
        <w:spacing w:after="40"/>
        <w:ind w:left="360"/>
      </w:pPr>
      <w:r>
        <w:rPr>
          <w:rFonts w:ascii="微软雅黑" w:hAnsi="微软雅黑" w:eastAsia="微软雅黑"/>
          <w:b w:val="0"/>
          <w:sz w:val="21"/>
        </w:rPr>
        <w:t>A. POST</w:t>
      </w:r>
    </w:p>
    <w:p w14:paraId="126344D1">
      <w:pPr>
        <w:spacing w:after="40"/>
        <w:ind w:left="360"/>
      </w:pPr>
      <w:r>
        <w:rPr>
          <w:rFonts w:ascii="微软雅黑" w:hAnsi="微软雅黑" w:eastAsia="微软雅黑"/>
          <w:b w:val="0"/>
          <w:sz w:val="21"/>
        </w:rPr>
        <w:t>B. PUT</w:t>
      </w:r>
    </w:p>
    <w:p w14:paraId="71000700">
      <w:pPr>
        <w:spacing w:after="40"/>
        <w:ind w:left="360"/>
      </w:pPr>
      <w:r>
        <w:rPr>
          <w:rFonts w:ascii="微软雅黑" w:hAnsi="微软雅黑" w:eastAsia="微软雅黑"/>
          <w:b w:val="0"/>
          <w:sz w:val="21"/>
        </w:rPr>
        <w:t>C. PATCH</w:t>
      </w:r>
    </w:p>
    <w:p w14:paraId="1A4BAD20">
      <w:pPr>
        <w:spacing w:after="40"/>
        <w:ind w:left="360"/>
      </w:pPr>
      <w:r>
        <w:rPr>
          <w:rFonts w:ascii="微软雅黑" w:hAnsi="微软雅黑" w:eastAsia="微软雅黑"/>
          <w:b w:val="0"/>
          <w:sz w:val="21"/>
        </w:rPr>
        <w:t>D. GET</w:t>
      </w:r>
    </w:p>
    <w:p w14:paraId="0633ABF8">
      <w:pPr>
        <w:spacing w:after="40"/>
      </w:pPr>
      <w:r>
        <w:rPr>
          <w:rFonts w:ascii="微软雅黑" w:hAnsi="微软雅黑" w:eastAsia="微软雅黑"/>
          <w:b/>
          <w:color w:val="C00000"/>
          <w:sz w:val="21"/>
        </w:rPr>
        <w:t>正确答案：B</w:t>
      </w:r>
    </w:p>
    <w:p w14:paraId="622E6FA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【购买题库薇信：est258258】参考华为OPS章节胶片，设备使用PUT方法修改设备对象值。</w:t>
      </w:r>
    </w:p>
    <w:p w14:paraId="0D6603EA">
      <w:pPr>
        <w:pBdr>
          <w:bottom w:val="single" w:color="D9D9D9" w:sz="6" w:space="1"/>
        </w:pBdr>
        <w:spacing w:before="80" w:after="160"/>
      </w:pPr>
    </w:p>
    <w:p w14:paraId="2E0ED564">
      <w:pPr>
        <w:spacing w:after="40"/>
      </w:pPr>
      <w:r>
        <w:rPr>
          <w:rFonts w:ascii="微软雅黑" w:hAnsi="微软雅黑" w:eastAsia="微软雅黑"/>
          <w:b/>
          <w:color w:val="1F4E79"/>
          <w:sz w:val="21"/>
        </w:rPr>
        <w:t>250.【单选题】</w:t>
      </w:r>
      <w:r>
        <w:rPr>
          <w:rFonts w:ascii="微软雅黑" w:hAnsi="微软雅黑" w:eastAsia="微软雅黑"/>
          <w:sz w:val="21"/>
        </w:rPr>
        <w:t>有多种协议可以更改或获取网络设备数据，以下哪种协议不能用于更改网络设备数据？</w:t>
      </w:r>
    </w:p>
    <w:p w14:paraId="0C53ACEA">
      <w:pPr>
        <w:spacing w:after="40"/>
        <w:ind w:left="360"/>
      </w:pPr>
      <w:r>
        <w:rPr>
          <w:rFonts w:ascii="微软雅黑" w:hAnsi="微软雅黑" w:eastAsia="微软雅黑"/>
          <w:b w:val="0"/>
          <w:sz w:val="21"/>
        </w:rPr>
        <w:t>A. SNMP</w:t>
      </w:r>
    </w:p>
    <w:p w14:paraId="11F34E48">
      <w:pPr>
        <w:spacing w:after="40"/>
        <w:ind w:left="360"/>
      </w:pPr>
      <w:r>
        <w:rPr>
          <w:rFonts w:ascii="微软雅黑" w:hAnsi="微软雅黑" w:eastAsia="微软雅黑"/>
          <w:b w:val="0"/>
          <w:sz w:val="21"/>
        </w:rPr>
        <w:t>B. IPsec</w:t>
      </w:r>
    </w:p>
    <w:p w14:paraId="7AAE0334">
      <w:pPr>
        <w:spacing w:after="40"/>
        <w:ind w:left="360"/>
      </w:pPr>
      <w:r>
        <w:rPr>
          <w:rFonts w:ascii="微软雅黑" w:hAnsi="微软雅黑" w:eastAsia="微软雅黑"/>
          <w:b w:val="0"/>
          <w:sz w:val="21"/>
        </w:rPr>
        <w:t>C. NETCONF</w:t>
      </w:r>
    </w:p>
    <w:p w14:paraId="7C98F1D1">
      <w:pPr>
        <w:spacing w:after="40"/>
        <w:ind w:left="360"/>
      </w:pPr>
      <w:r>
        <w:rPr>
          <w:rFonts w:ascii="微软雅黑" w:hAnsi="微软雅黑" w:eastAsia="微软雅黑"/>
          <w:b w:val="0"/>
          <w:sz w:val="21"/>
        </w:rPr>
        <w:t>D. RESTCONF</w:t>
      </w:r>
    </w:p>
    <w:p w14:paraId="4B3866BF">
      <w:pPr>
        <w:spacing w:after="40"/>
      </w:pPr>
      <w:r>
        <w:rPr>
          <w:rFonts w:ascii="微软雅黑" w:hAnsi="微软雅黑" w:eastAsia="微软雅黑"/>
          <w:b/>
          <w:color w:val="C00000"/>
          <w:sz w:val="21"/>
        </w:rPr>
        <w:t>正确答案：B</w:t>
      </w:r>
    </w:p>
    <w:p w14:paraId="2043157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【购买题库薇信：est258258】B是安全协议，其他的协议都是控制器和设备间的管理协议</w:t>
      </w:r>
    </w:p>
    <w:p w14:paraId="6296EBCB">
      <w:pPr>
        <w:pBdr>
          <w:bottom w:val="single" w:color="D9D9D9" w:sz="6" w:space="1"/>
        </w:pBdr>
        <w:spacing w:before="80" w:after="160"/>
      </w:pPr>
    </w:p>
    <w:p w14:paraId="71659ECA">
      <w:pPr>
        <w:spacing w:after="40"/>
      </w:pPr>
      <w:r>
        <w:rPr>
          <w:rFonts w:ascii="微软雅黑" w:hAnsi="微软雅黑" w:eastAsia="微软雅黑"/>
          <w:b/>
          <w:color w:val="1F4E79"/>
          <w:sz w:val="21"/>
        </w:rPr>
        <w:t>251.【单选题】</w:t>
      </w:r>
      <w:r>
        <w:rPr>
          <w:rFonts w:ascii="微软雅黑" w:hAnsi="微软雅黑" w:eastAsia="微软雅黑"/>
          <w:sz w:val="21"/>
        </w:rPr>
        <w:t>在Telemetry静态订阅过程中，网管对设备下发订阅配置进行采样。对于huawei debug： debug/cpu-infos/ cpu-info该采样路径，以下描述错误的是哪一项？</w:t>
      </w:r>
    </w:p>
    <w:p w14:paraId="7F1A99AE">
      <w:pPr>
        <w:spacing w:after="40"/>
        <w:ind w:left="360"/>
      </w:pPr>
      <w:r>
        <w:rPr>
          <w:rFonts w:ascii="微软雅黑" w:hAnsi="微软雅黑" w:eastAsia="微软雅黑"/>
          <w:b w:val="0"/>
          <w:sz w:val="21"/>
        </w:rPr>
        <w:t>A. 该采样路径为YANG模型结构</w:t>
      </w:r>
    </w:p>
    <w:p w14:paraId="129E4695">
      <w:pPr>
        <w:spacing w:after="40"/>
        <w:ind w:left="360"/>
      </w:pPr>
      <w:r>
        <w:rPr>
          <w:rFonts w:ascii="微软雅黑" w:hAnsi="微软雅黑" w:eastAsia="微软雅黑"/>
          <w:b w:val="0"/>
          <w:sz w:val="21"/>
        </w:rPr>
        <w:t>B. cpu-info可能是模型的节点(list)</w:t>
      </w:r>
    </w:p>
    <w:p w14:paraId="7BEE4DFC">
      <w:pPr>
        <w:spacing w:after="40"/>
        <w:ind w:left="360"/>
      </w:pPr>
      <w:r>
        <w:rPr>
          <w:rFonts w:ascii="微软雅黑" w:hAnsi="微软雅黑" w:eastAsia="微软雅黑"/>
          <w:b w:val="0"/>
          <w:sz w:val="21"/>
        </w:rPr>
        <w:t>C. debug可能是模型的顶层节点(module)</w:t>
      </w:r>
    </w:p>
    <w:p w14:paraId="7A5B5D18">
      <w:pPr>
        <w:spacing w:after="40"/>
        <w:ind w:left="360"/>
      </w:pPr>
      <w:r>
        <w:rPr>
          <w:rFonts w:ascii="微软雅黑" w:hAnsi="微软雅黑" w:eastAsia="微软雅黑"/>
          <w:b w:val="0"/>
          <w:sz w:val="21"/>
        </w:rPr>
        <w:t>D. cpu-infos可能是模型的容器(container)</w:t>
      </w:r>
    </w:p>
    <w:p w14:paraId="28E9EAF5">
      <w:pPr>
        <w:spacing w:after="40"/>
      </w:pPr>
      <w:r>
        <w:rPr>
          <w:rFonts w:ascii="微软雅黑" w:hAnsi="微软雅黑" w:eastAsia="微软雅黑"/>
          <w:b/>
          <w:color w:val="C00000"/>
          <w:sz w:val="21"/>
        </w:rPr>
        <w:t>正确答案：C</w:t>
      </w:r>
    </w:p>
    <w:p w14:paraId="6B96D27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【购买题库薇信：est258258】没有module这种类型的节点。节点可以是container，leaf，leaf list。</w:t>
      </w:r>
    </w:p>
    <w:p w14:paraId="27E77E8C">
      <w:pPr>
        <w:pBdr>
          <w:bottom w:val="single" w:color="D9D9D9" w:sz="6" w:space="1"/>
        </w:pBdr>
        <w:spacing w:before="80" w:after="160"/>
      </w:pPr>
    </w:p>
    <w:p w14:paraId="7B739F7D">
      <w:pPr>
        <w:spacing w:after="40"/>
      </w:pPr>
      <w:r>
        <w:rPr>
          <w:rFonts w:ascii="微软雅黑" w:hAnsi="微软雅黑" w:eastAsia="微软雅黑"/>
          <w:b/>
          <w:color w:val="1F4E79"/>
          <w:sz w:val="21"/>
        </w:rPr>
        <w:t>252.【单选题】</w:t>
      </w:r>
      <w:r>
        <w:rPr>
          <w:rFonts w:ascii="微软雅黑" w:hAnsi="微软雅黑" w:eastAsia="微软雅黑"/>
          <w:sz w:val="21"/>
        </w:rPr>
        <w:t>工程师想以gRPC通信的方式收集设备的Telemetry采样数据，在Python脚本中定义了serve（ ）函数，具体如下，则以下描述错误的是哪项？ [图片]</w:t>
      </w:r>
    </w:p>
    <w:p w14:paraId="441C3BBD">
      <w:pPr>
        <w:spacing w:after="40"/>
        <w:ind w:left="360"/>
      </w:pPr>
      <w:r>
        <w:rPr>
          <w:rFonts w:ascii="微软雅黑" w:hAnsi="微软雅黑" w:eastAsia="微软雅黑"/>
          <w:b w:val="0"/>
          <w:sz w:val="21"/>
        </w:rPr>
        <w:t>A. 该函数定义了gRPC监听服务的开启</w:t>
      </w:r>
    </w:p>
    <w:p w14:paraId="0E61C0EC">
      <w:pPr>
        <w:spacing w:after="40"/>
        <w:ind w:left="360"/>
      </w:pPr>
      <w:r>
        <w:rPr>
          <w:rFonts w:ascii="微软雅黑" w:hAnsi="微软雅黑" w:eastAsia="微软雅黑"/>
          <w:b w:val="0"/>
          <w:sz w:val="21"/>
        </w:rPr>
        <w:t>B. server是一个gRPC服务器对象，允许最大10线程</w:t>
      </w:r>
    </w:p>
    <w:p w14:paraId="6DCCC01D">
      <w:pPr>
        <w:spacing w:after="40"/>
        <w:ind w:left="360"/>
      </w:pPr>
      <w:r>
        <w:rPr>
          <w:rFonts w:ascii="微软雅黑" w:hAnsi="微软雅黑" w:eastAsia="微软雅黑"/>
          <w:b w:val="0"/>
          <w:sz w:val="21"/>
        </w:rPr>
        <w:t>C. 该代码含有捕获异常，死循环监听功能</w:t>
      </w:r>
    </w:p>
    <w:p w14:paraId="693EE9D5">
      <w:pPr>
        <w:spacing w:after="40"/>
        <w:ind w:left="360"/>
      </w:pPr>
      <w:r>
        <w:rPr>
          <w:rFonts w:ascii="微软雅黑" w:hAnsi="微软雅黑" w:eastAsia="微软雅黑"/>
          <w:b w:val="0"/>
          <w:sz w:val="21"/>
        </w:rPr>
        <w:t>D. 设备的IP地址为192.168. 56.1， gRPC通信端口号为20000</w:t>
      </w:r>
    </w:p>
    <w:p w14:paraId="0758CE64">
      <w:pPr>
        <w:spacing w:after="40"/>
      </w:pPr>
      <w:r>
        <w:rPr>
          <w:rFonts w:ascii="微软雅黑" w:hAnsi="微软雅黑" w:eastAsia="微软雅黑"/>
          <w:b/>
          <w:color w:val="C00000"/>
          <w:sz w:val="21"/>
        </w:rPr>
        <w:t>正确答案：D</w:t>
      </w:r>
    </w:p>
    <w:p w14:paraId="2653CD2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【购买题库薇信：est258258】192.168.56.1 20000这是采集器的地址及端口，不是设备的地址及端口。</w:t>
      </w:r>
    </w:p>
    <w:p w14:paraId="7128C232">
      <w:pPr>
        <w:pBdr>
          <w:bottom w:val="single" w:color="D9D9D9" w:sz="6" w:space="1"/>
        </w:pBdr>
        <w:spacing w:before="80" w:after="160"/>
      </w:pPr>
    </w:p>
    <w:p w14:paraId="3617E430">
      <w:pPr>
        <w:spacing w:after="40"/>
      </w:pPr>
      <w:r>
        <w:rPr>
          <w:rFonts w:ascii="微软雅黑" w:hAnsi="微软雅黑" w:eastAsia="微软雅黑"/>
          <w:b/>
          <w:color w:val="1F4E79"/>
          <w:sz w:val="21"/>
        </w:rPr>
        <w:t>253.【单选题】</w:t>
      </w:r>
      <w:r>
        <w:rPr>
          <w:rFonts w:ascii="微软雅黑" w:hAnsi="微软雅黑" w:eastAsia="微软雅黑"/>
          <w:sz w:val="21"/>
        </w:rPr>
        <w:t>RESTCOMF和NEICONF都是用于管理网络设备配置的协议。以下关于RESTCONF和MEICOMF的描述错误的是哪一项？</w:t>
      </w:r>
    </w:p>
    <w:p w14:paraId="63976F15">
      <w:pPr>
        <w:spacing w:after="40"/>
        <w:ind w:left="360"/>
      </w:pPr>
      <w:r>
        <w:rPr>
          <w:rFonts w:ascii="微软雅黑" w:hAnsi="微软雅黑" w:eastAsia="微软雅黑"/>
          <w:b w:val="0"/>
          <w:sz w:val="21"/>
        </w:rPr>
        <w:t>A. RESTCOME使用HTTP的操作，无状态，有事务机制，有回滚</w:t>
      </w:r>
    </w:p>
    <w:p w14:paraId="12B8BBA6">
      <w:pPr>
        <w:spacing w:after="40"/>
        <w:ind w:left="360"/>
      </w:pPr>
      <w:r>
        <w:rPr>
          <w:rFonts w:ascii="微软雅黑" w:hAnsi="微软雅黑" w:eastAsia="微软雅黑"/>
          <w:b w:val="0"/>
          <w:sz w:val="21"/>
        </w:rPr>
        <w:t>B. RESTCONF的数据编码格式支持XIL或者JSON</w:t>
      </w:r>
    </w:p>
    <w:p w14:paraId="583F6576">
      <w:pPr>
        <w:spacing w:after="40"/>
        <w:ind w:left="360"/>
      </w:pPr>
      <w:r>
        <w:rPr>
          <w:rFonts w:ascii="微软雅黑" w:hAnsi="微软雅黑" w:eastAsia="微软雅黑"/>
          <w:b w:val="0"/>
          <w:sz w:val="21"/>
        </w:rPr>
        <w:t>C. NETCONF操作设备的多个配置库，有事务机制，有回滚</w:t>
      </w:r>
    </w:p>
    <w:p w14:paraId="766D7644">
      <w:pPr>
        <w:spacing w:after="40"/>
        <w:ind w:left="360"/>
      </w:pPr>
      <w:r>
        <w:rPr>
          <w:rFonts w:ascii="微软雅黑" w:hAnsi="微软雅黑" w:eastAsia="微软雅黑"/>
          <w:b w:val="0"/>
          <w:sz w:val="21"/>
        </w:rPr>
        <w:t>D. RESTCONF的操作方法是GET、POST、PUT、PATCH、DELETE</w:t>
      </w:r>
    </w:p>
    <w:p w14:paraId="6AF5E738">
      <w:pPr>
        <w:spacing w:after="40"/>
      </w:pPr>
      <w:r>
        <w:rPr>
          <w:rFonts w:ascii="微软雅黑" w:hAnsi="微软雅黑" w:eastAsia="微软雅黑"/>
          <w:b/>
          <w:color w:val="C00000"/>
          <w:sz w:val="21"/>
        </w:rPr>
        <w:t>正确答案：A</w:t>
      </w:r>
    </w:p>
    <w:p w14:paraId="2B9E053B">
      <w:pPr>
        <w:spacing w:after="40"/>
      </w:pPr>
      <w:r>
        <w:rPr>
          <w:rFonts w:ascii="微软雅黑" w:hAnsi="微软雅黑" w:eastAsia="微软雅黑"/>
          <w:b/>
          <w:color w:val="2E75B6"/>
          <w:sz w:val="20"/>
        </w:rPr>
        <w:t>解析（AI生成）：</w:t>
      </w:r>
      <w:r>
        <w:rPr>
          <w:rFonts w:ascii="微软雅黑" w:hAnsi="微软雅黑" w:eastAsia="微软雅黑"/>
          <w:color w:val="404040"/>
          <w:sz w:val="20"/>
        </w:rPr>
        <w:t>根据网络配置管理协议的相关知识，我们来分析各个选项：</w:t>
      </w:r>
    </w:p>
    <w:p w14:paraId="21151105">
      <w:pPr>
        <w:spacing w:after="40"/>
      </w:pPr>
      <w:r>
        <w:rPr>
          <w:rFonts w:ascii="微软雅黑" w:hAnsi="微软雅黑" w:eastAsia="微软雅黑"/>
          <w:color w:val="404040"/>
          <w:sz w:val="20"/>
        </w:rPr>
        <w:t>**RESTCONF** 是基于HTTP协议的网络配置管理协议，它使用标准的HTTP方法（GET、POST、PUT、PATCH、DELETE），支持XML或JSON数据编码格式。但是，**RESTCONF本身是无状态的**，这意味着每个请求都独立处理，不保存上下文，**没有事务机制**，也**没有回滚功能**。</w:t>
      </w:r>
    </w:p>
    <w:p w14:paraId="6AA361E4">
      <w:pPr>
        <w:spacing w:after="40"/>
      </w:pPr>
      <w:r>
        <w:rPr>
          <w:rFonts w:ascii="微软雅黑" w:hAnsi="微软雅黑" w:eastAsia="微软雅黑"/>
          <w:color w:val="404040"/>
          <w:sz w:val="20"/>
        </w:rPr>
        <w:t>**NETCONF** 是另一种网络配置协议，它通常使用SSH或TLS传输，支持操作多个配置库（如running、candidate、startup），具有事务机制和回滚能力，因为它的操作（如`commit`）可以确保配置一致并在出错时回退。</w:t>
      </w:r>
    </w:p>
    <w:p w14:paraId="272EC999">
      <w:pPr>
        <w:spacing w:after="40"/>
      </w:pPr>
      <w:r>
        <w:rPr>
          <w:rFonts w:ascii="微软雅黑" w:hAnsi="微软雅黑" w:eastAsia="微软雅黑"/>
          <w:color w:val="404040"/>
          <w:sz w:val="20"/>
        </w:rPr>
        <w:t>现在看选项A的描述：</w:t>
      </w:r>
    </w:p>
    <w:p w14:paraId="76E4DC9B">
      <w:pPr>
        <w:spacing w:after="40"/>
      </w:pPr>
      <w:r>
        <w:rPr>
          <w:rFonts w:ascii="微软雅黑" w:hAnsi="微软雅黑" w:eastAsia="微软雅黑"/>
          <w:color w:val="404040"/>
          <w:sz w:val="20"/>
        </w:rPr>
        <w:t>- “RESTCONF使用HTTP的操作” —— 正确</w:t>
      </w:r>
    </w:p>
    <w:p w14:paraId="2E262A0B">
      <w:pPr>
        <w:spacing w:after="40"/>
      </w:pPr>
      <w:r>
        <w:rPr>
          <w:rFonts w:ascii="微软雅黑" w:hAnsi="微软雅黑" w:eastAsia="微软雅黑"/>
          <w:color w:val="404040"/>
          <w:sz w:val="20"/>
        </w:rPr>
        <w:t>- “无状态” —— 正确</w:t>
      </w:r>
    </w:p>
    <w:p w14:paraId="7670500E">
      <w:pPr>
        <w:spacing w:after="40"/>
      </w:pPr>
      <w:r>
        <w:rPr>
          <w:rFonts w:ascii="微软雅黑" w:hAnsi="微软雅黑" w:eastAsia="微软雅黑"/>
          <w:color w:val="404040"/>
          <w:sz w:val="20"/>
        </w:rPr>
        <w:t>- “有事务机制,有回滚” —— **错误**，RESTCONF本身不具备事务和回滚功能，这是NETCONF才有的特性。</w:t>
      </w:r>
    </w:p>
    <w:p w14:paraId="73FFC979">
      <w:pPr>
        <w:spacing w:after="40"/>
      </w:pPr>
      <w:r>
        <w:rPr>
          <w:rFonts w:ascii="微软雅黑" w:hAnsi="微软雅黑" w:eastAsia="微软雅黑"/>
          <w:color w:val="404040"/>
          <w:sz w:val="20"/>
        </w:rPr>
        <w:t>因此，选项A的描述是**错误的**，符合题目要求。</w:t>
      </w:r>
    </w:p>
    <w:p w14:paraId="358DDF64">
      <w:pPr>
        <w:spacing w:after="40"/>
      </w:pPr>
      <w:r>
        <w:rPr>
          <w:rFonts w:ascii="微软雅黑" w:hAnsi="微软雅黑" w:eastAsia="微软雅黑"/>
          <w:color w:val="404040"/>
          <w:sz w:val="20"/>
        </w:rPr>
        <w:t>**答案：A**</w:t>
      </w:r>
    </w:p>
    <w:p w14:paraId="26B48E0F">
      <w:pPr>
        <w:pBdr>
          <w:bottom w:val="single" w:color="D9D9D9" w:sz="6" w:space="1"/>
        </w:pBdr>
        <w:spacing w:before="80" w:after="160"/>
      </w:pPr>
    </w:p>
    <w:p w14:paraId="597EB0A1">
      <w:pPr>
        <w:spacing w:after="40"/>
      </w:pPr>
      <w:r>
        <w:rPr>
          <w:rFonts w:ascii="微软雅黑" w:hAnsi="微软雅黑" w:eastAsia="微软雅黑"/>
          <w:b/>
          <w:color w:val="1F4E79"/>
          <w:sz w:val="21"/>
        </w:rPr>
        <w:t>254.【单选题】</w:t>
      </w:r>
      <w:r>
        <w:rPr>
          <w:rFonts w:ascii="微软雅黑" w:hAnsi="微软雅黑" w:eastAsia="微软雅黑"/>
          <w:sz w:val="21"/>
        </w:rPr>
        <w:t>某管理员通过iMasterNCE-Campus的管园区交换机，并通过控制器自动下发配置将园区网络部署为了虚拟化VXLAN网络。那么控制器是通过NETCONF协议的以下哪一种操作下发网络配置？</w:t>
      </w:r>
    </w:p>
    <w:p w14:paraId="00B0D1BD">
      <w:pPr>
        <w:spacing w:after="40"/>
        <w:ind w:left="360"/>
      </w:pPr>
      <w:r>
        <w:rPr>
          <w:rFonts w:ascii="微软雅黑" w:hAnsi="微软雅黑" w:eastAsia="微软雅黑"/>
          <w:b w:val="0"/>
          <w:sz w:val="21"/>
        </w:rPr>
        <w:t>A. Set操作</w:t>
      </w:r>
    </w:p>
    <w:p w14:paraId="7190F327">
      <w:pPr>
        <w:spacing w:after="40"/>
        <w:ind w:left="360"/>
      </w:pPr>
      <w:r>
        <w:rPr>
          <w:rFonts w:ascii="微软雅黑" w:hAnsi="微软雅黑" w:eastAsia="微软雅黑"/>
          <w:b w:val="0"/>
          <w:sz w:val="21"/>
        </w:rPr>
        <w:t>B. Trap操作</w:t>
      </w:r>
    </w:p>
    <w:p w14:paraId="4DA75BE8">
      <w:pPr>
        <w:spacing w:after="40"/>
        <w:ind w:left="360"/>
      </w:pPr>
      <w:r>
        <w:rPr>
          <w:rFonts w:ascii="微软雅黑" w:hAnsi="微软雅黑" w:eastAsia="微软雅黑"/>
          <w:b w:val="0"/>
          <w:sz w:val="21"/>
        </w:rPr>
        <w:t>C. RPC操作</w:t>
      </w:r>
    </w:p>
    <w:p w14:paraId="3B6FA6BF">
      <w:pPr>
        <w:spacing w:after="40"/>
        <w:ind w:left="360"/>
      </w:pPr>
      <w:r>
        <w:rPr>
          <w:rFonts w:ascii="微软雅黑" w:hAnsi="微软雅黑" w:eastAsia="微软雅黑"/>
          <w:b w:val="0"/>
          <w:sz w:val="21"/>
        </w:rPr>
        <w:t>D. Notification操作</w:t>
      </w:r>
    </w:p>
    <w:p w14:paraId="4A236473">
      <w:pPr>
        <w:spacing w:after="40"/>
      </w:pPr>
      <w:r>
        <w:rPr>
          <w:rFonts w:ascii="微软雅黑" w:hAnsi="微软雅黑" w:eastAsia="微软雅黑"/>
          <w:b/>
          <w:color w:val="C00000"/>
          <w:sz w:val="21"/>
        </w:rPr>
        <w:t>正确答案：C</w:t>
      </w:r>
    </w:p>
    <w:p w14:paraId="015A326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【购买题库薇信：est258258】NETCONF协议中，RPC操作用于下发配置(如 ) Set、Trap、Notification不是标准NETCONF操作</w:t>
      </w:r>
    </w:p>
    <w:p w14:paraId="22932B12">
      <w:pPr>
        <w:pBdr>
          <w:bottom w:val="single" w:color="D9D9D9" w:sz="6" w:space="1"/>
        </w:pBdr>
        <w:spacing w:before="80" w:after="160"/>
      </w:pPr>
    </w:p>
    <w:p w14:paraId="1E331D9F">
      <w:pPr>
        <w:spacing w:after="40"/>
      </w:pPr>
      <w:r>
        <w:rPr>
          <w:rFonts w:ascii="微软雅黑" w:hAnsi="微软雅黑" w:eastAsia="微软雅黑"/>
          <w:b/>
          <w:color w:val="1F4E79"/>
          <w:sz w:val="21"/>
        </w:rPr>
        <w:t>255.【单选题】</w:t>
      </w:r>
      <w:r>
        <w:rPr>
          <w:rFonts w:ascii="微软雅黑" w:hAnsi="微软雅黑" w:eastAsia="微软雅黑"/>
          <w:sz w:val="21"/>
        </w:rPr>
        <w:t>在华为SD-WAN解决方案中，站点之间通过BGP SD-WAN路由来互相传递TNP(Transport NetworkPort)信息，其中包含了站点之间建立SD-WAN隧道所需的关键信息。以下哪一项不属干TNP信息？</w:t>
      </w:r>
    </w:p>
    <w:p w14:paraId="354C7873">
      <w:pPr>
        <w:spacing w:after="40"/>
        <w:ind w:left="360"/>
      </w:pPr>
      <w:r>
        <w:rPr>
          <w:rFonts w:ascii="微软雅黑" w:hAnsi="微软雅黑" w:eastAsia="微软雅黑"/>
          <w:b w:val="0"/>
          <w:sz w:val="21"/>
        </w:rPr>
        <w:t>A. TN_NAME</w:t>
      </w:r>
    </w:p>
    <w:p w14:paraId="3900968D">
      <w:pPr>
        <w:spacing w:after="40"/>
        <w:ind w:left="360"/>
      </w:pPr>
      <w:r>
        <w:rPr>
          <w:rFonts w:ascii="微软雅黑" w:hAnsi="微软雅黑" w:eastAsia="微软雅黑"/>
          <w:b w:val="0"/>
          <w:sz w:val="21"/>
        </w:rPr>
        <w:t>B. Underlay_VPN_NAME</w:t>
      </w:r>
    </w:p>
    <w:p w14:paraId="1437E1A0">
      <w:pPr>
        <w:spacing w:after="40"/>
        <w:ind w:left="360"/>
      </w:pPr>
      <w:r>
        <w:rPr>
          <w:rFonts w:ascii="微软雅黑" w:hAnsi="微软雅黑" w:eastAsia="微软雅黑"/>
          <w:b w:val="0"/>
          <w:sz w:val="21"/>
        </w:rPr>
        <w:t>C. RD_NANE</w:t>
      </w:r>
    </w:p>
    <w:p w14:paraId="60E218EE">
      <w:pPr>
        <w:spacing w:after="40"/>
        <w:ind w:left="360"/>
      </w:pPr>
      <w:r>
        <w:rPr>
          <w:rFonts w:ascii="微软雅黑" w:hAnsi="微软雅黑" w:eastAsia="微软雅黑"/>
          <w:b w:val="0"/>
          <w:sz w:val="21"/>
        </w:rPr>
        <w:t>D. Site ID</w:t>
      </w:r>
    </w:p>
    <w:p w14:paraId="343732D9">
      <w:pPr>
        <w:spacing w:after="40"/>
      </w:pPr>
      <w:r>
        <w:rPr>
          <w:rFonts w:ascii="微软雅黑" w:hAnsi="微软雅黑" w:eastAsia="微软雅黑"/>
          <w:b/>
          <w:color w:val="C00000"/>
          <w:sz w:val="21"/>
        </w:rPr>
        <w:t>正确答案：B</w:t>
      </w:r>
    </w:p>
    <w:p w14:paraId="2F9883C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【购买题库薇信：est258258】TNP(Transport Network Port)信息包括： TN_NAME(A) RD_NAME(C) Site ID(D) Underlay_VPN_NAME 是VPN实例名，不属于TNP信息，B错误</w:t>
      </w:r>
    </w:p>
    <w:p w14:paraId="48FB6EEF">
      <w:pPr>
        <w:pBdr>
          <w:bottom w:val="single" w:color="D9D9D9" w:sz="6" w:space="1"/>
        </w:pBdr>
        <w:spacing w:before="80" w:after="160"/>
      </w:pPr>
    </w:p>
    <w:p w14:paraId="0B523C58">
      <w:pPr>
        <w:spacing w:after="40"/>
      </w:pPr>
      <w:r>
        <w:rPr>
          <w:rFonts w:ascii="微软雅黑" w:hAnsi="微软雅黑" w:eastAsia="微软雅黑"/>
          <w:b/>
          <w:color w:val="1F4E79"/>
          <w:sz w:val="21"/>
        </w:rPr>
        <w:t>256.【单选题】</w:t>
      </w:r>
      <w:r>
        <w:rPr>
          <w:rFonts w:ascii="微软雅黑" w:hAnsi="微软雅黑" w:eastAsia="微软雅黑"/>
          <w:sz w:val="21"/>
        </w:rPr>
        <w:t>VPDN是指在公共网络上构建的虚拟专用网络，以下哪一项属于VPDN？</w:t>
      </w:r>
    </w:p>
    <w:p w14:paraId="24A77308">
      <w:pPr>
        <w:spacing w:after="40"/>
        <w:ind w:left="360"/>
      </w:pPr>
      <w:r>
        <w:rPr>
          <w:rFonts w:ascii="微软雅黑" w:hAnsi="微软雅黑" w:eastAsia="微软雅黑"/>
          <w:b w:val="0"/>
          <w:sz w:val="21"/>
        </w:rPr>
        <w:t>A. VPLS</w:t>
      </w:r>
    </w:p>
    <w:p w14:paraId="32F7EDCD">
      <w:pPr>
        <w:spacing w:after="40"/>
        <w:ind w:left="360"/>
      </w:pPr>
      <w:r>
        <w:rPr>
          <w:rFonts w:ascii="微软雅黑" w:hAnsi="微软雅黑" w:eastAsia="微软雅黑"/>
          <w:b w:val="0"/>
          <w:sz w:val="21"/>
        </w:rPr>
        <w:t>B. IPsec</w:t>
      </w:r>
    </w:p>
    <w:p w14:paraId="465EA853">
      <w:pPr>
        <w:spacing w:after="40"/>
        <w:ind w:left="360"/>
      </w:pPr>
      <w:r>
        <w:rPr>
          <w:rFonts w:ascii="微软雅黑" w:hAnsi="微软雅黑" w:eastAsia="微软雅黑"/>
          <w:b w:val="0"/>
          <w:sz w:val="21"/>
        </w:rPr>
        <w:t>C. L2TP</w:t>
      </w:r>
    </w:p>
    <w:p w14:paraId="2FB04CAE">
      <w:pPr>
        <w:spacing w:after="40"/>
        <w:ind w:left="360"/>
      </w:pPr>
      <w:r>
        <w:rPr>
          <w:rFonts w:ascii="微软雅黑" w:hAnsi="微软雅黑" w:eastAsia="微软雅黑"/>
          <w:b w:val="0"/>
          <w:sz w:val="21"/>
        </w:rPr>
        <w:t>D. GREVPN</w:t>
      </w:r>
    </w:p>
    <w:p w14:paraId="2C798BAD">
      <w:pPr>
        <w:spacing w:after="40"/>
      </w:pPr>
      <w:r>
        <w:rPr>
          <w:rFonts w:ascii="微软雅黑" w:hAnsi="微软雅黑" w:eastAsia="微软雅黑"/>
          <w:b/>
          <w:color w:val="C00000"/>
          <w:sz w:val="21"/>
        </w:rPr>
        <w:t>正确答案：C</w:t>
      </w:r>
    </w:p>
    <w:p w14:paraId="0FD259B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L2TP(二层隧道协议)是典型的VPDN协议。它直接扩展PPP协议的应用，专门用于为出差员工、远程办公人员等提供通过公共网络(如PSTN、ISDN)拨号接入企业内网的虚拟隧道连接，完全符合VPDN的定义和特征</w:t>
      </w:r>
    </w:p>
    <w:p w14:paraId="4996DA62">
      <w:pPr>
        <w:pBdr>
          <w:bottom w:val="single" w:color="D9D9D9" w:sz="6" w:space="1"/>
        </w:pBdr>
        <w:spacing w:before="80" w:after="160"/>
      </w:pPr>
    </w:p>
    <w:p w14:paraId="34FBA55B">
      <w:pPr>
        <w:spacing w:after="40"/>
      </w:pPr>
      <w:r>
        <w:rPr>
          <w:rFonts w:ascii="微软雅黑" w:hAnsi="微软雅黑" w:eastAsia="微软雅黑"/>
          <w:b/>
          <w:color w:val="1F4E79"/>
          <w:sz w:val="21"/>
        </w:rPr>
        <w:t>257.【单选题】</w:t>
      </w:r>
      <w:r>
        <w:rPr>
          <w:rFonts w:ascii="微软雅黑" w:hAnsi="微软雅黑" w:eastAsia="微软雅黑"/>
          <w:sz w:val="21"/>
        </w:rPr>
        <w:t>以下关于VXLAN原理的描述中，错误的是哪一项？</w:t>
      </w:r>
    </w:p>
    <w:p w14:paraId="29514E2C">
      <w:pPr>
        <w:spacing w:after="40"/>
        <w:ind w:left="360"/>
      </w:pPr>
      <w:r>
        <w:rPr>
          <w:rFonts w:ascii="微软雅黑" w:hAnsi="微软雅黑" w:eastAsia="微软雅黑"/>
          <w:b w:val="0"/>
          <w:sz w:val="21"/>
        </w:rPr>
        <w:t>A. VXLAN报文在Underlay网络中由路由指导转发，且Underlay转发时不关注内层数据顿的终端MAC地址</w:t>
      </w:r>
    </w:p>
    <w:p w14:paraId="63795827">
      <w:pPr>
        <w:spacing w:after="40"/>
        <w:ind w:left="360"/>
      </w:pPr>
      <w:r>
        <w:rPr>
          <w:rFonts w:ascii="微软雅黑" w:hAnsi="微软雅黑" w:eastAsia="微软雅黑"/>
          <w:b w:val="0"/>
          <w:sz w:val="21"/>
        </w:rPr>
        <w:t>B. 部署VXLAN时，除了VXLAN隆道两端的设备需支持VXLAN，中间的转发设备也必须支持，否则VXLAN报文无法被正常转发</w:t>
      </w:r>
    </w:p>
    <w:p w14:paraId="15481F8C">
      <w:pPr>
        <w:spacing w:after="40"/>
        <w:ind w:left="360"/>
      </w:pPr>
      <w:r>
        <w:rPr>
          <w:rFonts w:ascii="微软雅黑" w:hAnsi="微软雅黑" w:eastAsia="微软雅黑"/>
          <w:b w:val="0"/>
          <w:sz w:val="21"/>
        </w:rPr>
        <w:t>C. VXLAN通过采用MAC inUDP封装来延伸二层网络，将以太报文封装在IP报文之上</w:t>
      </w:r>
    </w:p>
    <w:p w14:paraId="4FAB5A26">
      <w:pPr>
        <w:spacing w:after="40"/>
        <w:ind w:left="360"/>
      </w:pPr>
      <w:r>
        <w:rPr>
          <w:rFonts w:ascii="微软雅黑" w:hAnsi="微软雅黑" w:eastAsia="微软雅黑"/>
          <w:b w:val="0"/>
          <w:sz w:val="21"/>
        </w:rPr>
        <w:t>D. 在园区网络中引入VXLAN技术，可以实现二层及三层通信</w:t>
      </w:r>
    </w:p>
    <w:p w14:paraId="2AC94A2A">
      <w:pPr>
        <w:spacing w:after="40"/>
      </w:pPr>
      <w:r>
        <w:rPr>
          <w:rFonts w:ascii="微软雅黑" w:hAnsi="微软雅黑" w:eastAsia="微软雅黑"/>
          <w:b/>
          <w:color w:val="C00000"/>
          <w:sz w:val="21"/>
        </w:rPr>
        <w:t>正确答案：B</w:t>
      </w:r>
    </w:p>
    <w:p w14:paraId="6C13A8E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【购买题库薇信：est258258】VXLAN技术，不需要中间转发设备支持VXLAN</w:t>
      </w:r>
    </w:p>
    <w:p w14:paraId="7A42FB3B">
      <w:pPr>
        <w:pBdr>
          <w:bottom w:val="single" w:color="D9D9D9" w:sz="6" w:space="1"/>
        </w:pBdr>
        <w:spacing w:before="80" w:after="160"/>
      </w:pPr>
    </w:p>
    <w:p w14:paraId="499BB51B">
      <w:pPr>
        <w:spacing w:after="40"/>
      </w:pPr>
      <w:r>
        <w:rPr>
          <w:rFonts w:ascii="微软雅黑" w:hAnsi="微软雅黑" w:eastAsia="微软雅黑"/>
          <w:b/>
          <w:color w:val="1F4E79"/>
          <w:sz w:val="21"/>
        </w:rPr>
        <w:t>258.【单选题】</w:t>
      </w:r>
      <w:r>
        <w:rPr>
          <w:rFonts w:ascii="微软雅黑" w:hAnsi="微软雅黑" w:eastAsia="微软雅黑"/>
          <w:sz w:val="21"/>
        </w:rPr>
        <w:t>网络设备作为STelnet客户端首次登录其它设备时需要输入ssh client first-time enable命令，该命令的作用是什么？</w:t>
      </w:r>
    </w:p>
    <w:p w14:paraId="567A9C26">
      <w:pPr>
        <w:spacing w:after="40"/>
        <w:ind w:left="360"/>
      </w:pPr>
      <w:r>
        <w:rPr>
          <w:rFonts w:ascii="微软雅黑" w:hAnsi="微软雅黑" w:eastAsia="微软雅黑"/>
          <w:b w:val="0"/>
          <w:sz w:val="21"/>
        </w:rPr>
        <w:t>A. 不对SSH服务器的公钥进行有效性检查</w:t>
      </w:r>
    </w:p>
    <w:p w14:paraId="37BC4B45">
      <w:pPr>
        <w:spacing w:after="40"/>
        <w:ind w:left="360"/>
      </w:pPr>
      <w:r>
        <w:rPr>
          <w:rFonts w:ascii="微软雅黑" w:hAnsi="微软雅黑" w:eastAsia="微软雅黑"/>
          <w:b w:val="0"/>
          <w:sz w:val="21"/>
        </w:rPr>
        <w:t>B. 保存SSH服务器的公钥和私钥</w:t>
      </w:r>
    </w:p>
    <w:p w14:paraId="5E1F0C18">
      <w:pPr>
        <w:spacing w:after="40"/>
        <w:ind w:left="360"/>
      </w:pPr>
      <w:r>
        <w:rPr>
          <w:rFonts w:ascii="微软雅黑" w:hAnsi="微软雅黑" w:eastAsia="微软雅黑"/>
          <w:b w:val="0"/>
          <w:sz w:val="21"/>
        </w:rPr>
        <w:t>C. 只保存SSH服务器的私钥</w:t>
      </w:r>
    </w:p>
    <w:p w14:paraId="0E73B315">
      <w:pPr>
        <w:spacing w:after="40"/>
        <w:ind w:left="360"/>
      </w:pPr>
      <w:r>
        <w:rPr>
          <w:rFonts w:ascii="微软雅黑" w:hAnsi="微软雅黑" w:eastAsia="微软雅黑"/>
          <w:b w:val="0"/>
          <w:sz w:val="21"/>
        </w:rPr>
        <w:t>D. 不对SSH服务器的私钥进行有效性检查</w:t>
      </w:r>
    </w:p>
    <w:p w14:paraId="74A2753B">
      <w:pPr>
        <w:spacing w:after="40"/>
      </w:pPr>
      <w:r>
        <w:rPr>
          <w:rFonts w:ascii="微软雅黑" w:hAnsi="微软雅黑" w:eastAsia="微软雅黑"/>
          <w:b/>
          <w:color w:val="C00000"/>
          <w:sz w:val="21"/>
        </w:rPr>
        <w:t>正确答案：A</w:t>
      </w:r>
    </w:p>
    <w:p w14:paraId="11E00405">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STelnet（基于SSH的远程登录）客户端首次登录其他设备时，需要验证SSH服务器的身份以确保连接安全。默认情况下，SSH客户端会检查服务器的公钥是否有效（即是否与已保存的密钥匹配）。当首次登录时，服务器公钥尚未保存在客户端本地，因此客户端无法进行校验。</w:t>
      </w:r>
    </w:p>
    <w:p w14:paraId="7F24F97A">
      <w:pPr>
        <w:spacing w:after="40"/>
      </w:pPr>
      <w:r>
        <w:rPr>
          <w:rFonts w:ascii="微软雅黑" w:hAnsi="微软雅黑" w:eastAsia="微软雅黑"/>
          <w:color w:val="404040"/>
          <w:sz w:val="20"/>
        </w:rPr>
        <w:t>`ssh client first-time enable` 命令的作用是允许客户端在首次登录时，不检查服务器公钥的有效性（即跳过密钥验证），直接接受服务器的公钥并保存到本地，以便后续登录时进行验证。这样做的目的是简化首次连接的配置过程，但会降低安全性（相当于信任首次收到的公钥）。</w:t>
      </w:r>
    </w:p>
    <w:p w14:paraId="7E7A3A42">
      <w:pPr>
        <w:spacing w:after="40"/>
      </w:pPr>
      <w:r>
        <w:rPr>
          <w:rFonts w:ascii="微软雅黑" w:hAnsi="微软雅黑" w:eastAsia="微软雅黑"/>
          <w:color w:val="404040"/>
          <w:sz w:val="20"/>
        </w:rPr>
        <w:t>选项A正确：该命令允许不对SSH服务器的公钥进行有效性检查，直接保存并建立连接。其他选项（B、C、D）不准确，因为该命令不涉及私钥的保存或检查，公钥保存是附带行为，但核心作用是跳过有效性检查。因此，正确答案是A。</w:t>
      </w:r>
    </w:p>
    <w:p w14:paraId="54C9AA04">
      <w:pPr>
        <w:pBdr>
          <w:bottom w:val="single" w:color="D9D9D9" w:sz="6" w:space="1"/>
        </w:pBdr>
        <w:spacing w:before="80" w:after="160"/>
      </w:pPr>
    </w:p>
    <w:p w14:paraId="104C2307">
      <w:pPr>
        <w:spacing w:after="40"/>
      </w:pPr>
      <w:r>
        <w:rPr>
          <w:rFonts w:ascii="微软雅黑" w:hAnsi="微软雅黑" w:eastAsia="微软雅黑"/>
          <w:b/>
          <w:color w:val="1F4E79"/>
          <w:sz w:val="21"/>
        </w:rPr>
        <w:t>259.【单选题】</w:t>
      </w:r>
      <w:r>
        <w:rPr>
          <w:rFonts w:ascii="微软雅黑" w:hAnsi="微软雅黑" w:eastAsia="微软雅黑"/>
          <w:sz w:val="21"/>
        </w:rPr>
        <w:t>中间人攻击或IP/MAC Spoofing攻击都会导致信息泄露等危害，且在内网中比较常见。为了防止中间人攻击或IP/MAC Spoofing攻击，以下哪一项是可以采取的配置方法？</w:t>
      </w:r>
    </w:p>
    <w:p w14:paraId="4B69FD99">
      <w:pPr>
        <w:spacing w:after="40"/>
        <w:ind w:left="360"/>
      </w:pPr>
      <w:r>
        <w:rPr>
          <w:rFonts w:ascii="微软雅黑" w:hAnsi="微软雅黑" w:eastAsia="微软雅黑"/>
          <w:b w:val="0"/>
          <w:sz w:val="21"/>
        </w:rPr>
        <w:t>A. 在交换机上配置DHCP Snooping与DAI 或IPSG进行联动</w:t>
      </w:r>
    </w:p>
    <w:p w14:paraId="499A6E41">
      <w:pPr>
        <w:spacing w:after="40"/>
        <w:ind w:left="360"/>
      </w:pPr>
      <w:r>
        <w:rPr>
          <w:rFonts w:ascii="微软雅黑" w:hAnsi="微软雅黑" w:eastAsia="微软雅黑"/>
          <w:b w:val="0"/>
          <w:sz w:val="21"/>
        </w:rPr>
        <w:t>B. 配置Trusted/Untrusted接口</w:t>
      </w:r>
    </w:p>
    <w:p w14:paraId="41271172">
      <w:pPr>
        <w:spacing w:after="40"/>
        <w:ind w:left="360"/>
      </w:pPr>
      <w:r>
        <w:rPr>
          <w:rFonts w:ascii="微软雅黑" w:hAnsi="微软雅黑" w:eastAsia="微软雅黑"/>
          <w:b w:val="0"/>
          <w:sz w:val="21"/>
        </w:rPr>
        <w:t>C. 限制交换机接口上允许学习到的最多MAC地址数目</w:t>
      </w:r>
    </w:p>
    <w:p w14:paraId="37B7612C">
      <w:pPr>
        <w:spacing w:after="40"/>
        <w:ind w:left="360"/>
      </w:pPr>
      <w:r>
        <w:rPr>
          <w:rFonts w:ascii="微软雅黑" w:hAnsi="微软雅黑" w:eastAsia="微软雅黑"/>
          <w:b w:val="0"/>
          <w:sz w:val="21"/>
        </w:rPr>
        <w:t>D. 开启DHCP Snooping检查DHCP REQUEST报文中CHADDR字段的功能</w:t>
      </w:r>
    </w:p>
    <w:p w14:paraId="3C45E9F2">
      <w:pPr>
        <w:spacing w:after="40"/>
      </w:pPr>
      <w:r>
        <w:rPr>
          <w:rFonts w:ascii="微软雅黑" w:hAnsi="微软雅黑" w:eastAsia="微软雅黑"/>
          <w:b/>
          <w:color w:val="C00000"/>
          <w:sz w:val="21"/>
        </w:rPr>
        <w:t>正确答案：A</w:t>
      </w:r>
    </w:p>
    <w:p w14:paraId="1862392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【购买题库薇信：est258258】中间人攻击或IP/MAC Spoofing攻击基本原理就是改变报文中的MAC或者IP，DHCP Snooping绑定表中有IP、MAC、接口、VLAN的对应信息，DAI会对ARP报文根据绑定表检查，IPSG会对IP报文根据绑定表检测。</w:t>
      </w:r>
    </w:p>
    <w:p w14:paraId="4DF0F005">
      <w:pPr>
        <w:pBdr>
          <w:bottom w:val="single" w:color="D9D9D9" w:sz="6" w:space="1"/>
        </w:pBdr>
        <w:spacing w:before="80" w:after="160"/>
      </w:pPr>
    </w:p>
    <w:p w14:paraId="35686692">
      <w:pPr>
        <w:spacing w:after="40"/>
      </w:pPr>
      <w:r>
        <w:rPr>
          <w:rFonts w:ascii="微软雅黑" w:hAnsi="微软雅黑" w:eastAsia="微软雅黑"/>
          <w:b/>
          <w:color w:val="1F4E79"/>
          <w:sz w:val="21"/>
        </w:rPr>
        <w:t>260.【单选题】</w:t>
      </w:r>
      <w:r>
        <w:rPr>
          <w:rFonts w:ascii="微软雅黑" w:hAnsi="微软雅黑" w:eastAsia="微软雅黑"/>
          <w:sz w:val="21"/>
        </w:rPr>
        <w:t>以下哪一项是OSPFv3中泛洪范围为整个自治系统内的LSA？</w:t>
      </w:r>
    </w:p>
    <w:p w14:paraId="2F399BB0">
      <w:pPr>
        <w:spacing w:after="40"/>
        <w:ind w:left="360"/>
      </w:pPr>
      <w:r>
        <w:rPr>
          <w:rFonts w:ascii="微软雅黑" w:hAnsi="微软雅黑" w:eastAsia="微软雅黑"/>
          <w:b w:val="0"/>
          <w:sz w:val="21"/>
        </w:rPr>
        <w:t>A. Inter-Area-Prefix-LSA</w:t>
      </w:r>
    </w:p>
    <w:p w14:paraId="1A053F78">
      <w:pPr>
        <w:spacing w:after="40"/>
        <w:ind w:left="360"/>
      </w:pPr>
      <w:r>
        <w:rPr>
          <w:rFonts w:ascii="微软雅黑" w:hAnsi="微软雅黑" w:eastAsia="微软雅黑"/>
          <w:b w:val="0"/>
          <w:sz w:val="21"/>
        </w:rPr>
        <w:t>B. AS-external -LSA</w:t>
      </w:r>
    </w:p>
    <w:p w14:paraId="6EAD44D4">
      <w:pPr>
        <w:spacing w:after="40"/>
        <w:ind w:left="360"/>
      </w:pPr>
      <w:r>
        <w:rPr>
          <w:rFonts w:ascii="微软雅黑" w:hAnsi="微软雅黑" w:eastAsia="微软雅黑"/>
          <w:b w:val="0"/>
          <w:sz w:val="21"/>
        </w:rPr>
        <w:t>C. Link-LSA</w:t>
      </w:r>
    </w:p>
    <w:p w14:paraId="561916D1">
      <w:pPr>
        <w:spacing w:after="40"/>
        <w:ind w:left="360"/>
      </w:pPr>
      <w:r>
        <w:rPr>
          <w:rFonts w:ascii="微软雅黑" w:hAnsi="微软雅黑" w:eastAsia="微软雅黑"/>
          <w:b w:val="0"/>
          <w:sz w:val="21"/>
        </w:rPr>
        <w:t>D. Intra-Area-Prefix-LSA</w:t>
      </w:r>
    </w:p>
    <w:p w14:paraId="09A9704F">
      <w:pPr>
        <w:spacing w:after="40"/>
      </w:pPr>
      <w:r>
        <w:rPr>
          <w:rFonts w:ascii="微软雅黑" w:hAnsi="微软雅黑" w:eastAsia="微软雅黑"/>
          <w:b/>
          <w:color w:val="C00000"/>
          <w:sz w:val="21"/>
        </w:rPr>
        <w:t>正确答案：B</w:t>
      </w:r>
    </w:p>
    <w:p w14:paraId="474C584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【购买题库薇信：est258258】AS-external -LSA是5lsa，整个自治系统泛洪(除特殊区域)</w:t>
      </w:r>
    </w:p>
    <w:p w14:paraId="2C1E2976">
      <w:pPr>
        <w:pBdr>
          <w:bottom w:val="single" w:color="D9D9D9" w:sz="6" w:space="1"/>
        </w:pBdr>
        <w:spacing w:before="80" w:after="160"/>
      </w:pPr>
    </w:p>
    <w:p w14:paraId="500E4580">
      <w:pPr>
        <w:spacing w:after="40"/>
      </w:pPr>
      <w:r>
        <w:rPr>
          <w:rFonts w:ascii="微软雅黑" w:hAnsi="微软雅黑" w:eastAsia="微软雅黑"/>
          <w:b/>
          <w:color w:val="1F4E79"/>
          <w:sz w:val="21"/>
        </w:rPr>
        <w:t>261.【单选题】</w:t>
      </w:r>
      <w:r>
        <w:rPr>
          <w:rFonts w:ascii="微软雅黑" w:hAnsi="微软雅黑" w:eastAsia="微软雅黑"/>
          <w:sz w:val="21"/>
        </w:rPr>
        <w:t>在排除EBGP邻居关系故障时，网络管理员发现两台直连设备使用Loopback口建立连接，故执行display current-configuration configuration bgp查看peer ebgp max-hop hop-count的配置。以下关于该命令的描述，正确的是哪项？</w:t>
      </w:r>
    </w:p>
    <w:p w14:paraId="4247AE42">
      <w:pPr>
        <w:spacing w:after="40"/>
        <w:ind w:left="360"/>
      </w:pPr>
      <w:r>
        <w:rPr>
          <w:rFonts w:ascii="微软雅黑" w:hAnsi="微软雅黑" w:eastAsia="微软雅黑"/>
          <w:b w:val="0"/>
          <w:sz w:val="21"/>
        </w:rPr>
        <w:t>A. hop- count必须大于1</w:t>
      </w:r>
    </w:p>
    <w:p w14:paraId="73A3FD50">
      <w:pPr>
        <w:spacing w:after="40"/>
        <w:ind w:left="360"/>
      </w:pPr>
      <w:r>
        <w:rPr>
          <w:rFonts w:ascii="微软雅黑" w:hAnsi="微软雅黑" w:eastAsia="微软雅黑"/>
          <w:b w:val="0"/>
          <w:sz w:val="21"/>
        </w:rPr>
        <w:t>B. hop-count必须大于255</w:t>
      </w:r>
    </w:p>
    <w:p w14:paraId="3553558E">
      <w:pPr>
        <w:spacing w:after="40"/>
        <w:ind w:left="360"/>
      </w:pPr>
      <w:r>
        <w:rPr>
          <w:rFonts w:ascii="微软雅黑" w:hAnsi="微软雅黑" w:eastAsia="微软雅黑"/>
          <w:b w:val="0"/>
          <w:sz w:val="21"/>
        </w:rPr>
        <w:t>C. hop-count必须大于2</w:t>
      </w:r>
    </w:p>
    <w:p w14:paraId="4B66EE81">
      <w:pPr>
        <w:spacing w:after="40"/>
        <w:ind w:left="360"/>
      </w:pPr>
      <w:r>
        <w:rPr>
          <w:rFonts w:ascii="微软雅黑" w:hAnsi="微软雅黑" w:eastAsia="微软雅黑"/>
          <w:b w:val="0"/>
          <w:sz w:val="21"/>
        </w:rPr>
        <w:t>D. hop-count必须大于15</w:t>
      </w:r>
    </w:p>
    <w:p w14:paraId="3DF6FF13">
      <w:pPr>
        <w:spacing w:after="40"/>
      </w:pPr>
      <w:r>
        <w:rPr>
          <w:rFonts w:ascii="微软雅黑" w:hAnsi="微软雅黑" w:eastAsia="微软雅黑"/>
          <w:b/>
          <w:color w:val="C00000"/>
          <w:sz w:val="21"/>
        </w:rPr>
        <w:t>正确答案：A</w:t>
      </w:r>
    </w:p>
    <w:p w14:paraId="259A366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【购买题库薇信：est258258】直连设备之间用loopback建立EBGP邻居需要指多跳，大于1即可。</w:t>
      </w:r>
    </w:p>
    <w:p w14:paraId="2CCC158F">
      <w:pPr>
        <w:pBdr>
          <w:bottom w:val="single" w:color="D9D9D9" w:sz="6" w:space="1"/>
        </w:pBdr>
        <w:spacing w:before="80" w:after="160"/>
      </w:pPr>
    </w:p>
    <w:p w14:paraId="729CF381">
      <w:pPr>
        <w:spacing w:after="40"/>
      </w:pPr>
      <w:r>
        <w:rPr>
          <w:rFonts w:ascii="微软雅黑" w:hAnsi="微软雅黑" w:eastAsia="微软雅黑"/>
          <w:b/>
          <w:color w:val="1F4E79"/>
          <w:sz w:val="21"/>
        </w:rPr>
        <w:t>262.【单选题】</w:t>
      </w:r>
      <w:r>
        <w:rPr>
          <w:rFonts w:ascii="微软雅黑" w:hAnsi="微软雅黑" w:eastAsia="微软雅黑"/>
          <w:sz w:val="21"/>
        </w:rPr>
        <w:t>R1执行操作ping -a 1.1.1.1 10.5.16.2，以下关于该命令的描述，正确的是哪一项？</w:t>
      </w:r>
    </w:p>
    <w:p w14:paraId="7008F5AA">
      <w:pPr>
        <w:spacing w:after="40"/>
        <w:ind w:left="360"/>
      </w:pPr>
      <w:r>
        <w:rPr>
          <w:rFonts w:ascii="微软雅黑" w:hAnsi="微软雅黑" w:eastAsia="微软雅黑"/>
          <w:b w:val="0"/>
          <w:sz w:val="21"/>
        </w:rPr>
        <w:t>A. ping包的源IP地址是R1的任意一个直连接口地址</w:t>
      </w:r>
    </w:p>
    <w:p w14:paraId="25951322">
      <w:pPr>
        <w:spacing w:after="40"/>
        <w:ind w:left="360"/>
      </w:pPr>
      <w:r>
        <w:rPr>
          <w:rFonts w:ascii="微软雅黑" w:hAnsi="微软雅黑" w:eastAsia="微软雅黑"/>
          <w:b w:val="0"/>
          <w:sz w:val="21"/>
        </w:rPr>
        <w:t>B. ping包的源IP地址是1.1.1.1</w:t>
      </w:r>
    </w:p>
    <w:p w14:paraId="39B6163C">
      <w:pPr>
        <w:spacing w:after="40"/>
        <w:ind w:left="360"/>
      </w:pPr>
      <w:r>
        <w:rPr>
          <w:rFonts w:ascii="微软雅黑" w:hAnsi="微软雅黑" w:eastAsia="微软雅黑"/>
          <w:b w:val="0"/>
          <w:sz w:val="21"/>
        </w:rPr>
        <w:t>C. ping包的源IP地址是RI指向10.5.16.2的最优IP路由的出接口地址，且不是1.1.1.1</w:t>
      </w:r>
    </w:p>
    <w:p w14:paraId="0E4699C3">
      <w:pPr>
        <w:spacing w:after="40"/>
        <w:ind w:left="360"/>
      </w:pPr>
      <w:r>
        <w:rPr>
          <w:rFonts w:ascii="微软雅黑" w:hAnsi="微软雅黑" w:eastAsia="微软雅黑"/>
          <w:b w:val="0"/>
          <w:sz w:val="21"/>
        </w:rPr>
        <w:t>D. ping包的目的IP地址是1.1.1.1和10.5.16.2</w:t>
      </w:r>
    </w:p>
    <w:p w14:paraId="3652A8B3">
      <w:pPr>
        <w:spacing w:after="40"/>
      </w:pPr>
      <w:r>
        <w:rPr>
          <w:rFonts w:ascii="微软雅黑" w:hAnsi="微软雅黑" w:eastAsia="微软雅黑"/>
          <w:b/>
          <w:color w:val="C00000"/>
          <w:sz w:val="21"/>
        </w:rPr>
        <w:t>正确答案：B</w:t>
      </w:r>
    </w:p>
    <w:p w14:paraId="0A147D6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【购买题库薇信：est258258】-a 表示带源地址ping测。</w:t>
      </w:r>
    </w:p>
    <w:p w14:paraId="0DA98D95">
      <w:pPr>
        <w:pBdr>
          <w:bottom w:val="single" w:color="D9D9D9" w:sz="6" w:space="1"/>
        </w:pBdr>
        <w:spacing w:before="80" w:after="160"/>
      </w:pPr>
    </w:p>
    <w:p w14:paraId="17AB67BC">
      <w:pPr>
        <w:spacing w:after="40"/>
      </w:pPr>
      <w:r>
        <w:rPr>
          <w:rFonts w:ascii="微软雅黑" w:hAnsi="微软雅黑" w:eastAsia="微软雅黑"/>
          <w:b/>
          <w:color w:val="1F4E79"/>
          <w:sz w:val="21"/>
        </w:rPr>
        <w:t>263.【单选题】</w:t>
      </w:r>
      <w:r>
        <w:rPr>
          <w:rFonts w:ascii="微软雅黑" w:hAnsi="微软雅黑" w:eastAsia="微软雅黑"/>
          <w:sz w:val="21"/>
        </w:rPr>
        <w:t>某高校网络基干VXLAN实现虚拟化部署，但是该网络的用户网关在第三方的BRAS设备上，那么在iMaster NCE-Campus创建外部网络时，应该选择以下哪一种出口类型实现与BRAS设备对接？</w:t>
      </w:r>
    </w:p>
    <w:p w14:paraId="1CFE739D">
      <w:pPr>
        <w:spacing w:after="40"/>
        <w:ind w:left="360"/>
      </w:pPr>
      <w:r>
        <w:rPr>
          <w:rFonts w:ascii="微软雅黑" w:hAnsi="微软雅黑" w:eastAsia="微软雅黑"/>
          <w:b w:val="0"/>
          <w:sz w:val="21"/>
        </w:rPr>
        <w:t>A. L3共享出口方式</w:t>
      </w:r>
    </w:p>
    <w:p w14:paraId="65F308C3">
      <w:pPr>
        <w:spacing w:after="40"/>
        <w:ind w:left="360"/>
      </w:pPr>
      <w:r>
        <w:rPr>
          <w:rFonts w:ascii="微软雅黑" w:hAnsi="微软雅黑" w:eastAsia="微软雅黑"/>
          <w:b w:val="0"/>
          <w:sz w:val="21"/>
        </w:rPr>
        <w:t>B. L3独占出口方式</w:t>
      </w:r>
    </w:p>
    <w:p w14:paraId="4ED54C3C">
      <w:pPr>
        <w:spacing w:after="40"/>
        <w:ind w:left="360"/>
      </w:pPr>
      <w:r>
        <w:rPr>
          <w:rFonts w:ascii="微软雅黑" w:hAnsi="微软雅黑" w:eastAsia="微软雅黑"/>
          <w:b w:val="0"/>
          <w:sz w:val="21"/>
        </w:rPr>
        <w:t>C. L2独占出口方式</w:t>
      </w:r>
    </w:p>
    <w:p w14:paraId="1D16F731">
      <w:pPr>
        <w:spacing w:after="40"/>
        <w:ind w:left="360"/>
      </w:pPr>
      <w:r>
        <w:rPr>
          <w:rFonts w:ascii="微软雅黑" w:hAnsi="微软雅黑" w:eastAsia="微软雅黑"/>
          <w:b w:val="0"/>
          <w:sz w:val="21"/>
        </w:rPr>
        <w:t>D. L2共享出口方式</w:t>
      </w:r>
    </w:p>
    <w:p w14:paraId="7A9AD4B1">
      <w:pPr>
        <w:spacing w:after="40"/>
      </w:pPr>
      <w:r>
        <w:rPr>
          <w:rFonts w:ascii="微软雅黑" w:hAnsi="微软雅黑" w:eastAsia="微软雅黑"/>
          <w:b/>
          <w:color w:val="C00000"/>
          <w:sz w:val="21"/>
        </w:rPr>
        <w:t>正确答案：D</w:t>
      </w:r>
    </w:p>
    <w:p w14:paraId="783C31D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【购买题库薇信：est258258】第三方 BRAS 做网关使用 L2 共享出口</w:t>
      </w:r>
    </w:p>
    <w:p w14:paraId="5542EDA9">
      <w:pPr>
        <w:pBdr>
          <w:bottom w:val="single" w:color="D9D9D9" w:sz="6" w:space="1"/>
        </w:pBdr>
        <w:spacing w:before="80" w:after="160"/>
      </w:pPr>
    </w:p>
    <w:p w14:paraId="7E18FE9E">
      <w:pPr>
        <w:spacing w:after="40"/>
      </w:pPr>
      <w:r>
        <w:rPr>
          <w:rFonts w:ascii="微软雅黑" w:hAnsi="微软雅黑" w:eastAsia="微软雅黑"/>
          <w:b/>
          <w:color w:val="1F4E79"/>
          <w:sz w:val="21"/>
        </w:rPr>
        <w:t>264.【单选题】</w:t>
      </w:r>
      <w:r>
        <w:rPr>
          <w:rFonts w:ascii="微软雅黑" w:hAnsi="微软雅黑" w:eastAsia="微软雅黑"/>
          <w:sz w:val="21"/>
        </w:rPr>
        <w:t>MPLS标签空间是指标签的取值范围，那么以下对MPLS标签空间的描述，错误的是哪一项？</w:t>
      </w:r>
    </w:p>
    <w:p w14:paraId="15A258E8">
      <w:pPr>
        <w:spacing w:after="40"/>
        <w:ind w:left="360"/>
      </w:pPr>
      <w:r>
        <w:rPr>
          <w:rFonts w:ascii="微软雅黑" w:hAnsi="微软雅黑" w:eastAsia="微软雅黑"/>
          <w:b w:val="0"/>
          <w:sz w:val="21"/>
        </w:rPr>
        <w:t>A. MPLS标签空间中有一部分是特殊标签，如倒数第二跳LSR进行标签交换时，如果发现交换后的标签值为0，则将标签弹出</w:t>
      </w:r>
    </w:p>
    <w:p w14:paraId="50DCC754">
      <w:pPr>
        <w:spacing w:after="40"/>
        <w:ind w:left="360"/>
      </w:pPr>
      <w:r>
        <w:rPr>
          <w:rFonts w:ascii="微软雅黑" w:hAnsi="微软雅黑" w:eastAsia="微软雅黑"/>
          <w:b w:val="0"/>
          <w:sz w:val="21"/>
        </w:rPr>
        <w:t>B. LDP、RSVP-TE、MP-BGP等动态信令协议的标签空间不是共享的，而是独立且连续的，互不影响</w:t>
      </w:r>
    </w:p>
    <w:p w14:paraId="45B6DD5D">
      <w:pPr>
        <w:spacing w:after="40"/>
        <w:ind w:left="360"/>
      </w:pPr>
      <w:r>
        <w:rPr>
          <w:rFonts w:ascii="微软雅黑" w:hAnsi="微软雅黑" w:eastAsia="微软雅黑"/>
          <w:b w:val="0"/>
          <w:sz w:val="21"/>
        </w:rPr>
        <w:t>C. 静态LSP和静态CR-LSP共享一段标签空间</w:t>
      </w:r>
    </w:p>
    <w:p w14:paraId="16AB7150">
      <w:pPr>
        <w:spacing w:after="40"/>
        <w:ind w:left="360"/>
      </w:pPr>
      <w:r>
        <w:rPr>
          <w:rFonts w:ascii="微软雅黑" w:hAnsi="微软雅黑" w:eastAsia="微软雅黑"/>
          <w:b w:val="0"/>
          <w:sz w:val="21"/>
        </w:rPr>
        <w:t>D. 每一台LSR的标签空间是相互独立的</w:t>
      </w:r>
    </w:p>
    <w:p w14:paraId="7312E75A">
      <w:pPr>
        <w:spacing w:after="40"/>
      </w:pPr>
      <w:r>
        <w:rPr>
          <w:rFonts w:ascii="微软雅黑" w:hAnsi="微软雅黑" w:eastAsia="微软雅黑"/>
          <w:b/>
          <w:color w:val="C00000"/>
          <w:sz w:val="21"/>
        </w:rPr>
        <w:t>正确答案：A</w:t>
      </w:r>
    </w:p>
    <w:p w14:paraId="3B92C9C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【购买题库薇信：est258258】标签 0 为显式空标签设备收到之后会处理不会丢弃。</w:t>
      </w:r>
    </w:p>
    <w:p w14:paraId="33647DF1">
      <w:pPr>
        <w:pBdr>
          <w:bottom w:val="single" w:color="D9D9D9" w:sz="6" w:space="1"/>
        </w:pBdr>
        <w:spacing w:before="80" w:after="160"/>
      </w:pPr>
    </w:p>
    <w:p w14:paraId="300E39BB">
      <w:pPr>
        <w:spacing w:after="40"/>
      </w:pPr>
      <w:r>
        <w:rPr>
          <w:rFonts w:ascii="微软雅黑" w:hAnsi="微软雅黑" w:eastAsia="微软雅黑"/>
          <w:b/>
          <w:color w:val="1F4E79"/>
          <w:sz w:val="21"/>
        </w:rPr>
        <w:t>265.【单选题】</w:t>
      </w:r>
      <w:r>
        <w:rPr>
          <w:rFonts w:ascii="微软雅黑" w:hAnsi="微软雅黑" w:eastAsia="微软雅黑"/>
          <w:sz w:val="21"/>
        </w:rPr>
        <w:t>RESTCONF和NETCONF都是用于管理网络设备配置的协议。以下关于RESTCONF和ONETCONF的描述错误的是哪一项？</w:t>
      </w:r>
    </w:p>
    <w:p w14:paraId="6134C120">
      <w:pPr>
        <w:spacing w:after="40"/>
        <w:ind w:left="360"/>
      </w:pPr>
      <w:r>
        <w:rPr>
          <w:rFonts w:ascii="微软雅黑" w:hAnsi="微软雅黑" w:eastAsia="微软雅黑"/>
          <w:b w:val="0"/>
          <w:sz w:val="21"/>
        </w:rPr>
        <w:t>A. NETCONF操作设备的多个配置库，有事务机制，有回滚</w:t>
      </w:r>
    </w:p>
    <w:p w14:paraId="6E5BE3F6">
      <w:pPr>
        <w:spacing w:after="40"/>
        <w:ind w:left="360"/>
      </w:pPr>
      <w:r>
        <w:rPr>
          <w:rFonts w:ascii="微软雅黑" w:hAnsi="微软雅黑" w:eastAsia="微软雅黑"/>
          <w:b w:val="0"/>
          <w:sz w:val="21"/>
        </w:rPr>
        <w:t>B. RESTCONF使用HTTP的操作，无状态，有事务机制，有回滚</w:t>
      </w:r>
    </w:p>
    <w:p w14:paraId="63ABE6E0">
      <w:pPr>
        <w:spacing w:after="40"/>
        <w:ind w:left="360"/>
      </w:pPr>
      <w:r>
        <w:rPr>
          <w:rFonts w:ascii="微软雅黑" w:hAnsi="微软雅黑" w:eastAsia="微软雅黑"/>
          <w:b w:val="0"/>
          <w:sz w:val="21"/>
        </w:rPr>
        <w:t>C. RESTCONF的数据编码格式支持XML或者JSON</w:t>
      </w:r>
    </w:p>
    <w:p w14:paraId="42DA8D68">
      <w:pPr>
        <w:spacing w:after="40"/>
        <w:ind w:left="360"/>
      </w:pPr>
      <w:r>
        <w:rPr>
          <w:rFonts w:ascii="微软雅黑" w:hAnsi="微软雅黑" w:eastAsia="微软雅黑"/>
          <w:b w:val="0"/>
          <w:sz w:val="21"/>
        </w:rPr>
        <w:t>D. RESTCONF的操作方法是GET、POST、PUT、PATCH、 DELETE</w:t>
      </w:r>
    </w:p>
    <w:p w14:paraId="0B00522E">
      <w:pPr>
        <w:spacing w:after="40"/>
      </w:pPr>
      <w:r>
        <w:rPr>
          <w:rFonts w:ascii="微软雅黑" w:hAnsi="微软雅黑" w:eastAsia="微软雅黑"/>
          <w:b/>
          <w:color w:val="C00000"/>
          <w:sz w:val="21"/>
        </w:rPr>
        <w:t>正确答案：B</w:t>
      </w:r>
    </w:p>
    <w:p w14:paraId="5970F81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【购买题库薇信：est258258】A. NETCONF操作设备的多个配置库，有事务机制，有回滚：正确。这正是NETCONF的核心特性之一，它支持对多个配置数据库进行操作，并具备事务和回滚能力。B. RESTCONF使用HTTP的操作，无状态，有事务机制，有回滚：错误。这是本题的答案。RESTCONF确实基于HTTP且无状态，但它不支持事务机制和配置回滚。它的操作是即时生效的。C. RESTCONF的数据编码格式支持XML或者JSON：正确。RESTCONF的灵活性之一就在于它支持两种编码格式。D. RESTCONF的操作方法是GET、POST、PUT、PATCH、 DELETE：正确。这些是RESTCONF所使用的标准HTTP方法，对应着RESTful风格的增(POST/PUT)、删(DELETE)、改(PUT/PATCH)、查(GET)操作</w:t>
      </w:r>
    </w:p>
    <w:p w14:paraId="53B4DE68">
      <w:pPr>
        <w:pBdr>
          <w:bottom w:val="single" w:color="D9D9D9" w:sz="6" w:space="1"/>
        </w:pBdr>
        <w:spacing w:before="80" w:after="160"/>
      </w:pPr>
    </w:p>
    <w:p w14:paraId="50F1FCF6">
      <w:pPr>
        <w:spacing w:after="40"/>
      </w:pPr>
      <w:r>
        <w:rPr>
          <w:rFonts w:ascii="微软雅黑" w:hAnsi="微软雅黑" w:eastAsia="微软雅黑"/>
          <w:b/>
          <w:color w:val="1F4E79"/>
          <w:sz w:val="21"/>
        </w:rPr>
        <w:t>266.【单选题】</w:t>
      </w:r>
      <w:r>
        <w:rPr>
          <w:rFonts w:ascii="微软雅黑" w:hAnsi="微软雅黑" w:eastAsia="微软雅黑"/>
          <w:sz w:val="21"/>
        </w:rPr>
        <w:t>以下MPLS L3VPN跨域解决方案中，ASBR之间需要传送VPNv4路由的是哪一项？</w:t>
      </w:r>
    </w:p>
    <w:p w14:paraId="64070107">
      <w:pPr>
        <w:spacing w:after="40"/>
        <w:ind w:left="360"/>
      </w:pPr>
      <w:r>
        <w:rPr>
          <w:rFonts w:ascii="微软雅黑" w:hAnsi="微软雅黑" w:eastAsia="微软雅黑"/>
          <w:b w:val="0"/>
          <w:sz w:val="21"/>
        </w:rPr>
        <w:t>A. Option B</w:t>
      </w:r>
    </w:p>
    <w:p w14:paraId="143A2C43">
      <w:pPr>
        <w:spacing w:after="40"/>
        <w:ind w:left="360"/>
      </w:pPr>
      <w:r>
        <w:rPr>
          <w:rFonts w:ascii="微软雅黑" w:hAnsi="微软雅黑" w:eastAsia="微软雅黑"/>
          <w:b w:val="0"/>
          <w:sz w:val="21"/>
        </w:rPr>
        <w:t>B. Option D</w:t>
      </w:r>
    </w:p>
    <w:p w14:paraId="5B4F51F6">
      <w:pPr>
        <w:spacing w:after="40"/>
        <w:ind w:left="360"/>
      </w:pPr>
      <w:r>
        <w:rPr>
          <w:rFonts w:ascii="微软雅黑" w:hAnsi="微软雅黑" w:eastAsia="微软雅黑"/>
          <w:b w:val="0"/>
          <w:sz w:val="21"/>
        </w:rPr>
        <w:t>C. OptionA</w:t>
      </w:r>
    </w:p>
    <w:p w14:paraId="74920737">
      <w:pPr>
        <w:spacing w:after="40"/>
        <w:ind w:left="360"/>
      </w:pPr>
      <w:r>
        <w:rPr>
          <w:rFonts w:ascii="微软雅黑" w:hAnsi="微软雅黑" w:eastAsia="微软雅黑"/>
          <w:b w:val="0"/>
          <w:sz w:val="21"/>
        </w:rPr>
        <w:t>D. Option C</w:t>
      </w:r>
    </w:p>
    <w:p w14:paraId="088BD935">
      <w:pPr>
        <w:spacing w:after="40"/>
      </w:pPr>
      <w:r>
        <w:rPr>
          <w:rFonts w:ascii="微软雅黑" w:hAnsi="微软雅黑" w:eastAsia="微软雅黑"/>
          <w:b/>
          <w:color w:val="C00000"/>
          <w:sz w:val="21"/>
        </w:rPr>
        <w:t>正确答案：A</w:t>
      </w:r>
    </w:p>
    <w:p w14:paraId="7DCE1F7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【购买题库薇信：est258258】Option A传递的是IPV4路由， Option C中ASBR没有VPNV4路由</w:t>
      </w:r>
    </w:p>
    <w:p w14:paraId="34A58F76">
      <w:pPr>
        <w:pBdr>
          <w:bottom w:val="single" w:color="D9D9D9" w:sz="6" w:space="1"/>
        </w:pBdr>
        <w:spacing w:before="80" w:after="160"/>
      </w:pPr>
    </w:p>
    <w:p w14:paraId="6596BE7D">
      <w:pPr>
        <w:spacing w:after="40"/>
      </w:pPr>
      <w:r>
        <w:rPr>
          <w:rFonts w:ascii="微软雅黑" w:hAnsi="微软雅黑" w:eastAsia="微软雅黑"/>
          <w:b/>
          <w:color w:val="1F4E79"/>
          <w:sz w:val="21"/>
        </w:rPr>
        <w:t>267.【单选题】</w:t>
      </w:r>
      <w:r>
        <w:rPr>
          <w:rFonts w:ascii="微软雅黑" w:hAnsi="微软雅黑" w:eastAsia="微软雅黑"/>
          <w:sz w:val="21"/>
        </w:rPr>
        <w:t>SRv6通过在IPv6报文中插入一个路由扩展头SRH来完成报文的逐跳转发。以下关于SRH扩展头的描述，错误的是哪项？</w:t>
      </w:r>
    </w:p>
    <w:p w14:paraId="48BFD694">
      <w:pPr>
        <w:spacing w:after="40"/>
        <w:ind w:left="360"/>
      </w:pPr>
      <w:r>
        <w:rPr>
          <w:rFonts w:ascii="微软雅黑" w:hAnsi="微软雅黑" w:eastAsia="微软雅黑"/>
          <w:b w:val="0"/>
          <w:sz w:val="21"/>
        </w:rPr>
        <w:t>A. 当Routing Type字段值为4时，表示是一个SRH扩展头</w:t>
      </w:r>
    </w:p>
    <w:p w14:paraId="207928EA">
      <w:pPr>
        <w:spacing w:after="40"/>
        <w:ind w:left="360"/>
      </w:pPr>
      <w:r>
        <w:rPr>
          <w:rFonts w:ascii="微软雅黑" w:hAnsi="微软雅黑" w:eastAsia="微软雅黑"/>
          <w:b w:val="0"/>
          <w:sz w:val="21"/>
        </w:rPr>
        <w:t>B. 该扩展头指定了一个IPv6的显式路径，存储的是IPv6的Segment List信息</w:t>
      </w:r>
    </w:p>
    <w:p w14:paraId="1872F986">
      <w:pPr>
        <w:spacing w:after="40"/>
        <w:ind w:left="360"/>
      </w:pPr>
      <w:r>
        <w:rPr>
          <w:rFonts w:ascii="微软雅黑" w:hAnsi="微软雅黑" w:eastAsia="微软雅黑"/>
          <w:b w:val="0"/>
          <w:sz w:val="21"/>
        </w:rPr>
        <w:t>C. Segments Left字段表示到达目的节点前仍然应当访问的中间节点数</w:t>
      </w:r>
    </w:p>
    <w:p w14:paraId="547F202C">
      <w:pPr>
        <w:spacing w:after="40"/>
        <w:ind w:left="360"/>
      </w:pPr>
      <w:r>
        <w:rPr>
          <w:rFonts w:ascii="微软雅黑" w:hAnsi="微软雅黑" w:eastAsia="微软雅黑"/>
          <w:b w:val="0"/>
          <w:sz w:val="21"/>
        </w:rPr>
        <w:t>D. Segment List是IPv6的地址形式，表示需要访问的节点的目的IPv6地址</w:t>
      </w:r>
    </w:p>
    <w:p w14:paraId="256F3F1E">
      <w:pPr>
        <w:spacing w:after="40"/>
      </w:pPr>
      <w:r>
        <w:rPr>
          <w:rFonts w:ascii="微软雅黑" w:hAnsi="微软雅黑" w:eastAsia="微软雅黑"/>
          <w:b/>
          <w:color w:val="C00000"/>
          <w:sz w:val="21"/>
        </w:rPr>
        <w:t>正确答案：D</w:t>
      </w:r>
    </w:p>
    <w:p w14:paraId="7CEF55F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【购买题库薇信：est258258】Segment List是IPv6的地址形式，标识的SID，可能是END SID，标识节点，可能是 END.X SID标识的是链路，并不是目的IPv6地址。</w:t>
      </w:r>
    </w:p>
    <w:p w14:paraId="053FBF98">
      <w:pPr>
        <w:pBdr>
          <w:bottom w:val="single" w:color="D9D9D9" w:sz="6" w:space="1"/>
        </w:pBdr>
        <w:spacing w:before="80" w:after="160"/>
      </w:pPr>
    </w:p>
    <w:p w14:paraId="3B38A9E3">
      <w:pPr>
        <w:spacing w:after="40"/>
      </w:pPr>
      <w:r>
        <w:rPr>
          <w:rFonts w:ascii="微软雅黑" w:hAnsi="微软雅黑" w:eastAsia="微软雅黑"/>
          <w:b/>
          <w:color w:val="1F4E79"/>
          <w:sz w:val="21"/>
        </w:rPr>
        <w:t>268.【单选题】</w:t>
      </w:r>
      <w:r>
        <w:rPr>
          <w:rFonts w:ascii="微软雅黑" w:hAnsi="微软雅黑" w:eastAsia="微软雅黑"/>
          <w:sz w:val="21"/>
        </w:rPr>
        <w:t>假设某SRv6报文的SRH中共有5个Segment ID， 当该报文从第三个End Point发出时，该节点会将编号为以下哪一项的Segment ID设置成IPv6目的地址？</w:t>
      </w:r>
    </w:p>
    <w:p w14:paraId="2C04BC87">
      <w:pPr>
        <w:spacing w:after="40"/>
        <w:ind w:left="360"/>
      </w:pPr>
      <w:r>
        <w:rPr>
          <w:rFonts w:ascii="微软雅黑" w:hAnsi="微软雅黑" w:eastAsia="微软雅黑"/>
          <w:b w:val="0"/>
          <w:sz w:val="21"/>
        </w:rPr>
        <w:t>A. 5</w:t>
      </w:r>
    </w:p>
    <w:p w14:paraId="5D0F2B6B">
      <w:pPr>
        <w:spacing w:after="40"/>
        <w:ind w:left="360"/>
      </w:pPr>
      <w:r>
        <w:rPr>
          <w:rFonts w:ascii="微软雅黑" w:hAnsi="微软雅黑" w:eastAsia="微软雅黑"/>
          <w:b w:val="0"/>
          <w:sz w:val="21"/>
        </w:rPr>
        <w:t>B. 1</w:t>
      </w:r>
    </w:p>
    <w:p w14:paraId="1C97FAB9">
      <w:pPr>
        <w:spacing w:after="40"/>
        <w:ind w:left="360"/>
      </w:pPr>
      <w:r>
        <w:rPr>
          <w:rFonts w:ascii="微软雅黑" w:hAnsi="微软雅黑" w:eastAsia="微软雅黑"/>
          <w:b w:val="0"/>
          <w:sz w:val="21"/>
        </w:rPr>
        <w:t>C. 3</w:t>
      </w:r>
    </w:p>
    <w:p w14:paraId="6B1728B7">
      <w:pPr>
        <w:spacing w:after="40"/>
        <w:ind w:left="360"/>
      </w:pPr>
      <w:r>
        <w:rPr>
          <w:rFonts w:ascii="微软雅黑" w:hAnsi="微软雅黑" w:eastAsia="微软雅黑"/>
          <w:b w:val="0"/>
          <w:sz w:val="21"/>
        </w:rPr>
        <w:t>D. 2</w:t>
      </w:r>
    </w:p>
    <w:p w14:paraId="197C49D8">
      <w:pPr>
        <w:spacing w:after="40"/>
      </w:pPr>
      <w:r>
        <w:rPr>
          <w:rFonts w:ascii="微软雅黑" w:hAnsi="微软雅黑" w:eastAsia="微软雅黑"/>
          <w:b/>
          <w:color w:val="C00000"/>
          <w:sz w:val="21"/>
        </w:rPr>
        <w:t>正确答案：B</w:t>
      </w:r>
    </w:p>
    <w:p w14:paraId="6BB45D56">
      <w:pPr>
        <w:spacing w:after="40"/>
      </w:pPr>
      <w:r>
        <w:rPr>
          <w:rFonts w:ascii="微软雅黑" w:hAnsi="微软雅黑" w:eastAsia="微软雅黑"/>
          <w:b/>
          <w:color w:val="2E75B6"/>
          <w:sz w:val="20"/>
        </w:rPr>
        <w:t>解析（AI生成）：</w:t>
      </w:r>
      <w:r>
        <w:rPr>
          <w:rFonts w:ascii="微软雅黑" w:hAnsi="微软雅黑" w:eastAsia="微软雅黑"/>
          <w:color w:val="404040"/>
          <w:sz w:val="20"/>
        </w:rPr>
        <w:t>SRH 中包含SID-LIST 序号是0、1、2、3、4.第一End Point 对应的SL＝0，第二EndPoint 对应的SL＝1，第三个End Point 对应的SL＝2。</w:t>
      </w:r>
    </w:p>
    <w:p w14:paraId="1CFFC0F4">
      <w:pPr>
        <w:pBdr>
          <w:bottom w:val="single" w:color="D9D9D9" w:sz="6" w:space="1"/>
        </w:pBdr>
        <w:spacing w:before="80" w:after="160"/>
      </w:pPr>
    </w:p>
    <w:p w14:paraId="709B8B29">
      <w:pPr>
        <w:spacing w:after="40"/>
      </w:pPr>
      <w:r>
        <w:rPr>
          <w:rFonts w:ascii="微软雅黑" w:hAnsi="微软雅黑" w:eastAsia="微软雅黑"/>
          <w:b/>
          <w:color w:val="1F4E79"/>
          <w:sz w:val="21"/>
        </w:rPr>
        <w:t>269.【单选题】</w:t>
      </w:r>
      <w:r>
        <w:rPr>
          <w:rFonts w:ascii="微软雅黑" w:hAnsi="微软雅黑" w:eastAsia="微软雅黑"/>
          <w:sz w:val="21"/>
        </w:rPr>
        <w:t>在广域承载网络调优场景中，当控制器进行路径计算后，可选择是否将计算结果应用到网络，控制器不支持通过以下哪种技术下发算路结果？</w:t>
      </w:r>
    </w:p>
    <w:p w14:paraId="7EFE1E9D">
      <w:pPr>
        <w:spacing w:after="40"/>
        <w:ind w:left="360"/>
      </w:pPr>
      <w:r>
        <w:rPr>
          <w:rFonts w:ascii="微软雅黑" w:hAnsi="微软雅黑" w:eastAsia="微软雅黑"/>
          <w:b w:val="0"/>
          <w:sz w:val="21"/>
        </w:rPr>
        <w:t>A. PCEP</w:t>
      </w:r>
    </w:p>
    <w:p w14:paraId="0D674F6C">
      <w:pPr>
        <w:spacing w:after="40"/>
        <w:ind w:left="360"/>
      </w:pPr>
      <w:r>
        <w:rPr>
          <w:rFonts w:ascii="微软雅黑" w:hAnsi="微软雅黑" w:eastAsia="微软雅黑"/>
          <w:b w:val="0"/>
          <w:sz w:val="21"/>
        </w:rPr>
        <w:t>B. BGP SR Policy</w:t>
      </w:r>
    </w:p>
    <w:p w14:paraId="67CEAF52">
      <w:pPr>
        <w:spacing w:after="40"/>
        <w:ind w:left="360"/>
      </w:pPr>
      <w:r>
        <w:rPr>
          <w:rFonts w:ascii="微软雅黑" w:hAnsi="微软雅黑" w:eastAsia="微软雅黑"/>
          <w:b w:val="0"/>
          <w:sz w:val="21"/>
        </w:rPr>
        <w:t>C. NETCONF /YANG</w:t>
      </w:r>
    </w:p>
    <w:p w14:paraId="42721AA8">
      <w:pPr>
        <w:spacing w:after="40"/>
        <w:ind w:left="360"/>
      </w:pPr>
      <w:r>
        <w:rPr>
          <w:rFonts w:ascii="微软雅黑" w:hAnsi="微软雅黑" w:eastAsia="微软雅黑"/>
          <w:b w:val="0"/>
          <w:sz w:val="21"/>
        </w:rPr>
        <w:t>D. BGP-LS</w:t>
      </w:r>
    </w:p>
    <w:p w14:paraId="344AECDA">
      <w:pPr>
        <w:spacing w:after="40"/>
      </w:pPr>
      <w:r>
        <w:rPr>
          <w:rFonts w:ascii="微软雅黑" w:hAnsi="微软雅黑" w:eastAsia="微软雅黑"/>
          <w:b/>
          <w:color w:val="C00000"/>
          <w:sz w:val="21"/>
        </w:rPr>
        <w:t>正确答案：D</w:t>
      </w:r>
    </w:p>
    <w:p w14:paraId="63B623A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【购买题库薇信：est258258】BGP-LS收集的是拓扑信息，SRLG，亲和属性等。</w:t>
      </w:r>
    </w:p>
    <w:p w14:paraId="27123AFE">
      <w:pPr>
        <w:pBdr>
          <w:bottom w:val="single" w:color="D9D9D9" w:sz="6" w:space="1"/>
        </w:pBdr>
        <w:spacing w:before="80" w:after="160"/>
      </w:pPr>
    </w:p>
    <w:p w14:paraId="318B1FB7">
      <w:pPr>
        <w:spacing w:after="40"/>
      </w:pPr>
      <w:r>
        <w:rPr>
          <w:rFonts w:ascii="微软雅黑" w:hAnsi="微软雅黑" w:eastAsia="微软雅黑"/>
          <w:b/>
          <w:color w:val="1F4E79"/>
          <w:sz w:val="21"/>
        </w:rPr>
        <w:t>270.【单选题】</w:t>
      </w:r>
      <w:r>
        <w:rPr>
          <w:rFonts w:ascii="微软雅黑" w:hAnsi="微软雅黑" w:eastAsia="微软雅黑"/>
          <w:sz w:val="21"/>
        </w:rPr>
        <w:t>假设某SRv6报文的SRH中共有5个Segment ID，当该报文到达第三个End Point节点时，SRH中的SL字段取值为以下哪项？</w:t>
      </w:r>
    </w:p>
    <w:p w14:paraId="46677918">
      <w:pPr>
        <w:spacing w:after="40"/>
        <w:ind w:left="360"/>
      </w:pPr>
      <w:r>
        <w:rPr>
          <w:rFonts w:ascii="微软雅黑" w:hAnsi="微软雅黑" w:eastAsia="微软雅黑"/>
          <w:b w:val="0"/>
          <w:sz w:val="21"/>
        </w:rPr>
        <w:t>A. 1</w:t>
      </w:r>
    </w:p>
    <w:p w14:paraId="6107E2E8">
      <w:pPr>
        <w:spacing w:after="40"/>
        <w:ind w:left="360"/>
      </w:pPr>
      <w:r>
        <w:rPr>
          <w:rFonts w:ascii="微软雅黑" w:hAnsi="微软雅黑" w:eastAsia="微软雅黑"/>
          <w:b w:val="0"/>
          <w:sz w:val="21"/>
        </w:rPr>
        <w:t>B. 2</w:t>
      </w:r>
    </w:p>
    <w:p w14:paraId="2AC0EC7B">
      <w:pPr>
        <w:spacing w:after="40"/>
        <w:ind w:left="360"/>
      </w:pPr>
      <w:r>
        <w:rPr>
          <w:rFonts w:ascii="微软雅黑" w:hAnsi="微软雅黑" w:eastAsia="微软雅黑"/>
          <w:b w:val="0"/>
          <w:sz w:val="21"/>
        </w:rPr>
        <w:t>C. 3</w:t>
      </w:r>
    </w:p>
    <w:p w14:paraId="35E7846B">
      <w:pPr>
        <w:spacing w:after="40"/>
        <w:ind w:left="360"/>
      </w:pPr>
      <w:r>
        <w:rPr>
          <w:rFonts w:ascii="微软雅黑" w:hAnsi="微软雅黑" w:eastAsia="微软雅黑"/>
          <w:b w:val="0"/>
          <w:sz w:val="21"/>
        </w:rPr>
        <w:t>D. 5</w:t>
      </w:r>
    </w:p>
    <w:p w14:paraId="1C39AA12">
      <w:pPr>
        <w:spacing w:after="40"/>
      </w:pPr>
      <w:r>
        <w:rPr>
          <w:rFonts w:ascii="微软雅黑" w:hAnsi="微软雅黑" w:eastAsia="微软雅黑"/>
          <w:b/>
          <w:color w:val="C00000"/>
          <w:sz w:val="21"/>
        </w:rPr>
        <w:t>正确答案：B</w:t>
      </w:r>
    </w:p>
    <w:p w14:paraId="26E2343E">
      <w:pPr>
        <w:spacing w:after="40"/>
      </w:pPr>
      <w:r>
        <w:rPr>
          <w:rFonts w:ascii="微软雅黑" w:hAnsi="微软雅黑" w:eastAsia="微软雅黑"/>
          <w:b/>
          <w:color w:val="2E75B6"/>
          <w:sz w:val="20"/>
        </w:rPr>
        <w:t>解析（AI生成）：</w:t>
      </w:r>
      <w:r>
        <w:rPr>
          <w:rFonts w:ascii="微软雅黑" w:hAnsi="微软雅黑" w:eastAsia="微软雅黑"/>
          <w:color w:val="404040"/>
          <w:sz w:val="20"/>
        </w:rPr>
        <w:t>SRv6中，SRH的SL字段表示剩余待处理的Segment数目。初始时，SL值为Segment列表长度减1。每经过一个End Point节点，SL递减1。题目中Segment列表包含5个SID，初始SL为4。到达第三个节点时，已处理2个节点，SL=4-2=2。参考RFC 8754关于SRH处理的定义，选项B正确。</w:t>
      </w:r>
    </w:p>
    <w:p w14:paraId="1CB32AEF">
      <w:pPr>
        <w:pBdr>
          <w:bottom w:val="single" w:color="D9D9D9" w:sz="6" w:space="1"/>
        </w:pBdr>
        <w:spacing w:before="80" w:after="160"/>
      </w:pPr>
    </w:p>
    <w:p w14:paraId="7D4FFB46">
      <w:pPr>
        <w:spacing w:after="40"/>
      </w:pPr>
      <w:r>
        <w:rPr>
          <w:rFonts w:ascii="微软雅黑" w:hAnsi="微软雅黑" w:eastAsia="微软雅黑"/>
          <w:b/>
          <w:color w:val="1F4E79"/>
          <w:sz w:val="21"/>
        </w:rPr>
        <w:t>271.【单选题】</w:t>
      </w:r>
      <w:r>
        <w:rPr>
          <w:rFonts w:ascii="微软雅黑" w:hAnsi="微软雅黑" w:eastAsia="微软雅黑"/>
          <w:sz w:val="21"/>
        </w:rPr>
        <w:t>在VXLAN网络中，类似传统网络使用VLAN划分广播域，VXLAN在本地根据以下哪一项标识广播域？</w:t>
      </w:r>
    </w:p>
    <w:p w14:paraId="35266852">
      <w:pPr>
        <w:spacing w:after="40"/>
        <w:ind w:left="360"/>
      </w:pPr>
      <w:r>
        <w:rPr>
          <w:rFonts w:ascii="微软雅黑" w:hAnsi="微软雅黑" w:eastAsia="微软雅黑"/>
          <w:b w:val="0"/>
          <w:sz w:val="21"/>
        </w:rPr>
        <w:t>A. BD</w:t>
      </w:r>
    </w:p>
    <w:p w14:paraId="4FF0FBD2">
      <w:pPr>
        <w:spacing w:after="40"/>
        <w:ind w:left="360"/>
      </w:pPr>
      <w:r>
        <w:rPr>
          <w:rFonts w:ascii="微软雅黑" w:hAnsi="微软雅黑" w:eastAsia="微软雅黑"/>
          <w:b w:val="0"/>
          <w:sz w:val="21"/>
        </w:rPr>
        <w:t>B. VNI</w:t>
      </w:r>
    </w:p>
    <w:p w14:paraId="17C6B9CD">
      <w:pPr>
        <w:spacing w:after="40"/>
        <w:ind w:left="360"/>
      </w:pPr>
      <w:r>
        <w:rPr>
          <w:rFonts w:ascii="微软雅黑" w:hAnsi="微软雅黑" w:eastAsia="微软雅黑"/>
          <w:b w:val="0"/>
          <w:sz w:val="21"/>
        </w:rPr>
        <w:t>C. NVE</w:t>
      </w:r>
    </w:p>
    <w:p w14:paraId="3492375D">
      <w:pPr>
        <w:spacing w:after="40"/>
        <w:ind w:left="360"/>
      </w:pPr>
      <w:r>
        <w:rPr>
          <w:rFonts w:ascii="微软雅黑" w:hAnsi="微软雅黑" w:eastAsia="微软雅黑"/>
          <w:b w:val="0"/>
          <w:sz w:val="21"/>
        </w:rPr>
        <w:t>D. VRF</w:t>
      </w:r>
    </w:p>
    <w:p w14:paraId="4F7632A5">
      <w:pPr>
        <w:spacing w:after="40"/>
      </w:pPr>
      <w:r>
        <w:rPr>
          <w:rFonts w:ascii="微软雅黑" w:hAnsi="微软雅黑" w:eastAsia="微软雅黑"/>
          <w:b/>
          <w:color w:val="C00000"/>
          <w:sz w:val="21"/>
        </w:rPr>
        <w:t>正确答案：A</w:t>
      </w:r>
    </w:p>
    <w:p w14:paraId="3B0F8E3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【购买题库薇信：est258258】BD(BridgeDomain)是用于VLAN和VXLAN网络进行桥接的，只有本地有意义，一个BD域就是一个广播域。</w:t>
      </w:r>
    </w:p>
    <w:p w14:paraId="456FCC1E">
      <w:pPr>
        <w:pBdr>
          <w:bottom w:val="single" w:color="D9D9D9" w:sz="6" w:space="1"/>
        </w:pBdr>
        <w:spacing w:before="80" w:after="160"/>
      </w:pPr>
    </w:p>
    <w:p w14:paraId="79A208DE">
      <w:pPr>
        <w:spacing w:after="40"/>
      </w:pPr>
      <w:r>
        <w:rPr>
          <w:rFonts w:ascii="微软雅黑" w:hAnsi="微软雅黑" w:eastAsia="微软雅黑"/>
          <w:b/>
          <w:color w:val="1F4E79"/>
          <w:sz w:val="21"/>
        </w:rPr>
        <w:t>272.【单选题】</w:t>
      </w:r>
      <w:r>
        <w:rPr>
          <w:rFonts w:ascii="微软雅黑" w:hAnsi="微软雅黑" w:eastAsia="微软雅黑"/>
          <w:sz w:val="21"/>
        </w:rPr>
        <w:t>通过iMaster NCE-Campus部署的虚拟化园区网络中，在“网络规划”阶段，以下哪项不是管理员需要完成的操作？</w:t>
      </w:r>
    </w:p>
    <w:p w14:paraId="0E9AB08C">
      <w:pPr>
        <w:spacing w:after="40"/>
        <w:ind w:left="360"/>
      </w:pPr>
      <w:r>
        <w:rPr>
          <w:rFonts w:ascii="微软雅黑" w:hAnsi="微软雅黑" w:eastAsia="微软雅黑"/>
          <w:b w:val="0"/>
          <w:sz w:val="21"/>
        </w:rPr>
        <w:t>A. 部署overlay接入资源池</w:t>
      </w:r>
    </w:p>
    <w:p w14:paraId="2AE6A84F">
      <w:pPr>
        <w:spacing w:after="40"/>
        <w:ind w:left="360"/>
      </w:pPr>
      <w:r>
        <w:rPr>
          <w:rFonts w:ascii="微软雅黑" w:hAnsi="微软雅黑" w:eastAsia="微软雅黑"/>
          <w:b w:val="0"/>
          <w:sz w:val="21"/>
        </w:rPr>
        <w:t>B. 部署Fabric全局资源池</w:t>
      </w:r>
    </w:p>
    <w:p w14:paraId="13BB34B7">
      <w:pPr>
        <w:spacing w:after="40"/>
        <w:ind w:left="360"/>
      </w:pPr>
      <w:r>
        <w:rPr>
          <w:rFonts w:ascii="微软雅黑" w:hAnsi="微软雅黑" w:eastAsia="微软雅黑"/>
          <w:b w:val="0"/>
          <w:sz w:val="21"/>
        </w:rPr>
        <w:t>C. 部署Underlay自动化资源池</w:t>
      </w:r>
    </w:p>
    <w:p w14:paraId="048E5AAB">
      <w:pPr>
        <w:spacing w:after="40"/>
        <w:ind w:left="360"/>
      </w:pPr>
      <w:r>
        <w:rPr>
          <w:rFonts w:ascii="微软雅黑" w:hAnsi="微软雅黑" w:eastAsia="微软雅黑"/>
          <w:b w:val="0"/>
          <w:sz w:val="21"/>
        </w:rPr>
        <w:t>D. 创建认证模板</w:t>
      </w:r>
    </w:p>
    <w:p w14:paraId="2C919306">
      <w:pPr>
        <w:spacing w:after="40"/>
      </w:pPr>
      <w:r>
        <w:rPr>
          <w:rFonts w:ascii="微软雅黑" w:hAnsi="微软雅黑" w:eastAsia="微软雅黑"/>
          <w:b/>
          <w:color w:val="C00000"/>
          <w:sz w:val="21"/>
        </w:rPr>
        <w:t>正确答案：A</w:t>
      </w:r>
    </w:p>
    <w:p w14:paraId="1D66CE3F">
      <w:pPr>
        <w:spacing w:after="40"/>
      </w:pPr>
      <w:r>
        <w:rPr>
          <w:rFonts w:ascii="微软雅黑" w:hAnsi="微软雅黑" w:eastAsia="微软雅黑"/>
          <w:b/>
          <w:color w:val="2E75B6"/>
          <w:sz w:val="20"/>
        </w:rPr>
        <w:t>解析（AI生成）：</w:t>
      </w:r>
      <w:r>
        <w:rPr>
          <w:rFonts w:ascii="微软雅黑" w:hAnsi="微软雅黑" w:eastAsia="微软雅黑"/>
          <w:color w:val="404040"/>
          <w:sz w:val="20"/>
        </w:rPr>
        <w:t>在通过iMaster NCE-Campus部署虚拟化园区网络时，“网络规划”阶段主要关注底层网络架构与基础资源的自动化部署，包括Underlay自动化资源池、Fabric全局资源池以及认证模板等。这些属于规划与基础配置层面的操作。而“部署overlay接入资源池”属于overlay网络的具体业务部署阶段，通常在完成基础网络规划后才进行，不属于规划阶段的操作。因此，选项A是正确的答案。</w:t>
      </w:r>
    </w:p>
    <w:p w14:paraId="2E4CDAB1">
      <w:pPr>
        <w:pBdr>
          <w:bottom w:val="single" w:color="D9D9D9" w:sz="6" w:space="1"/>
        </w:pBdr>
        <w:spacing w:before="80" w:after="160"/>
      </w:pPr>
    </w:p>
    <w:p w14:paraId="56AD2D12">
      <w:pPr>
        <w:spacing w:after="40"/>
      </w:pPr>
      <w:r>
        <w:rPr>
          <w:rFonts w:ascii="微软雅黑" w:hAnsi="微软雅黑" w:eastAsia="微软雅黑"/>
          <w:b/>
          <w:color w:val="1F4E79"/>
          <w:sz w:val="21"/>
        </w:rPr>
        <w:t>273.【单选题】</w:t>
      </w:r>
      <w:r>
        <w:rPr>
          <w:rFonts w:ascii="微软雅黑" w:hAnsi="微软雅黑" w:eastAsia="微软雅黑"/>
          <w:sz w:val="21"/>
        </w:rPr>
        <w:t>华为网络设备OPS功能集成了哪种语言的运行环境？</w:t>
      </w:r>
    </w:p>
    <w:p w14:paraId="7E8F6AA6">
      <w:pPr>
        <w:spacing w:after="40"/>
        <w:ind w:left="360"/>
      </w:pPr>
      <w:r>
        <w:rPr>
          <w:rFonts w:ascii="微软雅黑" w:hAnsi="微软雅黑" w:eastAsia="微软雅黑"/>
          <w:b w:val="0"/>
          <w:sz w:val="21"/>
        </w:rPr>
        <w:t>A. Java</w:t>
      </w:r>
    </w:p>
    <w:p w14:paraId="3E88E33D">
      <w:pPr>
        <w:spacing w:after="40"/>
        <w:ind w:left="360"/>
      </w:pPr>
      <w:r>
        <w:rPr>
          <w:rFonts w:ascii="微软雅黑" w:hAnsi="微软雅黑" w:eastAsia="微软雅黑"/>
          <w:b w:val="0"/>
          <w:sz w:val="21"/>
        </w:rPr>
        <w:t>B. c语言</w:t>
      </w:r>
    </w:p>
    <w:p w14:paraId="5051AC9C">
      <w:pPr>
        <w:spacing w:after="40"/>
        <w:ind w:left="360"/>
      </w:pPr>
      <w:r>
        <w:rPr>
          <w:rFonts w:ascii="微软雅黑" w:hAnsi="微软雅黑" w:eastAsia="微软雅黑"/>
          <w:b w:val="0"/>
          <w:sz w:val="21"/>
        </w:rPr>
        <w:t>C. Python</w:t>
      </w:r>
    </w:p>
    <w:p w14:paraId="3B920215">
      <w:pPr>
        <w:spacing w:after="40"/>
        <w:ind w:left="360"/>
      </w:pPr>
      <w:r>
        <w:rPr>
          <w:rFonts w:ascii="微软雅黑" w:hAnsi="微软雅黑" w:eastAsia="微软雅黑"/>
          <w:b w:val="0"/>
          <w:sz w:val="21"/>
        </w:rPr>
        <w:t>D. C++</w:t>
      </w:r>
    </w:p>
    <w:p w14:paraId="3804A9E7">
      <w:pPr>
        <w:spacing w:after="40"/>
      </w:pPr>
      <w:r>
        <w:rPr>
          <w:rFonts w:ascii="微软雅黑" w:hAnsi="微软雅黑" w:eastAsia="微软雅黑"/>
          <w:b/>
          <w:color w:val="C00000"/>
          <w:sz w:val="21"/>
        </w:rPr>
        <w:t>正确答案：C</w:t>
      </w:r>
    </w:p>
    <w:p w14:paraId="2EBB077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【购买题库薇信：est258258】华为 OPS 中 内置 Python。</w:t>
      </w:r>
    </w:p>
    <w:p w14:paraId="2B3591E2">
      <w:pPr>
        <w:pBdr>
          <w:bottom w:val="single" w:color="D9D9D9" w:sz="6" w:space="1"/>
        </w:pBdr>
        <w:spacing w:before="80" w:after="160"/>
      </w:pPr>
    </w:p>
    <w:p w14:paraId="5BD51740">
      <w:pPr>
        <w:spacing w:after="40"/>
      </w:pPr>
      <w:r>
        <w:rPr>
          <w:rFonts w:ascii="微软雅黑" w:hAnsi="微软雅黑" w:eastAsia="微软雅黑"/>
          <w:b/>
          <w:color w:val="1F4E79"/>
          <w:sz w:val="21"/>
        </w:rPr>
        <w:t>274.【单选题】</w:t>
      </w:r>
      <w:r>
        <w:rPr>
          <w:rFonts w:ascii="微软雅黑" w:hAnsi="微软雅黑" w:eastAsia="微软雅黑"/>
          <w:sz w:val="21"/>
        </w:rPr>
        <w:t>在进行企业广域承载网核心层设备的选择时，不需要考虑以下哪种因素？</w:t>
      </w:r>
    </w:p>
    <w:p w14:paraId="443869F3">
      <w:pPr>
        <w:spacing w:after="40"/>
        <w:ind w:left="360"/>
      </w:pPr>
      <w:r>
        <w:rPr>
          <w:rFonts w:ascii="微软雅黑" w:hAnsi="微软雅黑" w:eastAsia="微软雅黑"/>
          <w:b w:val="0"/>
          <w:sz w:val="21"/>
        </w:rPr>
        <w:t>A. 物理位置</w:t>
      </w:r>
    </w:p>
    <w:p w14:paraId="7C4F51DE">
      <w:pPr>
        <w:spacing w:after="40"/>
        <w:ind w:left="360"/>
      </w:pPr>
      <w:r>
        <w:rPr>
          <w:rFonts w:ascii="微软雅黑" w:hAnsi="微软雅黑" w:eastAsia="微软雅黑"/>
          <w:b w:val="0"/>
          <w:sz w:val="21"/>
        </w:rPr>
        <w:t>B. 业务量</w:t>
      </w:r>
    </w:p>
    <w:p w14:paraId="088F139D">
      <w:pPr>
        <w:spacing w:after="40"/>
        <w:ind w:left="360"/>
      </w:pPr>
      <w:r>
        <w:rPr>
          <w:rFonts w:ascii="微软雅黑" w:hAnsi="微软雅黑" w:eastAsia="微软雅黑"/>
          <w:b w:val="0"/>
          <w:sz w:val="21"/>
        </w:rPr>
        <w:t>C. 节点数量</w:t>
      </w:r>
    </w:p>
    <w:p w14:paraId="5B3BEA48">
      <w:pPr>
        <w:spacing w:after="40"/>
        <w:ind w:left="360"/>
      </w:pPr>
      <w:r>
        <w:rPr>
          <w:rFonts w:ascii="微软雅黑" w:hAnsi="微软雅黑" w:eastAsia="微软雅黑"/>
          <w:b w:val="0"/>
          <w:sz w:val="21"/>
        </w:rPr>
        <w:t>D. 设备命名规则</w:t>
      </w:r>
    </w:p>
    <w:p w14:paraId="72AA6A22">
      <w:pPr>
        <w:spacing w:after="40"/>
      </w:pPr>
      <w:r>
        <w:rPr>
          <w:rFonts w:ascii="微软雅黑" w:hAnsi="微软雅黑" w:eastAsia="微软雅黑"/>
          <w:b/>
          <w:color w:val="C00000"/>
          <w:sz w:val="21"/>
        </w:rPr>
        <w:t>正确答案：D</w:t>
      </w:r>
    </w:p>
    <w:p w14:paraId="09F7E84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【购买题库薇信：est258258】设备命名的规则和拓扑的设计以及设备的选型都没有关系。</w:t>
      </w:r>
    </w:p>
    <w:p w14:paraId="4FC01766">
      <w:pPr>
        <w:pBdr>
          <w:bottom w:val="single" w:color="D9D9D9" w:sz="6" w:space="1"/>
        </w:pBdr>
        <w:spacing w:before="80" w:after="160"/>
      </w:pPr>
    </w:p>
    <w:p w14:paraId="2DD3C09A">
      <w:pPr>
        <w:spacing w:after="40"/>
      </w:pPr>
      <w:r>
        <w:rPr>
          <w:rFonts w:ascii="微软雅黑" w:hAnsi="微软雅黑" w:eastAsia="微软雅黑"/>
          <w:b/>
          <w:color w:val="1F4E79"/>
          <w:sz w:val="21"/>
        </w:rPr>
        <w:t>275.【单选题】</w:t>
      </w:r>
      <w:r>
        <w:rPr>
          <w:rFonts w:ascii="微软雅黑" w:hAnsi="微软雅黑" w:eastAsia="微软雅黑"/>
          <w:sz w:val="21"/>
        </w:rPr>
        <w:t>NQA是一种实时的网络性能探测和统计技术，NQA不支持对以下哪一项的网络信息进行统计？</w:t>
      </w:r>
    </w:p>
    <w:p w14:paraId="184D6659">
      <w:pPr>
        <w:spacing w:after="40"/>
        <w:ind w:left="360"/>
      </w:pPr>
      <w:r>
        <w:rPr>
          <w:rFonts w:ascii="微软雅黑" w:hAnsi="微软雅黑" w:eastAsia="微软雅黑"/>
          <w:b w:val="0"/>
          <w:sz w:val="21"/>
        </w:rPr>
        <w:t>A. 链路MTU</w:t>
      </w:r>
    </w:p>
    <w:p w14:paraId="04CF42C0">
      <w:pPr>
        <w:spacing w:after="40"/>
        <w:ind w:left="360"/>
      </w:pPr>
      <w:r>
        <w:rPr>
          <w:rFonts w:ascii="微软雅黑" w:hAnsi="微软雅黑" w:eastAsia="微软雅黑"/>
          <w:b w:val="0"/>
          <w:sz w:val="21"/>
        </w:rPr>
        <w:t>B. 网络抖动</w:t>
      </w:r>
    </w:p>
    <w:p w14:paraId="045821F5">
      <w:pPr>
        <w:spacing w:after="40"/>
        <w:ind w:left="360"/>
      </w:pPr>
      <w:r>
        <w:rPr>
          <w:rFonts w:ascii="微软雅黑" w:hAnsi="微软雅黑" w:eastAsia="微软雅黑"/>
          <w:b w:val="0"/>
          <w:sz w:val="21"/>
        </w:rPr>
        <w:t>C. 丢包率</w:t>
      </w:r>
    </w:p>
    <w:p w14:paraId="3D1E9F25">
      <w:pPr>
        <w:spacing w:after="40"/>
        <w:ind w:left="360"/>
      </w:pPr>
      <w:r>
        <w:rPr>
          <w:rFonts w:ascii="微软雅黑" w:hAnsi="微软雅黑" w:eastAsia="微软雅黑"/>
          <w:b w:val="0"/>
          <w:sz w:val="21"/>
        </w:rPr>
        <w:t>D. 响应时间</w:t>
      </w:r>
    </w:p>
    <w:p w14:paraId="165BED78">
      <w:pPr>
        <w:spacing w:after="40"/>
      </w:pPr>
      <w:r>
        <w:rPr>
          <w:rFonts w:ascii="微软雅黑" w:hAnsi="微软雅黑" w:eastAsia="微软雅黑"/>
          <w:b/>
          <w:color w:val="C00000"/>
          <w:sz w:val="21"/>
        </w:rPr>
        <w:t>正确答案：A</w:t>
      </w:r>
    </w:p>
    <w:p w14:paraId="4FF0EDE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【购买题库薇信：est258258】NQA可以通过模拟真实报文但并不是实际报文，来测试延迟、丢包、抖动等网络信息统计。</w:t>
      </w:r>
    </w:p>
    <w:p w14:paraId="5A038A54">
      <w:pPr>
        <w:pBdr>
          <w:bottom w:val="single" w:color="D9D9D9" w:sz="6" w:space="1"/>
        </w:pBdr>
        <w:spacing w:before="80" w:after="160"/>
      </w:pPr>
    </w:p>
    <w:p w14:paraId="5C30D7AA">
      <w:pPr>
        <w:spacing w:after="40"/>
      </w:pPr>
      <w:r>
        <w:rPr>
          <w:rFonts w:ascii="微软雅黑" w:hAnsi="微软雅黑" w:eastAsia="微软雅黑"/>
          <w:b/>
          <w:color w:val="1F4E79"/>
          <w:sz w:val="21"/>
        </w:rPr>
        <w:t>276.【单选题】</w:t>
      </w:r>
      <w:r>
        <w:rPr>
          <w:rFonts w:ascii="微软雅黑" w:hAnsi="微软雅黑" w:eastAsia="微软雅黑"/>
          <w:sz w:val="21"/>
        </w:rPr>
        <w:t>当某一无线用户通过Portal认证之后，不支持对该用户授权以下哪项参数？</w:t>
      </w:r>
    </w:p>
    <w:p w14:paraId="535D538C">
      <w:pPr>
        <w:spacing w:after="40"/>
        <w:ind w:left="360"/>
      </w:pPr>
      <w:r>
        <w:rPr>
          <w:rFonts w:ascii="微软雅黑" w:hAnsi="微软雅黑" w:eastAsia="微软雅黑"/>
          <w:b w:val="0"/>
          <w:sz w:val="21"/>
        </w:rPr>
        <w:t>A. free-rule</w:t>
      </w:r>
    </w:p>
    <w:p w14:paraId="38F791A8">
      <w:pPr>
        <w:spacing w:after="40"/>
        <w:ind w:left="360"/>
      </w:pPr>
      <w:r>
        <w:rPr>
          <w:rFonts w:ascii="微软雅黑" w:hAnsi="微软雅黑" w:eastAsia="微软雅黑"/>
          <w:b w:val="0"/>
          <w:sz w:val="21"/>
        </w:rPr>
        <w:t>B. IP地址</w:t>
      </w:r>
    </w:p>
    <w:p w14:paraId="06C72B6D">
      <w:pPr>
        <w:spacing w:after="40"/>
        <w:ind w:left="360"/>
      </w:pPr>
      <w:r>
        <w:rPr>
          <w:rFonts w:ascii="微软雅黑" w:hAnsi="微软雅黑" w:eastAsia="微软雅黑"/>
          <w:b w:val="0"/>
          <w:sz w:val="21"/>
        </w:rPr>
        <w:t>C. ACL</w:t>
      </w:r>
    </w:p>
    <w:p w14:paraId="4F51F53D">
      <w:pPr>
        <w:spacing w:after="40"/>
        <w:ind w:left="360"/>
      </w:pPr>
      <w:r>
        <w:rPr>
          <w:rFonts w:ascii="微软雅黑" w:hAnsi="微软雅黑" w:eastAsia="微软雅黑"/>
          <w:b w:val="0"/>
          <w:sz w:val="21"/>
        </w:rPr>
        <w:t>D. UCL</w:t>
      </w:r>
    </w:p>
    <w:p w14:paraId="48A2B7C4">
      <w:pPr>
        <w:spacing w:after="40"/>
      </w:pPr>
      <w:r>
        <w:rPr>
          <w:rFonts w:ascii="微软雅黑" w:hAnsi="微软雅黑" w:eastAsia="微软雅黑"/>
          <w:b/>
          <w:color w:val="C00000"/>
          <w:sz w:val="21"/>
        </w:rPr>
        <w:t>正确答案：B</w:t>
      </w:r>
    </w:p>
    <w:p w14:paraId="24DB952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【购买题库薇信：est258258】用户无法授权IP地址。IP地址通过DHCP获取或者静态配置后，才可能进行portal认证。</w:t>
      </w:r>
    </w:p>
    <w:p w14:paraId="7A8E61DA">
      <w:pPr>
        <w:pBdr>
          <w:bottom w:val="single" w:color="D9D9D9" w:sz="6" w:space="1"/>
        </w:pBdr>
        <w:spacing w:before="80" w:after="160"/>
      </w:pPr>
    </w:p>
    <w:p w14:paraId="5E3C40A8">
      <w:pPr>
        <w:spacing w:after="40"/>
      </w:pPr>
      <w:r>
        <w:rPr>
          <w:rFonts w:ascii="微软雅黑" w:hAnsi="微软雅黑" w:eastAsia="微软雅黑"/>
          <w:b/>
          <w:color w:val="1F4E79"/>
          <w:sz w:val="21"/>
        </w:rPr>
        <w:t>277.【单选题】</w:t>
      </w:r>
      <w:r>
        <w:rPr>
          <w:rFonts w:ascii="微软雅黑" w:hAnsi="微软雅黑" w:eastAsia="微软雅黑"/>
          <w:sz w:val="21"/>
        </w:rPr>
        <w:t>华为云园区网络解决方案的中小型园区场景中，针对无线用户支持多种限速方式，以下哪一项方式适合针对每个用户流量进行精细化管控的场景？</w:t>
      </w:r>
    </w:p>
    <w:p w14:paraId="2B07FCFF">
      <w:pPr>
        <w:spacing w:after="40"/>
        <w:ind w:left="360"/>
      </w:pPr>
      <w:r>
        <w:rPr>
          <w:rFonts w:ascii="微软雅黑" w:hAnsi="微软雅黑" w:eastAsia="微软雅黑"/>
          <w:b w:val="0"/>
          <w:sz w:val="21"/>
        </w:rPr>
        <w:t>A. 基于用户的限速</w:t>
      </w:r>
    </w:p>
    <w:p w14:paraId="02B674AA">
      <w:pPr>
        <w:spacing w:after="40"/>
        <w:ind w:left="360"/>
      </w:pPr>
      <w:r>
        <w:rPr>
          <w:rFonts w:ascii="微软雅黑" w:hAnsi="微软雅黑" w:eastAsia="微软雅黑"/>
          <w:b w:val="0"/>
          <w:sz w:val="21"/>
        </w:rPr>
        <w:t>B. 基于射频的限速</w:t>
      </w:r>
    </w:p>
    <w:p w14:paraId="2392D520">
      <w:pPr>
        <w:spacing w:after="40"/>
        <w:ind w:left="360"/>
      </w:pPr>
      <w:r>
        <w:rPr>
          <w:rFonts w:ascii="微软雅黑" w:hAnsi="微软雅黑" w:eastAsia="微软雅黑"/>
          <w:b w:val="0"/>
          <w:sz w:val="21"/>
        </w:rPr>
        <w:t>C. 基于ACL的限速</w:t>
      </w:r>
    </w:p>
    <w:p w14:paraId="0617956F">
      <w:pPr>
        <w:spacing w:after="40"/>
        <w:ind w:left="360"/>
      </w:pPr>
      <w:r>
        <w:rPr>
          <w:rFonts w:ascii="微软雅黑" w:hAnsi="微软雅黑" w:eastAsia="微软雅黑"/>
          <w:b w:val="0"/>
          <w:sz w:val="21"/>
        </w:rPr>
        <w:t>D. 基于SSID的限速</w:t>
      </w:r>
    </w:p>
    <w:p w14:paraId="5C27D123">
      <w:pPr>
        <w:spacing w:after="40"/>
      </w:pPr>
      <w:r>
        <w:rPr>
          <w:rFonts w:ascii="微软雅黑" w:hAnsi="微软雅黑" w:eastAsia="微软雅黑"/>
          <w:b/>
          <w:color w:val="C00000"/>
          <w:sz w:val="21"/>
        </w:rPr>
        <w:t>正确答案：A</w:t>
      </w:r>
    </w:p>
    <w:p w14:paraId="13E1796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【购买题库薇信：est258258】可以基于以上的方式进行限速，但是基于用户的限速是颗粒度最精细的。</w:t>
      </w:r>
    </w:p>
    <w:p w14:paraId="318A434C">
      <w:pPr>
        <w:pBdr>
          <w:bottom w:val="single" w:color="D9D9D9" w:sz="6" w:space="1"/>
        </w:pBdr>
        <w:spacing w:before="80" w:after="160"/>
      </w:pPr>
    </w:p>
    <w:p w14:paraId="7DD57051">
      <w:pPr>
        <w:spacing w:after="40"/>
      </w:pPr>
      <w:r>
        <w:rPr>
          <w:rFonts w:ascii="微软雅黑" w:hAnsi="微软雅黑" w:eastAsia="微软雅黑"/>
          <w:b/>
          <w:color w:val="1F4E79"/>
          <w:sz w:val="21"/>
        </w:rPr>
        <w:t>278.【单选题】</w:t>
      </w:r>
      <w:r>
        <w:rPr>
          <w:rFonts w:ascii="微软雅黑" w:hAnsi="微软雅黑" w:eastAsia="微软雅黑"/>
          <w:sz w:val="21"/>
        </w:rPr>
        <w:t>在虚拟化园区网络设计中，以下关于Fabric组网设计的描述中，错误的是哪项？</w:t>
      </w:r>
    </w:p>
    <w:p w14:paraId="7D1A708C">
      <w:pPr>
        <w:spacing w:after="40"/>
        <w:ind w:left="360"/>
      </w:pPr>
      <w:r>
        <w:rPr>
          <w:rFonts w:ascii="微软雅黑" w:hAnsi="微软雅黑" w:eastAsia="微软雅黑"/>
          <w:b w:val="0"/>
          <w:sz w:val="21"/>
        </w:rPr>
        <w:t>A. 若要利旧原有接入交换机(不支持VXLAN)，则可部署覆盖范围从核心层到汇聚层的VXLAN</w:t>
      </w:r>
    </w:p>
    <w:p w14:paraId="78E042CE">
      <w:pPr>
        <w:spacing w:after="40"/>
        <w:ind w:left="360"/>
      </w:pPr>
      <w:r>
        <w:rPr>
          <w:rFonts w:ascii="微软雅黑" w:hAnsi="微软雅黑" w:eastAsia="微软雅黑"/>
          <w:b w:val="0"/>
          <w:sz w:val="21"/>
        </w:rPr>
        <w:t>B. 终端规模较少时可以选择集中式网关组网，其中Border作为网关可对网络进行统管理</w:t>
      </w:r>
    </w:p>
    <w:p w14:paraId="692A438E">
      <w:pPr>
        <w:spacing w:after="40"/>
        <w:ind w:left="360"/>
      </w:pPr>
      <w:r>
        <w:rPr>
          <w:rFonts w:ascii="微软雅黑" w:hAnsi="微软雅黑" w:eastAsia="微软雅黑"/>
          <w:b w:val="0"/>
          <w:sz w:val="21"/>
        </w:rPr>
        <w:t>C. 可以根据不同场景选择单/双 Border组网，其中VXLAN集中式网关同时支持单Border或双Border部署</w:t>
      </w:r>
    </w:p>
    <w:p w14:paraId="2124FD48">
      <w:pPr>
        <w:spacing w:after="40"/>
        <w:ind w:left="360"/>
      </w:pPr>
      <w:r>
        <w:rPr>
          <w:rFonts w:ascii="微软雅黑" w:hAnsi="微软雅黑" w:eastAsia="微软雅黑"/>
          <w:b w:val="0"/>
          <w:sz w:val="21"/>
        </w:rPr>
        <w:t>D. 若多个VN内的用户想要访问外部网络，且每个VN的安全策略不同，则可配置该VN以三层独占出口方式与外部网络互联</w:t>
      </w:r>
    </w:p>
    <w:p w14:paraId="4E56B680">
      <w:pPr>
        <w:spacing w:after="40"/>
      </w:pPr>
      <w:r>
        <w:rPr>
          <w:rFonts w:ascii="微软雅黑" w:hAnsi="微软雅黑" w:eastAsia="微软雅黑"/>
          <w:b/>
          <w:color w:val="C00000"/>
          <w:sz w:val="21"/>
        </w:rPr>
        <w:t>正确答案：C</w:t>
      </w:r>
    </w:p>
    <w:p w14:paraId="76BEC20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【购买题库薇信：est258258】在部署虚拟化网络采用分布式网关方案时，为了提升核心层的可靠性，可以部署多个Border节点。不是集中式。</w:t>
      </w:r>
    </w:p>
    <w:p w14:paraId="70D0287C">
      <w:pPr>
        <w:pBdr>
          <w:bottom w:val="single" w:color="D9D9D9" w:sz="6" w:space="1"/>
        </w:pBdr>
        <w:spacing w:before="80" w:after="160"/>
      </w:pPr>
    </w:p>
    <w:p w14:paraId="5973FE09">
      <w:pPr>
        <w:spacing w:after="40"/>
      </w:pPr>
      <w:r>
        <w:rPr>
          <w:rFonts w:ascii="微软雅黑" w:hAnsi="微软雅黑" w:eastAsia="微软雅黑"/>
          <w:b/>
          <w:color w:val="1F4E79"/>
          <w:sz w:val="21"/>
        </w:rPr>
        <w:t>279.【单选题】</w:t>
      </w:r>
      <w:r>
        <w:rPr>
          <w:rFonts w:ascii="微软雅黑" w:hAnsi="微软雅黑" w:eastAsia="微软雅黑"/>
          <w:sz w:val="21"/>
        </w:rPr>
        <w:t>中小型园区网络设计中当分支之间需要互访，且分支数量较多(过百)时，推荐使用以下哪项互联组网模型？</w:t>
      </w:r>
    </w:p>
    <w:p w14:paraId="7D2A7927">
      <w:pPr>
        <w:spacing w:after="40"/>
        <w:ind w:left="360"/>
      </w:pPr>
      <w:r>
        <w:rPr>
          <w:rFonts w:ascii="微软雅黑" w:hAnsi="微软雅黑" w:eastAsia="微软雅黑"/>
          <w:b w:val="0"/>
          <w:sz w:val="21"/>
        </w:rPr>
        <w:t>A. Full-Mesh (全互联)组网</w:t>
      </w:r>
    </w:p>
    <w:p w14:paraId="174876C4">
      <w:pPr>
        <w:spacing w:after="40"/>
        <w:ind w:left="360"/>
      </w:pPr>
      <w:r>
        <w:rPr>
          <w:rFonts w:ascii="微软雅黑" w:hAnsi="微软雅黑" w:eastAsia="微软雅黑"/>
          <w:b w:val="0"/>
          <w:sz w:val="21"/>
        </w:rPr>
        <w:t>B. Hub-Spoke组网</w:t>
      </w:r>
    </w:p>
    <w:p w14:paraId="0F181AED">
      <w:pPr>
        <w:spacing w:after="40"/>
        <w:ind w:left="360"/>
      </w:pPr>
      <w:r>
        <w:rPr>
          <w:rFonts w:ascii="微软雅黑" w:hAnsi="微软雅黑" w:eastAsia="微软雅黑"/>
          <w:b w:val="0"/>
          <w:sz w:val="21"/>
        </w:rPr>
        <w:t>C. Partial-Mesh (部分互联)组网</w:t>
      </w:r>
    </w:p>
    <w:p w14:paraId="13643979">
      <w:pPr>
        <w:spacing w:after="40"/>
        <w:ind w:left="360"/>
      </w:pPr>
      <w:r>
        <w:rPr>
          <w:rFonts w:ascii="微软雅黑" w:hAnsi="微软雅黑" w:eastAsia="微软雅黑"/>
          <w:b w:val="0"/>
          <w:sz w:val="21"/>
        </w:rPr>
        <w:t>D. Direct组网</w:t>
      </w:r>
    </w:p>
    <w:p w14:paraId="78116B28">
      <w:pPr>
        <w:spacing w:after="40"/>
      </w:pPr>
      <w:r>
        <w:rPr>
          <w:rFonts w:ascii="微软雅黑" w:hAnsi="微软雅黑" w:eastAsia="微软雅黑"/>
          <w:b/>
          <w:color w:val="C00000"/>
          <w:sz w:val="21"/>
        </w:rPr>
        <w:t>正确答案：C</w:t>
      </w:r>
    </w:p>
    <w:p w14:paraId="1CCDA18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【购买题库薇信：est258258】因为分支之间需要互访，如果考虑到低延时的业务，那么分支之间直接互访，如果需要HUB监控流量，通过HUB站点进行互访。所以选择partial-mesh组网。</w:t>
      </w:r>
    </w:p>
    <w:p w14:paraId="4911FF87">
      <w:pPr>
        <w:pBdr>
          <w:bottom w:val="single" w:color="D9D9D9" w:sz="6" w:space="1"/>
        </w:pBdr>
        <w:spacing w:before="80" w:after="160"/>
      </w:pPr>
    </w:p>
    <w:p w14:paraId="5FFBAEB8">
      <w:pPr>
        <w:spacing w:after="40"/>
      </w:pPr>
      <w:r>
        <w:rPr>
          <w:rFonts w:ascii="微软雅黑" w:hAnsi="微软雅黑" w:eastAsia="微软雅黑"/>
          <w:b/>
          <w:color w:val="1F4E79"/>
          <w:sz w:val="21"/>
        </w:rPr>
        <w:t>280.【单选题】</w:t>
      </w:r>
      <w:r>
        <w:rPr>
          <w:rFonts w:ascii="微软雅黑" w:hAnsi="微软雅黑" w:eastAsia="微软雅黑"/>
          <w:sz w:val="21"/>
        </w:rPr>
        <w:t>在华为SD-WAN解决方案中，CPE之间通过以下哪一项路由协议传递VPN路由？</w:t>
      </w:r>
    </w:p>
    <w:p w14:paraId="3190713E">
      <w:pPr>
        <w:spacing w:after="40"/>
        <w:ind w:left="360"/>
      </w:pPr>
      <w:r>
        <w:rPr>
          <w:rFonts w:ascii="微软雅黑" w:hAnsi="微软雅黑" w:eastAsia="微软雅黑"/>
          <w:b w:val="0"/>
          <w:sz w:val="21"/>
        </w:rPr>
        <w:t>A. OSPF</w:t>
      </w:r>
    </w:p>
    <w:p w14:paraId="19D35A3C">
      <w:pPr>
        <w:spacing w:after="40"/>
        <w:ind w:left="360"/>
      </w:pPr>
      <w:r>
        <w:rPr>
          <w:rFonts w:ascii="微软雅黑" w:hAnsi="微软雅黑" w:eastAsia="微软雅黑"/>
          <w:b w:val="0"/>
          <w:sz w:val="21"/>
        </w:rPr>
        <w:t>B. RIP</w:t>
      </w:r>
    </w:p>
    <w:p w14:paraId="340D918B">
      <w:pPr>
        <w:spacing w:after="40"/>
        <w:ind w:left="360"/>
      </w:pPr>
      <w:r>
        <w:rPr>
          <w:rFonts w:ascii="微软雅黑" w:hAnsi="微软雅黑" w:eastAsia="微软雅黑"/>
          <w:b w:val="0"/>
          <w:sz w:val="21"/>
        </w:rPr>
        <w:t>C. BGP</w:t>
      </w:r>
    </w:p>
    <w:p w14:paraId="568D87F5">
      <w:pPr>
        <w:spacing w:after="40"/>
        <w:ind w:left="360"/>
      </w:pPr>
      <w:r>
        <w:rPr>
          <w:rFonts w:ascii="微软雅黑" w:hAnsi="微软雅黑" w:eastAsia="微软雅黑"/>
          <w:b w:val="0"/>
          <w:sz w:val="21"/>
        </w:rPr>
        <w:t>D. IS-IS</w:t>
      </w:r>
    </w:p>
    <w:p w14:paraId="45BB54F7">
      <w:pPr>
        <w:spacing w:after="40"/>
      </w:pPr>
      <w:r>
        <w:rPr>
          <w:rFonts w:ascii="微软雅黑" w:hAnsi="微软雅黑" w:eastAsia="微软雅黑"/>
          <w:b/>
          <w:color w:val="C00000"/>
          <w:sz w:val="21"/>
        </w:rPr>
        <w:t>正确答案：C</w:t>
      </w:r>
    </w:p>
    <w:p w14:paraId="7D422B4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【购买题库薇信：est258258】使用的是EVPN传递路由和拓扑以及TCN和IPSEC SA信息。因为BGP的扩展性和传递路由的灵活性所以选择的是BGP协议。</w:t>
      </w:r>
    </w:p>
    <w:p w14:paraId="795EAD0B">
      <w:pPr>
        <w:pBdr>
          <w:bottom w:val="single" w:color="D9D9D9" w:sz="6" w:space="1"/>
        </w:pBdr>
        <w:spacing w:before="80" w:after="160"/>
      </w:pPr>
    </w:p>
    <w:p w14:paraId="45229C99">
      <w:pPr>
        <w:spacing w:after="40"/>
      </w:pPr>
      <w:r>
        <w:rPr>
          <w:rFonts w:ascii="微软雅黑" w:hAnsi="微软雅黑" w:eastAsia="微软雅黑"/>
          <w:b/>
          <w:color w:val="1F4E79"/>
          <w:sz w:val="21"/>
        </w:rPr>
        <w:t>281.【单选题】</w:t>
      </w:r>
      <w:r>
        <w:rPr>
          <w:rFonts w:ascii="微软雅黑" w:hAnsi="微软雅黑" w:eastAsia="微软雅黑"/>
          <w:sz w:val="21"/>
        </w:rPr>
        <w:t>以下哪种EVPN路由类型不携带MPLS标签？</w:t>
      </w:r>
    </w:p>
    <w:p w14:paraId="4BEC1B2C">
      <w:pPr>
        <w:spacing w:after="40"/>
        <w:ind w:left="360"/>
      </w:pPr>
      <w:r>
        <w:rPr>
          <w:rFonts w:ascii="微软雅黑" w:hAnsi="微软雅黑" w:eastAsia="微软雅黑"/>
          <w:b w:val="0"/>
          <w:sz w:val="21"/>
        </w:rPr>
        <w:t>A. Ethernet A-D Route</w:t>
      </w:r>
    </w:p>
    <w:p w14:paraId="1AA2FA3C">
      <w:pPr>
        <w:spacing w:after="40"/>
        <w:ind w:left="360"/>
      </w:pPr>
      <w:r>
        <w:rPr>
          <w:rFonts w:ascii="微软雅黑" w:hAnsi="微软雅黑" w:eastAsia="微软雅黑"/>
          <w:b w:val="0"/>
          <w:sz w:val="21"/>
        </w:rPr>
        <w:t>B. Inclusive Multicast Route</w:t>
      </w:r>
    </w:p>
    <w:p w14:paraId="3F663162">
      <w:pPr>
        <w:spacing w:after="40"/>
        <w:ind w:left="360"/>
      </w:pPr>
      <w:r>
        <w:rPr>
          <w:rFonts w:ascii="微软雅黑" w:hAnsi="微软雅黑" w:eastAsia="微软雅黑"/>
          <w:b w:val="0"/>
          <w:sz w:val="21"/>
        </w:rPr>
        <w:t>C. Ethernet Segment Route</w:t>
      </w:r>
    </w:p>
    <w:p w14:paraId="4C2094DE">
      <w:pPr>
        <w:spacing w:after="40"/>
        <w:ind w:left="360"/>
      </w:pPr>
      <w:r>
        <w:rPr>
          <w:rFonts w:ascii="微软雅黑" w:hAnsi="微软雅黑" w:eastAsia="微软雅黑"/>
          <w:b w:val="0"/>
          <w:sz w:val="21"/>
        </w:rPr>
        <w:t>D. MAC/IP Advertisement Route</w:t>
      </w:r>
    </w:p>
    <w:p w14:paraId="037604A7">
      <w:pPr>
        <w:spacing w:after="40"/>
      </w:pPr>
      <w:r>
        <w:rPr>
          <w:rFonts w:ascii="微软雅黑" w:hAnsi="微软雅黑" w:eastAsia="微软雅黑"/>
          <w:b/>
          <w:color w:val="C00000"/>
          <w:sz w:val="21"/>
        </w:rPr>
        <w:t>正确答案：C</w:t>
      </w:r>
    </w:p>
    <w:p w14:paraId="634FD3C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【购买题库薇信：est258258】Ethernet Segment Route(Type4)中 无标签</w:t>
      </w:r>
    </w:p>
    <w:p w14:paraId="3FBA7F75">
      <w:pPr>
        <w:pBdr>
          <w:bottom w:val="single" w:color="D9D9D9" w:sz="6" w:space="1"/>
        </w:pBdr>
        <w:spacing w:before="80" w:after="160"/>
      </w:pPr>
    </w:p>
    <w:p w14:paraId="267E1248">
      <w:pPr>
        <w:spacing w:after="40"/>
      </w:pPr>
      <w:r>
        <w:rPr>
          <w:rFonts w:ascii="微软雅黑" w:hAnsi="微软雅黑" w:eastAsia="微软雅黑"/>
          <w:b/>
          <w:color w:val="1F4E79"/>
          <w:sz w:val="21"/>
        </w:rPr>
        <w:t>282.【单选题】</w:t>
      </w:r>
      <w:r>
        <w:rPr>
          <w:rFonts w:ascii="微软雅黑" w:hAnsi="微软雅黑" w:eastAsia="微软雅黑"/>
          <w:sz w:val="21"/>
        </w:rPr>
        <w:t>某数据中心VXLAN网络中的部分虚拟机将迁移到另一个接入交换机节点下，管理员希望网络节点实现自动宣告虚拟机位置移动，则可借助EVPN的以下哪一种类型路由实现该功能？</w:t>
      </w:r>
    </w:p>
    <w:p w14:paraId="388963F9">
      <w:pPr>
        <w:spacing w:after="40"/>
        <w:ind w:left="360"/>
      </w:pPr>
      <w:r>
        <w:rPr>
          <w:rFonts w:ascii="微软雅黑" w:hAnsi="微软雅黑" w:eastAsia="微软雅黑"/>
          <w:b w:val="0"/>
          <w:sz w:val="21"/>
        </w:rPr>
        <w:t>A. Ethernet Segment Route</w:t>
      </w:r>
    </w:p>
    <w:p w14:paraId="5DC0F64B">
      <w:pPr>
        <w:spacing w:after="40"/>
        <w:ind w:left="360"/>
      </w:pPr>
      <w:r>
        <w:rPr>
          <w:rFonts w:ascii="微软雅黑" w:hAnsi="微软雅黑" w:eastAsia="微软雅黑"/>
          <w:b w:val="0"/>
          <w:sz w:val="21"/>
        </w:rPr>
        <w:t>B. Inclusive Multicast Route</w:t>
      </w:r>
    </w:p>
    <w:p w14:paraId="1A7C9D1D">
      <w:pPr>
        <w:spacing w:after="40"/>
        <w:ind w:left="360"/>
      </w:pPr>
      <w:r>
        <w:rPr>
          <w:rFonts w:ascii="微软雅黑" w:hAnsi="微软雅黑" w:eastAsia="微软雅黑"/>
          <w:b w:val="0"/>
          <w:sz w:val="21"/>
        </w:rPr>
        <w:t>C. MAC/IP Advertisement Route</w:t>
      </w:r>
    </w:p>
    <w:p w14:paraId="25758CD1">
      <w:pPr>
        <w:spacing w:after="40"/>
        <w:ind w:left="360"/>
      </w:pPr>
      <w:r>
        <w:rPr>
          <w:rFonts w:ascii="微软雅黑" w:hAnsi="微软雅黑" w:eastAsia="微软雅黑"/>
          <w:b w:val="0"/>
          <w:sz w:val="21"/>
        </w:rPr>
        <w:t>D. Ethernet A-D Route</w:t>
      </w:r>
    </w:p>
    <w:p w14:paraId="769C610F">
      <w:pPr>
        <w:spacing w:after="40"/>
      </w:pPr>
      <w:r>
        <w:rPr>
          <w:rFonts w:ascii="微软雅黑" w:hAnsi="微软雅黑" w:eastAsia="微软雅黑"/>
          <w:b/>
          <w:color w:val="C00000"/>
          <w:sz w:val="21"/>
        </w:rPr>
        <w:t>正确答案：C</w:t>
      </w:r>
    </w:p>
    <w:p w14:paraId="3A12836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【购买题库薇信：est258258】Type2(MAC/IP)携带 序列号、MAC、IP、VTEP，用于 位置更新</w:t>
      </w:r>
    </w:p>
    <w:p w14:paraId="7821B9BF">
      <w:pPr>
        <w:pBdr>
          <w:bottom w:val="single" w:color="D9D9D9" w:sz="6" w:space="1"/>
        </w:pBdr>
        <w:spacing w:before="80" w:after="160"/>
      </w:pPr>
    </w:p>
    <w:p w14:paraId="6AFB2DDC">
      <w:pPr>
        <w:spacing w:after="40"/>
      </w:pPr>
      <w:r>
        <w:rPr>
          <w:rFonts w:ascii="微软雅黑" w:hAnsi="微软雅黑" w:eastAsia="微软雅黑"/>
          <w:b/>
          <w:color w:val="1F4E79"/>
          <w:sz w:val="21"/>
        </w:rPr>
        <w:t>283.【单选题】</w:t>
      </w:r>
      <w:r>
        <w:rPr>
          <w:rFonts w:ascii="微软雅黑" w:hAnsi="微软雅黑" w:eastAsia="微软雅黑"/>
          <w:sz w:val="21"/>
        </w:rPr>
        <w:t>Telemetry提供3个公共的proto文件，支持数据上送和订阅功能。以下哪一个proto文件定义了静态订阅的RPC接口？</w:t>
      </w:r>
    </w:p>
    <w:p w14:paraId="21888D08">
      <w:pPr>
        <w:spacing w:after="40"/>
        <w:ind w:left="360"/>
      </w:pPr>
      <w:r>
        <w:rPr>
          <w:rFonts w:ascii="微软雅黑" w:hAnsi="微软雅黑" w:eastAsia="微软雅黑"/>
          <w:b w:val="0"/>
          <w:sz w:val="21"/>
        </w:rPr>
        <w:t>A. huawei-debug.proto</w:t>
      </w:r>
    </w:p>
    <w:p w14:paraId="6D2CB2C2">
      <w:pPr>
        <w:spacing w:after="40"/>
        <w:ind w:left="360"/>
      </w:pPr>
      <w:r>
        <w:rPr>
          <w:rFonts w:ascii="微软雅黑" w:hAnsi="微软雅黑" w:eastAsia="微软雅黑"/>
          <w:b w:val="0"/>
          <w:sz w:val="21"/>
        </w:rPr>
        <w:t>B. huawei-grpc-dialin.proto</w:t>
      </w:r>
    </w:p>
    <w:p w14:paraId="6C406700">
      <w:pPr>
        <w:spacing w:after="40"/>
        <w:ind w:left="360"/>
      </w:pPr>
      <w:r>
        <w:rPr>
          <w:rFonts w:ascii="微软雅黑" w:hAnsi="微软雅黑" w:eastAsia="微软雅黑"/>
          <w:b w:val="0"/>
          <w:sz w:val="21"/>
        </w:rPr>
        <w:t>C. huawei-telemetry.proto</w:t>
      </w:r>
    </w:p>
    <w:p w14:paraId="189EAB3D">
      <w:pPr>
        <w:spacing w:after="40"/>
        <w:ind w:left="360"/>
      </w:pPr>
      <w:r>
        <w:rPr>
          <w:rFonts w:ascii="微软雅黑" w:hAnsi="微软雅黑" w:eastAsia="微软雅黑"/>
          <w:b w:val="0"/>
          <w:sz w:val="21"/>
        </w:rPr>
        <w:t>D. huawei-grpc-dialout.proto</w:t>
      </w:r>
    </w:p>
    <w:p w14:paraId="5B0ED908">
      <w:pPr>
        <w:spacing w:after="40"/>
      </w:pPr>
      <w:r>
        <w:rPr>
          <w:rFonts w:ascii="微软雅黑" w:hAnsi="微软雅黑" w:eastAsia="微软雅黑"/>
          <w:b/>
          <w:color w:val="C00000"/>
          <w:sz w:val="21"/>
        </w:rPr>
        <w:t>正确答案：D</w:t>
      </w:r>
    </w:p>
    <w:p w14:paraId="4BFBF4F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【购买题库薇信：est258258】静态订阅 RPC 接口为 huawei-grpc-dialout.proto</w:t>
      </w:r>
    </w:p>
    <w:p w14:paraId="5E58D361">
      <w:pPr>
        <w:pBdr>
          <w:bottom w:val="single" w:color="D9D9D9" w:sz="6" w:space="1"/>
        </w:pBdr>
        <w:spacing w:before="80" w:after="160"/>
      </w:pPr>
    </w:p>
    <w:p w14:paraId="4AFA1D97">
      <w:pPr>
        <w:spacing w:after="40"/>
      </w:pPr>
      <w:r>
        <w:rPr>
          <w:rFonts w:ascii="微软雅黑" w:hAnsi="微软雅黑" w:eastAsia="微软雅黑"/>
          <w:b/>
          <w:color w:val="1F4E79"/>
          <w:sz w:val="21"/>
        </w:rPr>
        <w:t>284.【单选题】</w:t>
      </w:r>
      <w:r>
        <w:rPr>
          <w:rFonts w:ascii="微软雅黑" w:hAnsi="微软雅黑" w:eastAsia="微软雅黑"/>
          <w:sz w:val="21"/>
        </w:rPr>
        <w:t>实现同一个VLAN内不同用户之间的隔离，可以采取以下哪一项技术？</w:t>
      </w:r>
    </w:p>
    <w:p w14:paraId="6A374C96">
      <w:pPr>
        <w:spacing w:after="40"/>
        <w:ind w:left="360"/>
      </w:pPr>
      <w:r>
        <w:rPr>
          <w:rFonts w:ascii="微软雅黑" w:hAnsi="微软雅黑" w:eastAsia="微软雅黑"/>
          <w:b w:val="0"/>
          <w:sz w:val="21"/>
        </w:rPr>
        <w:t>A. IPSG</w:t>
      </w:r>
    </w:p>
    <w:p w14:paraId="0D4B65D9">
      <w:pPr>
        <w:spacing w:after="40"/>
        <w:ind w:left="360"/>
      </w:pPr>
      <w:r>
        <w:rPr>
          <w:rFonts w:ascii="微软雅黑" w:hAnsi="微软雅黑" w:eastAsia="微软雅黑"/>
          <w:b w:val="0"/>
          <w:sz w:val="21"/>
        </w:rPr>
        <w:t>B. 端口隔离</w:t>
      </w:r>
    </w:p>
    <w:p w14:paraId="79B1A8CD">
      <w:pPr>
        <w:spacing w:after="40"/>
        <w:ind w:left="360"/>
      </w:pPr>
      <w:r>
        <w:rPr>
          <w:rFonts w:ascii="微软雅黑" w:hAnsi="微软雅黑" w:eastAsia="微软雅黑"/>
          <w:b w:val="0"/>
          <w:sz w:val="21"/>
        </w:rPr>
        <w:t>C. Super VLAN</w:t>
      </w:r>
    </w:p>
    <w:p w14:paraId="5FB65496">
      <w:pPr>
        <w:spacing w:after="40"/>
        <w:ind w:left="360"/>
      </w:pPr>
      <w:r>
        <w:rPr>
          <w:rFonts w:ascii="微软雅黑" w:hAnsi="微软雅黑" w:eastAsia="微软雅黑"/>
          <w:b w:val="0"/>
          <w:sz w:val="21"/>
        </w:rPr>
        <w:t>D. 以太网端口安全</w:t>
      </w:r>
    </w:p>
    <w:p w14:paraId="27D12859">
      <w:pPr>
        <w:spacing w:after="40"/>
      </w:pPr>
      <w:r>
        <w:rPr>
          <w:rFonts w:ascii="微软雅黑" w:hAnsi="微软雅黑" w:eastAsia="微软雅黑"/>
          <w:b/>
          <w:color w:val="C00000"/>
          <w:sz w:val="21"/>
        </w:rPr>
        <w:t>正确答案：B</w:t>
      </w:r>
    </w:p>
    <w:p w14:paraId="0E103BD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【购买题库薇信：est258258】同一VLAN，所以是端口隔离技术。 IPSG是IP安全技术，superVLAN是不同的AccessVLAN来进行隔离，端口安全只避免MAC的欺骗攻击。</w:t>
      </w:r>
    </w:p>
    <w:p w14:paraId="70E8C6BA">
      <w:pPr>
        <w:pBdr>
          <w:bottom w:val="single" w:color="D9D9D9" w:sz="6" w:space="1"/>
        </w:pBdr>
        <w:spacing w:before="80" w:after="160"/>
      </w:pPr>
    </w:p>
    <w:p w14:paraId="2A293551">
      <w:pPr>
        <w:spacing w:after="40"/>
      </w:pPr>
      <w:r>
        <w:rPr>
          <w:rFonts w:ascii="微软雅黑" w:hAnsi="微软雅黑" w:eastAsia="微软雅黑"/>
          <w:b/>
          <w:color w:val="1F4E79"/>
          <w:sz w:val="21"/>
        </w:rPr>
        <w:t>285.【单选题】</w:t>
      </w:r>
      <w:r>
        <w:rPr>
          <w:rFonts w:ascii="微软雅黑" w:hAnsi="微软雅黑" w:eastAsia="微软雅黑"/>
          <w:sz w:val="21"/>
        </w:rPr>
        <w:t>缺省情况下，以下哪种安全MAC地址类型的表项在设备重启后会丢失？</w:t>
      </w:r>
    </w:p>
    <w:p w14:paraId="6B665265">
      <w:pPr>
        <w:spacing w:after="40"/>
        <w:ind w:left="360"/>
      </w:pPr>
      <w:r>
        <w:rPr>
          <w:rFonts w:ascii="微软雅黑" w:hAnsi="微软雅黑" w:eastAsia="微软雅黑"/>
          <w:b w:val="0"/>
          <w:sz w:val="21"/>
        </w:rPr>
        <w:t>A. Sticky MAC地址</w:t>
      </w:r>
    </w:p>
    <w:p w14:paraId="2D3A6519">
      <w:pPr>
        <w:spacing w:after="40"/>
        <w:ind w:left="360"/>
      </w:pPr>
      <w:r>
        <w:rPr>
          <w:rFonts w:ascii="微软雅黑" w:hAnsi="微软雅黑" w:eastAsia="微软雅黑"/>
          <w:b w:val="0"/>
          <w:sz w:val="21"/>
        </w:rPr>
        <w:t>B. 黑洞MAC地址</w:t>
      </w:r>
    </w:p>
    <w:p w14:paraId="108CC953">
      <w:pPr>
        <w:spacing w:after="40"/>
        <w:ind w:left="360"/>
      </w:pPr>
      <w:r>
        <w:rPr>
          <w:rFonts w:ascii="微软雅黑" w:hAnsi="微软雅黑" w:eastAsia="微软雅黑"/>
          <w:b w:val="0"/>
          <w:sz w:val="21"/>
        </w:rPr>
        <w:t>C. 安全静态MAC地址</w:t>
      </w:r>
    </w:p>
    <w:p w14:paraId="1142422F">
      <w:pPr>
        <w:spacing w:after="40"/>
        <w:ind w:left="360"/>
      </w:pPr>
      <w:r>
        <w:rPr>
          <w:rFonts w:ascii="微软雅黑" w:hAnsi="微软雅黑" w:eastAsia="微软雅黑"/>
          <w:b w:val="0"/>
          <w:sz w:val="21"/>
        </w:rPr>
        <w:t>D. 安全动态MAC地址</w:t>
      </w:r>
    </w:p>
    <w:p w14:paraId="564394A1">
      <w:pPr>
        <w:spacing w:after="40"/>
      </w:pPr>
      <w:r>
        <w:rPr>
          <w:rFonts w:ascii="微软雅黑" w:hAnsi="微软雅黑" w:eastAsia="微软雅黑"/>
          <w:b/>
          <w:color w:val="C00000"/>
          <w:sz w:val="21"/>
        </w:rPr>
        <w:t>正确答案：D</w:t>
      </w:r>
    </w:p>
    <w:p w14:paraId="1B00530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【购买题库薇信：est258258】动态MAC会丢失。</w:t>
      </w:r>
    </w:p>
    <w:p w14:paraId="35A645FA">
      <w:pPr>
        <w:pBdr>
          <w:bottom w:val="single" w:color="D9D9D9" w:sz="6" w:space="1"/>
        </w:pBdr>
        <w:spacing w:before="80" w:after="160"/>
      </w:pPr>
    </w:p>
    <w:p w14:paraId="12ADDF62">
      <w:pPr>
        <w:spacing w:after="40"/>
      </w:pPr>
      <w:r>
        <w:rPr>
          <w:rFonts w:ascii="微软雅黑" w:hAnsi="微软雅黑" w:eastAsia="微软雅黑"/>
          <w:b/>
          <w:color w:val="1F4E79"/>
          <w:sz w:val="21"/>
        </w:rPr>
        <w:t>286.【单选题】</w:t>
      </w:r>
      <w:r>
        <w:rPr>
          <w:rFonts w:ascii="微软雅黑" w:hAnsi="微软雅黑" w:eastAsia="微软雅黑"/>
          <w:sz w:val="21"/>
        </w:rPr>
        <w:t>防火墙双机热备场景下，每台防火墙有个VGMP组， 缺省情况下，VGMP组处于以下哪种工作状态？</w:t>
      </w:r>
    </w:p>
    <w:p w14:paraId="729FBDC6">
      <w:pPr>
        <w:spacing w:after="40"/>
        <w:ind w:left="360"/>
      </w:pPr>
      <w:r>
        <w:rPr>
          <w:rFonts w:ascii="微软雅黑" w:hAnsi="微软雅黑" w:eastAsia="微软雅黑"/>
          <w:b w:val="0"/>
          <w:sz w:val="21"/>
        </w:rPr>
        <w:t>A. Active</w:t>
      </w:r>
    </w:p>
    <w:p w14:paraId="02D62D07">
      <w:pPr>
        <w:spacing w:after="40"/>
        <w:ind w:left="360"/>
      </w:pPr>
      <w:r>
        <w:rPr>
          <w:rFonts w:ascii="微软雅黑" w:hAnsi="微软雅黑" w:eastAsia="微软雅黑"/>
          <w:b w:val="0"/>
          <w:sz w:val="21"/>
        </w:rPr>
        <w:t>B. Initialize</w:t>
      </w:r>
    </w:p>
    <w:p w14:paraId="5D0F7419">
      <w:pPr>
        <w:spacing w:after="40"/>
        <w:ind w:left="360"/>
      </w:pPr>
      <w:r>
        <w:rPr>
          <w:rFonts w:ascii="微软雅黑" w:hAnsi="微软雅黑" w:eastAsia="微软雅黑"/>
          <w:b w:val="0"/>
          <w:sz w:val="21"/>
        </w:rPr>
        <w:t>C. Load Balance</w:t>
      </w:r>
    </w:p>
    <w:p w14:paraId="2CD5F7DD">
      <w:pPr>
        <w:spacing w:after="40"/>
        <w:ind w:left="360"/>
      </w:pPr>
      <w:r>
        <w:rPr>
          <w:rFonts w:ascii="微软雅黑" w:hAnsi="微软雅黑" w:eastAsia="微软雅黑"/>
          <w:b w:val="0"/>
          <w:sz w:val="21"/>
        </w:rPr>
        <w:t>D. Standby</w:t>
      </w:r>
    </w:p>
    <w:p w14:paraId="33608536">
      <w:pPr>
        <w:spacing w:after="40"/>
      </w:pPr>
      <w:r>
        <w:rPr>
          <w:rFonts w:ascii="微软雅黑" w:hAnsi="微软雅黑" w:eastAsia="微软雅黑"/>
          <w:b/>
          <w:color w:val="C00000"/>
          <w:sz w:val="21"/>
        </w:rPr>
        <w:t>正确答案：C</w:t>
      </w:r>
    </w:p>
    <w:p w14:paraId="300CCD8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【购买题库薇信：est258258】两台FW组成双机热备组网后，正常情况下，两台FW的VGMP组优先级相等，且都处于Load Balance状态。这时两台FW处于负载分担状态</w:t>
      </w:r>
    </w:p>
    <w:p w14:paraId="25241754">
      <w:pPr>
        <w:pBdr>
          <w:bottom w:val="single" w:color="D9D9D9" w:sz="6" w:space="1"/>
        </w:pBdr>
        <w:spacing w:before="80" w:after="160"/>
      </w:pPr>
    </w:p>
    <w:p w14:paraId="3346D978">
      <w:pPr>
        <w:spacing w:after="40"/>
      </w:pPr>
      <w:r>
        <w:rPr>
          <w:rFonts w:ascii="微软雅黑" w:hAnsi="微软雅黑" w:eastAsia="微软雅黑"/>
          <w:b/>
          <w:color w:val="1F4E79"/>
          <w:sz w:val="21"/>
        </w:rPr>
        <w:t>287.【单选题】</w:t>
      </w:r>
      <w:r>
        <w:rPr>
          <w:rFonts w:ascii="微软雅黑" w:hAnsi="微软雅黑" w:eastAsia="微软雅黑"/>
          <w:sz w:val="21"/>
        </w:rPr>
        <w:t>ALG作为一种常用的点到点网络的NAT穿越技术，主要解决NAT对应用层协议无感知的问题。以下哪一种协议在穿越NAT设备时，NAT设备不需要开启NAT ALG功能？</w:t>
      </w:r>
    </w:p>
    <w:p w14:paraId="5C4E21E6">
      <w:pPr>
        <w:spacing w:after="40"/>
        <w:ind w:left="360"/>
      </w:pPr>
      <w:r>
        <w:rPr>
          <w:rFonts w:ascii="微软雅黑" w:hAnsi="微软雅黑" w:eastAsia="微软雅黑"/>
          <w:b w:val="0"/>
          <w:sz w:val="21"/>
        </w:rPr>
        <w:t>A. DNS</w:t>
      </w:r>
    </w:p>
    <w:p w14:paraId="46D14FBC">
      <w:pPr>
        <w:spacing w:after="40"/>
        <w:ind w:left="360"/>
      </w:pPr>
      <w:r>
        <w:rPr>
          <w:rFonts w:ascii="微软雅黑" w:hAnsi="微软雅黑" w:eastAsia="微软雅黑"/>
          <w:b w:val="0"/>
          <w:sz w:val="21"/>
        </w:rPr>
        <w:t>B. SIP</w:t>
      </w:r>
    </w:p>
    <w:p w14:paraId="78DDBC9F">
      <w:pPr>
        <w:spacing w:after="40"/>
        <w:ind w:left="360"/>
      </w:pPr>
      <w:r>
        <w:rPr>
          <w:rFonts w:ascii="微软雅黑" w:hAnsi="微软雅黑" w:eastAsia="微软雅黑"/>
          <w:b w:val="0"/>
          <w:sz w:val="21"/>
        </w:rPr>
        <w:t>C. Telnet</w:t>
      </w:r>
    </w:p>
    <w:p w14:paraId="6DBED83D">
      <w:pPr>
        <w:spacing w:after="40"/>
        <w:ind w:left="360"/>
      </w:pPr>
      <w:r>
        <w:rPr>
          <w:rFonts w:ascii="微软雅黑" w:hAnsi="微软雅黑" w:eastAsia="微软雅黑"/>
          <w:b w:val="0"/>
          <w:sz w:val="21"/>
        </w:rPr>
        <w:t>D. FTP</w:t>
      </w:r>
    </w:p>
    <w:p w14:paraId="6CC2708D">
      <w:pPr>
        <w:spacing w:after="40"/>
      </w:pPr>
      <w:r>
        <w:rPr>
          <w:rFonts w:ascii="微软雅黑" w:hAnsi="微软雅黑" w:eastAsia="微软雅黑"/>
          <w:b/>
          <w:color w:val="C00000"/>
          <w:sz w:val="21"/>
        </w:rPr>
        <w:t>正确答案：C</w:t>
      </w:r>
    </w:p>
    <w:p w14:paraId="73DB4B8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【购买题库薇信：est258258】Telnet 使用 TCP 端口 23，无应用层信息需 ALG</w:t>
      </w:r>
    </w:p>
    <w:p w14:paraId="300859B9">
      <w:pPr>
        <w:pBdr>
          <w:bottom w:val="single" w:color="D9D9D9" w:sz="6" w:space="1"/>
        </w:pBdr>
        <w:spacing w:before="80" w:after="160"/>
      </w:pPr>
    </w:p>
    <w:p w14:paraId="334BAE47">
      <w:pPr>
        <w:spacing w:after="40"/>
      </w:pPr>
      <w:r>
        <w:rPr>
          <w:rFonts w:ascii="微软雅黑" w:hAnsi="微软雅黑" w:eastAsia="微软雅黑"/>
          <w:b/>
          <w:color w:val="1F4E79"/>
          <w:sz w:val="21"/>
        </w:rPr>
        <w:t>288.【单选题】</w:t>
      </w:r>
      <w:r>
        <w:rPr>
          <w:rFonts w:ascii="微软雅黑" w:hAnsi="微软雅黑" w:eastAsia="微软雅黑"/>
          <w:sz w:val="21"/>
        </w:rPr>
        <w:t>在LDP session建立过程中，主动方首先会发送Initialization信息进行参数的协商，如果被动方不接受协商参数，则将发送以下哪种消息？</w:t>
      </w:r>
    </w:p>
    <w:p w14:paraId="59284CC3">
      <w:pPr>
        <w:spacing w:after="40"/>
        <w:ind w:left="360"/>
      </w:pPr>
      <w:r>
        <w:rPr>
          <w:rFonts w:ascii="微软雅黑" w:hAnsi="微软雅黑" w:eastAsia="微软雅黑"/>
          <w:b w:val="0"/>
          <w:sz w:val="21"/>
        </w:rPr>
        <w:t>A. Initialization Message</w:t>
      </w:r>
    </w:p>
    <w:p w14:paraId="1F526256">
      <w:pPr>
        <w:spacing w:after="40"/>
        <w:ind w:left="360"/>
      </w:pPr>
      <w:r>
        <w:rPr>
          <w:rFonts w:ascii="微软雅黑" w:hAnsi="微软雅黑" w:eastAsia="微软雅黑"/>
          <w:b w:val="0"/>
          <w:sz w:val="21"/>
        </w:rPr>
        <w:t>B. Hello Message</w:t>
      </w:r>
    </w:p>
    <w:p w14:paraId="0B42323D">
      <w:pPr>
        <w:spacing w:after="40"/>
        <w:ind w:left="360"/>
      </w:pPr>
      <w:r>
        <w:rPr>
          <w:rFonts w:ascii="微软雅黑" w:hAnsi="微软雅黑" w:eastAsia="微软雅黑"/>
          <w:b w:val="0"/>
          <w:sz w:val="21"/>
        </w:rPr>
        <w:t>C. Keepalive Message</w:t>
      </w:r>
    </w:p>
    <w:p w14:paraId="1AFA9478">
      <w:pPr>
        <w:spacing w:after="40"/>
        <w:ind w:left="360"/>
      </w:pPr>
      <w:r>
        <w:rPr>
          <w:rFonts w:ascii="微软雅黑" w:hAnsi="微软雅黑" w:eastAsia="微软雅黑"/>
          <w:b w:val="0"/>
          <w:sz w:val="21"/>
        </w:rPr>
        <w:t>D. Error Notification Message</w:t>
      </w:r>
    </w:p>
    <w:p w14:paraId="1A422127">
      <w:pPr>
        <w:spacing w:after="40"/>
      </w:pPr>
      <w:r>
        <w:rPr>
          <w:rFonts w:ascii="微软雅黑" w:hAnsi="微软雅黑" w:eastAsia="微软雅黑"/>
          <w:b/>
          <w:color w:val="C00000"/>
          <w:sz w:val="21"/>
        </w:rPr>
        <w:t>正确答案：D</w:t>
      </w:r>
    </w:p>
    <w:p w14:paraId="469B950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【购买题库薇信：est258258】notification差错通知。</w:t>
      </w:r>
    </w:p>
    <w:p w14:paraId="7B784B59">
      <w:pPr>
        <w:pBdr>
          <w:bottom w:val="single" w:color="D9D9D9" w:sz="6" w:space="1"/>
        </w:pBdr>
        <w:spacing w:before="80" w:after="160"/>
      </w:pPr>
    </w:p>
    <w:p w14:paraId="28F8172F">
      <w:pPr>
        <w:spacing w:after="40"/>
      </w:pPr>
      <w:r>
        <w:rPr>
          <w:rFonts w:ascii="微软雅黑" w:hAnsi="微软雅黑" w:eastAsia="微软雅黑"/>
          <w:b/>
          <w:color w:val="1F4E79"/>
          <w:sz w:val="21"/>
        </w:rPr>
        <w:t>289.【单选题】</w:t>
      </w:r>
      <w:r>
        <w:rPr>
          <w:rFonts w:ascii="微软雅黑" w:hAnsi="微软雅黑" w:eastAsia="微软雅黑"/>
          <w:sz w:val="21"/>
        </w:rPr>
        <w:t>防火墙双机热备场景下，以下哪种类型的报文需要配置安全策略？</w:t>
      </w:r>
    </w:p>
    <w:p w14:paraId="0107FCF4">
      <w:pPr>
        <w:spacing w:after="40"/>
        <w:ind w:left="360"/>
      </w:pPr>
      <w:r>
        <w:rPr>
          <w:rFonts w:ascii="微软雅黑" w:hAnsi="微软雅黑" w:eastAsia="微软雅黑"/>
          <w:b w:val="0"/>
          <w:sz w:val="21"/>
        </w:rPr>
        <w:t>A. 配置和表项备份报文</w:t>
      </w:r>
    </w:p>
    <w:p w14:paraId="6308C29D">
      <w:pPr>
        <w:spacing w:after="40"/>
        <w:ind w:left="360"/>
      </w:pPr>
      <w:r>
        <w:rPr>
          <w:rFonts w:ascii="微软雅黑" w:hAnsi="微软雅黑" w:eastAsia="微软雅黑"/>
          <w:b w:val="0"/>
          <w:sz w:val="21"/>
        </w:rPr>
        <w:t>B. 免费ARP报文</w:t>
      </w:r>
    </w:p>
    <w:p w14:paraId="1F21AAA0">
      <w:pPr>
        <w:spacing w:after="40"/>
        <w:ind w:left="360"/>
      </w:pPr>
      <w:r>
        <w:rPr>
          <w:rFonts w:ascii="微软雅黑" w:hAnsi="微软雅黑" w:eastAsia="微软雅黑"/>
          <w:b w:val="0"/>
          <w:sz w:val="21"/>
        </w:rPr>
        <w:t>C. 心跳链路探测报文</w:t>
      </w:r>
    </w:p>
    <w:p w14:paraId="33FCB1D1">
      <w:pPr>
        <w:spacing w:after="40"/>
        <w:ind w:left="360"/>
      </w:pPr>
      <w:r>
        <w:rPr>
          <w:rFonts w:ascii="微软雅黑" w:hAnsi="微软雅黑" w:eastAsia="微软雅黑"/>
          <w:b w:val="0"/>
          <w:sz w:val="21"/>
        </w:rPr>
        <w:t>D. DHCP报文</w:t>
      </w:r>
    </w:p>
    <w:p w14:paraId="6093844D">
      <w:pPr>
        <w:spacing w:after="40"/>
      </w:pPr>
      <w:r>
        <w:rPr>
          <w:rFonts w:ascii="微软雅黑" w:hAnsi="微软雅黑" w:eastAsia="微软雅黑"/>
          <w:b/>
          <w:color w:val="C00000"/>
          <w:sz w:val="21"/>
        </w:rPr>
        <w:t>正确答案：D</w:t>
      </w:r>
    </w:p>
    <w:p w14:paraId="4A736CE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【购买题库薇信：est258258】题目中已经是双机热备场景，所以HRP没问题，防火墙只能管单播，所以ARP没问题，DHCP会有单播报文</w:t>
      </w:r>
    </w:p>
    <w:p w14:paraId="221E0D0E">
      <w:pPr>
        <w:pBdr>
          <w:bottom w:val="single" w:color="D9D9D9" w:sz="6" w:space="1"/>
        </w:pBdr>
        <w:spacing w:before="80" w:after="160"/>
      </w:pPr>
    </w:p>
    <w:p w14:paraId="6F065860">
      <w:pPr>
        <w:spacing w:after="40"/>
      </w:pPr>
      <w:r>
        <w:rPr>
          <w:rFonts w:ascii="微软雅黑" w:hAnsi="微软雅黑" w:eastAsia="微软雅黑"/>
          <w:b/>
          <w:color w:val="1F4E79"/>
          <w:sz w:val="21"/>
        </w:rPr>
        <w:t>290.【单选题】</w:t>
      </w:r>
      <w:r>
        <w:rPr>
          <w:rFonts w:ascii="微软雅黑" w:hAnsi="微软雅黑" w:eastAsia="微软雅黑"/>
          <w:sz w:val="21"/>
        </w:rPr>
        <w:t>L2TP是虚拟私有拨号网VPDN隧道协议的一种，是应用于远程办公场景中为出差员工远程访问企业内网资源提供接入服务的一种重要VPN技术。以下哪一种L2TP场景中，PC作为LAC与LNS建立L2TP隧道？</w:t>
      </w:r>
    </w:p>
    <w:p w14:paraId="30A8D5FA">
      <w:pPr>
        <w:spacing w:after="40"/>
        <w:ind w:left="360"/>
      </w:pPr>
      <w:r>
        <w:rPr>
          <w:rFonts w:ascii="微软雅黑" w:hAnsi="微软雅黑" w:eastAsia="微软雅黑"/>
          <w:b w:val="0"/>
          <w:sz w:val="21"/>
        </w:rPr>
        <w:t>A. Client-Initiated场景</w:t>
      </w:r>
    </w:p>
    <w:p w14:paraId="485C108B">
      <w:pPr>
        <w:spacing w:after="40"/>
        <w:ind w:left="360"/>
      </w:pPr>
      <w:r>
        <w:rPr>
          <w:rFonts w:ascii="微软雅黑" w:hAnsi="微软雅黑" w:eastAsia="微软雅黑"/>
          <w:b w:val="0"/>
          <w:sz w:val="21"/>
        </w:rPr>
        <w:t>B. LNS-Initiated场景</w:t>
      </w:r>
    </w:p>
    <w:p w14:paraId="54EA3FA6">
      <w:pPr>
        <w:spacing w:after="40"/>
        <w:ind w:left="360"/>
      </w:pPr>
      <w:r>
        <w:rPr>
          <w:rFonts w:ascii="微软雅黑" w:hAnsi="微软雅黑" w:eastAsia="微软雅黑"/>
          <w:b w:val="0"/>
          <w:sz w:val="21"/>
        </w:rPr>
        <w:t>C. NAS-Initiated场景</w:t>
      </w:r>
    </w:p>
    <w:p w14:paraId="78FF42AF">
      <w:pPr>
        <w:spacing w:after="40"/>
        <w:ind w:left="360"/>
      </w:pPr>
      <w:r>
        <w:rPr>
          <w:rFonts w:ascii="微软雅黑" w:hAnsi="微软雅黑" w:eastAsia="微软雅黑"/>
          <w:b w:val="0"/>
          <w:sz w:val="21"/>
        </w:rPr>
        <w:t>D. L2TP Client-Initiated场景</w:t>
      </w:r>
    </w:p>
    <w:p w14:paraId="1A54852E">
      <w:pPr>
        <w:spacing w:after="40"/>
      </w:pPr>
      <w:r>
        <w:rPr>
          <w:rFonts w:ascii="微软雅黑" w:hAnsi="微软雅黑" w:eastAsia="微软雅黑"/>
          <w:b/>
          <w:color w:val="C00000"/>
          <w:sz w:val="21"/>
        </w:rPr>
        <w:t>正确答案：A</w:t>
      </w:r>
    </w:p>
    <w:p w14:paraId="351CC40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【购买题库薇信：est258258】PC 直接拨号对应的是 Client-Initiated 场景。</w:t>
      </w:r>
    </w:p>
    <w:p w14:paraId="50EF1852">
      <w:pPr>
        <w:pBdr>
          <w:bottom w:val="single" w:color="D9D9D9" w:sz="6" w:space="1"/>
        </w:pBdr>
        <w:spacing w:before="80" w:after="160"/>
      </w:pPr>
    </w:p>
    <w:p w14:paraId="4CD02E14">
      <w:pPr>
        <w:spacing w:after="40"/>
      </w:pPr>
      <w:r>
        <w:rPr>
          <w:rFonts w:ascii="微软雅黑" w:hAnsi="微软雅黑" w:eastAsia="微软雅黑"/>
          <w:b/>
          <w:color w:val="1F4E79"/>
          <w:sz w:val="21"/>
        </w:rPr>
        <w:t>291.【单选题】</w:t>
      </w:r>
      <w:r>
        <w:rPr>
          <w:rFonts w:ascii="微软雅黑" w:hAnsi="微软雅黑" w:eastAsia="微软雅黑"/>
          <w:sz w:val="21"/>
        </w:rPr>
        <w:t>北向接口有多种类型，从SNMP、CORBA、SNMP到REST， 可谓是百花齐放，但现今各个设备的北向接口正逐渐向REST按口演进。以下哪一项不属于使用REST的原因？</w:t>
      </w:r>
    </w:p>
    <w:p w14:paraId="3A8E5EA1">
      <w:pPr>
        <w:spacing w:after="40"/>
        <w:ind w:left="360"/>
      </w:pPr>
      <w:r>
        <w:rPr>
          <w:rFonts w:ascii="微软雅黑" w:hAnsi="微软雅黑" w:eastAsia="微软雅黑"/>
          <w:b w:val="0"/>
          <w:sz w:val="21"/>
        </w:rPr>
        <w:t>A. REST规范了URI命名</w:t>
      </w:r>
    </w:p>
    <w:p w14:paraId="36410B7D">
      <w:pPr>
        <w:spacing w:after="40"/>
        <w:ind w:left="360"/>
      </w:pPr>
      <w:r>
        <w:rPr>
          <w:rFonts w:ascii="微软雅黑" w:hAnsi="微软雅黑" w:eastAsia="微软雅黑"/>
          <w:b w:val="0"/>
          <w:sz w:val="21"/>
        </w:rPr>
        <w:t>B. REST采用无状态设计</w:t>
      </w:r>
    </w:p>
    <w:p w14:paraId="44353FF4">
      <w:pPr>
        <w:spacing w:after="40"/>
        <w:ind w:left="360"/>
      </w:pPr>
      <w:r>
        <w:rPr>
          <w:rFonts w:ascii="微软雅黑" w:hAnsi="微软雅黑" w:eastAsia="微软雅黑"/>
          <w:b w:val="0"/>
          <w:sz w:val="21"/>
        </w:rPr>
        <w:t>C. REST实现前后端耦合</w:t>
      </w:r>
    </w:p>
    <w:p w14:paraId="2E988BD5">
      <w:pPr>
        <w:spacing w:after="40"/>
        <w:ind w:left="360"/>
      </w:pPr>
      <w:r>
        <w:rPr>
          <w:rFonts w:ascii="微软雅黑" w:hAnsi="微软雅黑" w:eastAsia="微软雅黑"/>
          <w:b w:val="0"/>
          <w:sz w:val="21"/>
        </w:rPr>
        <w:t>D. REST跨平台兼容性好</w:t>
      </w:r>
    </w:p>
    <w:p w14:paraId="7EB5496E">
      <w:pPr>
        <w:spacing w:after="40"/>
      </w:pPr>
      <w:r>
        <w:rPr>
          <w:rFonts w:ascii="微软雅黑" w:hAnsi="微软雅黑" w:eastAsia="微软雅黑"/>
          <w:b/>
          <w:color w:val="C00000"/>
          <w:sz w:val="21"/>
        </w:rPr>
        <w:t>正确答案：C</w:t>
      </w:r>
    </w:p>
    <w:p w14:paraId="634560A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【购买题库薇信：est258258】Rest跨平台兼容性好，实现了前后端分离解耦，无状态，而非前后端耦合。</w:t>
      </w:r>
    </w:p>
    <w:p w14:paraId="76B206B7">
      <w:pPr>
        <w:pBdr>
          <w:bottom w:val="single" w:color="D9D9D9" w:sz="6" w:space="1"/>
        </w:pBdr>
        <w:spacing w:before="80" w:after="160"/>
      </w:pPr>
    </w:p>
    <w:p w14:paraId="28402B6B">
      <w:pPr>
        <w:spacing w:after="40"/>
      </w:pPr>
      <w:r>
        <w:rPr>
          <w:rFonts w:ascii="微软雅黑" w:hAnsi="微软雅黑" w:eastAsia="微软雅黑"/>
          <w:b/>
          <w:color w:val="1F4E79"/>
          <w:sz w:val="21"/>
        </w:rPr>
        <w:t>292.【单选题】</w:t>
      </w:r>
      <w:r>
        <w:rPr>
          <w:rFonts w:ascii="微软雅黑" w:hAnsi="微软雅黑" w:eastAsia="微软雅黑"/>
          <w:sz w:val="21"/>
        </w:rPr>
        <w:t>SD-WAN相比传统网络，能更好地保障应用体验，其主要原因是以下哪一项？</w:t>
      </w:r>
    </w:p>
    <w:p w14:paraId="6843B6BA">
      <w:pPr>
        <w:spacing w:after="40"/>
        <w:ind w:left="360"/>
      </w:pPr>
      <w:r>
        <w:rPr>
          <w:rFonts w:ascii="微软雅黑" w:hAnsi="微软雅黑" w:eastAsia="微软雅黑"/>
          <w:b w:val="0"/>
          <w:sz w:val="21"/>
        </w:rPr>
        <w:t>A. SD-WAN能实现基于VRF的多部门业务隔离</w:t>
      </w:r>
    </w:p>
    <w:p w14:paraId="0A5EB5D3">
      <w:pPr>
        <w:spacing w:after="40"/>
        <w:ind w:left="360"/>
      </w:pPr>
      <w:r>
        <w:rPr>
          <w:rFonts w:ascii="微软雅黑" w:hAnsi="微软雅黑" w:eastAsia="微软雅黑"/>
          <w:b w:val="0"/>
          <w:sz w:val="21"/>
        </w:rPr>
        <w:t>B. SD-WAN能使用IPsec技术实现报文加密传输</w:t>
      </w:r>
    </w:p>
    <w:p w14:paraId="3B6C6112">
      <w:pPr>
        <w:spacing w:after="40"/>
        <w:ind w:left="360"/>
      </w:pPr>
      <w:r>
        <w:rPr>
          <w:rFonts w:ascii="微软雅黑" w:hAnsi="微软雅黑" w:eastAsia="微软雅黑"/>
          <w:b w:val="0"/>
          <w:sz w:val="21"/>
        </w:rPr>
        <w:t>C. SD-WAN能针对不同应用提供不同选路策略与不同的QoS策略</w:t>
      </w:r>
    </w:p>
    <w:p w14:paraId="34F5124D">
      <w:pPr>
        <w:spacing w:after="40"/>
        <w:ind w:left="360"/>
      </w:pPr>
      <w:r>
        <w:rPr>
          <w:rFonts w:ascii="微软雅黑" w:hAnsi="微软雅黑" w:eastAsia="微软雅黑"/>
          <w:b w:val="0"/>
          <w:sz w:val="21"/>
        </w:rPr>
        <w:t>D. SD-WAN能构建Full Mesh、Hub-Spoke、Partial Mesh等多种组网类</w:t>
      </w:r>
    </w:p>
    <w:p w14:paraId="372B9E64">
      <w:pPr>
        <w:spacing w:after="40"/>
      </w:pPr>
      <w:r>
        <w:rPr>
          <w:rFonts w:ascii="微软雅黑" w:hAnsi="微软雅黑" w:eastAsia="微软雅黑"/>
          <w:b/>
          <w:color w:val="C00000"/>
          <w:sz w:val="21"/>
        </w:rPr>
        <w:t>正确答案：C</w:t>
      </w:r>
    </w:p>
    <w:p w14:paraId="6BC85DC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【购买题库薇信：est258258】描述的都是正确的，但是保障应用体验是选路策略与QoS 主要是智能选路。</w:t>
      </w:r>
    </w:p>
    <w:p w14:paraId="2439FA0E">
      <w:pPr>
        <w:pBdr>
          <w:bottom w:val="single" w:color="D9D9D9" w:sz="6" w:space="1"/>
        </w:pBdr>
        <w:spacing w:before="80" w:after="160"/>
      </w:pPr>
    </w:p>
    <w:p w14:paraId="742C9D06">
      <w:pPr>
        <w:spacing w:after="40"/>
      </w:pPr>
      <w:r>
        <w:rPr>
          <w:rFonts w:ascii="微软雅黑" w:hAnsi="微软雅黑" w:eastAsia="微软雅黑"/>
          <w:b/>
          <w:color w:val="1F4E79"/>
          <w:sz w:val="21"/>
        </w:rPr>
        <w:t>293.【单选题】</w:t>
      </w:r>
      <w:r>
        <w:rPr>
          <w:rFonts w:ascii="微软雅黑" w:hAnsi="微软雅黑" w:eastAsia="微软雅黑"/>
          <w:sz w:val="21"/>
        </w:rPr>
        <w:t>如图所示为某L3 VPN Over SRv6 BE组网，根据PE2上的显示信息，以下描述错误的是哪一项？ [图片]</w:t>
      </w:r>
    </w:p>
    <w:p w14:paraId="4A224265">
      <w:pPr>
        <w:spacing w:after="40"/>
        <w:ind w:left="360"/>
      </w:pPr>
      <w:r>
        <w:rPr>
          <w:rFonts w:ascii="微软雅黑" w:hAnsi="微软雅黑" w:eastAsia="微软雅黑"/>
          <w:b w:val="0"/>
          <w:sz w:val="21"/>
        </w:rPr>
        <w:t>A. PE2是通过import broute命令引入192.168.1.0/24这条路由的</w:t>
      </w:r>
    </w:p>
    <w:p w14:paraId="33D480F0">
      <w:pPr>
        <w:spacing w:after="40"/>
        <w:ind w:left="360"/>
      </w:pPr>
      <w:r>
        <w:rPr>
          <w:rFonts w:ascii="微软雅黑" w:hAnsi="微软雅黑" w:eastAsia="微软雅黑"/>
          <w:b w:val="0"/>
          <w:sz w:val="21"/>
        </w:rPr>
        <w:t>B. PE2与PE1之间建立了IBGP邻居关系，且通过该邻居关系学习到了192.168.1.0/24这条路由</w:t>
      </w:r>
    </w:p>
    <w:p w14:paraId="37C53E26">
      <w:pPr>
        <w:spacing w:after="40"/>
        <w:ind w:left="360"/>
      </w:pPr>
      <w:r>
        <w:rPr>
          <w:rFonts w:ascii="微软雅黑" w:hAnsi="微软雅黑" w:eastAsia="微软雅黑"/>
          <w:b w:val="0"/>
          <w:sz w:val="21"/>
        </w:rPr>
        <w:t>C. PE2设备BGP进程的Router-id为1.0.0.6</w:t>
      </w:r>
    </w:p>
    <w:p w14:paraId="1452CD3C">
      <w:pPr>
        <w:spacing w:after="40"/>
        <w:ind w:left="360"/>
      </w:pPr>
      <w:r>
        <w:rPr>
          <w:rFonts w:ascii="微软雅黑" w:hAnsi="微软雅黑" w:eastAsia="微软雅黑"/>
          <w:b w:val="0"/>
          <w:sz w:val="21"/>
        </w:rPr>
        <w:t>D. FC00：2：：1：79对应的指令类型为End.DT4</w:t>
      </w:r>
    </w:p>
    <w:p w14:paraId="2B437525">
      <w:pPr>
        <w:spacing w:after="40"/>
      </w:pPr>
      <w:r>
        <w:rPr>
          <w:rFonts w:ascii="微软雅黑" w:hAnsi="微软雅黑" w:eastAsia="微软雅黑"/>
          <w:b/>
          <w:color w:val="C00000"/>
          <w:sz w:val="21"/>
        </w:rPr>
        <w:t>正确答案：C</w:t>
      </w:r>
    </w:p>
    <w:p w14:paraId="00A3D02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【购买题库薇信：est258258】PE2的Router ID是1.0.0.11。</w:t>
      </w:r>
    </w:p>
    <w:p w14:paraId="27DC29C7">
      <w:pPr>
        <w:pBdr>
          <w:bottom w:val="single" w:color="D9D9D9" w:sz="6" w:space="1"/>
        </w:pBdr>
        <w:spacing w:before="80" w:after="160"/>
      </w:pPr>
    </w:p>
    <w:p w14:paraId="44E96DE0">
      <w:pPr>
        <w:spacing w:after="40"/>
      </w:pPr>
      <w:r>
        <w:rPr>
          <w:rFonts w:ascii="微软雅黑" w:hAnsi="微软雅黑" w:eastAsia="微软雅黑"/>
          <w:b/>
          <w:color w:val="1F4E79"/>
          <w:sz w:val="21"/>
        </w:rPr>
        <w:t>294.【单选题】</w:t>
      </w:r>
      <w:r>
        <w:rPr>
          <w:rFonts w:ascii="微软雅黑" w:hAnsi="微软雅黑" w:eastAsia="微软雅黑"/>
          <w:sz w:val="21"/>
        </w:rPr>
        <w:t>园区的MLAN组网架构中，以下哪一项组网中AP可以管理远端模块，无线覆盖较好，并且成本较低，适用于酒店、宿舍等场景？</w:t>
      </w:r>
    </w:p>
    <w:p w14:paraId="7DFDAA85">
      <w:pPr>
        <w:spacing w:after="40"/>
        <w:ind w:left="360"/>
      </w:pPr>
      <w:r>
        <w:rPr>
          <w:rFonts w:ascii="微软雅黑" w:hAnsi="微软雅黑" w:eastAsia="微软雅黑"/>
          <w:b w:val="0"/>
          <w:sz w:val="21"/>
        </w:rPr>
        <w:t>A. AC+FIT AP</w:t>
      </w:r>
    </w:p>
    <w:p w14:paraId="6DA614A4">
      <w:pPr>
        <w:spacing w:after="40"/>
        <w:ind w:left="360"/>
      </w:pPr>
      <w:r>
        <w:rPr>
          <w:rFonts w:ascii="微软雅黑" w:hAnsi="微软雅黑" w:eastAsia="微软雅黑"/>
          <w:b w:val="0"/>
          <w:sz w:val="21"/>
        </w:rPr>
        <w:t>B. FAT AP</w:t>
      </w:r>
    </w:p>
    <w:p w14:paraId="1AA6157F">
      <w:pPr>
        <w:spacing w:after="40"/>
        <w:ind w:left="360"/>
      </w:pPr>
      <w:r>
        <w:rPr>
          <w:rFonts w:ascii="微软雅黑" w:hAnsi="微软雅黑" w:eastAsia="微软雅黑"/>
          <w:b w:val="0"/>
          <w:sz w:val="21"/>
        </w:rPr>
        <w:t>C. Leader AP</w:t>
      </w:r>
    </w:p>
    <w:p w14:paraId="1DAD2369">
      <w:pPr>
        <w:spacing w:after="40"/>
        <w:ind w:left="360"/>
      </w:pPr>
      <w:r>
        <w:rPr>
          <w:rFonts w:ascii="微软雅黑" w:hAnsi="微软雅黑" w:eastAsia="微软雅黑"/>
          <w:b w:val="0"/>
          <w:sz w:val="21"/>
        </w:rPr>
        <w:t>D. 敏捷分布式AP</w:t>
      </w:r>
    </w:p>
    <w:p w14:paraId="43DA1B9B">
      <w:pPr>
        <w:spacing w:after="40"/>
      </w:pPr>
      <w:r>
        <w:rPr>
          <w:rFonts w:ascii="微软雅黑" w:hAnsi="微软雅黑" w:eastAsia="微软雅黑"/>
          <w:b/>
          <w:color w:val="C00000"/>
          <w:sz w:val="21"/>
        </w:rPr>
        <w:t>正确答案：D</w:t>
      </w:r>
    </w:p>
    <w:p w14:paraId="46D0721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【购买题库薇信：est258258】酒店/宿舍密集房间 的场景适用于 敏捷分布式 AP</w:t>
      </w:r>
    </w:p>
    <w:p w14:paraId="18F4B6C7">
      <w:pPr>
        <w:pBdr>
          <w:bottom w:val="single" w:color="D9D9D9" w:sz="6" w:space="1"/>
        </w:pBdr>
        <w:spacing w:before="80" w:after="160"/>
      </w:pPr>
    </w:p>
    <w:p w14:paraId="2CE622BD">
      <w:pPr>
        <w:spacing w:after="40"/>
      </w:pPr>
      <w:r>
        <w:rPr>
          <w:rFonts w:ascii="微软雅黑" w:hAnsi="微软雅黑" w:eastAsia="微软雅黑"/>
          <w:b/>
          <w:color w:val="1F4E79"/>
          <w:sz w:val="21"/>
        </w:rPr>
        <w:t>295.【单选题】</w:t>
      </w:r>
      <w:r>
        <w:rPr>
          <w:rFonts w:ascii="微软雅黑" w:hAnsi="微软雅黑" w:eastAsia="微软雅黑"/>
          <w:sz w:val="21"/>
        </w:rPr>
        <w:t>为使能VPN实例向BGP-EVPN地址族发布IP路由的功能，在BGP视图中需要开启以下哪一项命令？</w:t>
      </w:r>
    </w:p>
    <w:p w14:paraId="20DCF367">
      <w:pPr>
        <w:spacing w:after="40"/>
        <w:ind w:left="360"/>
      </w:pPr>
      <w:r>
        <w:rPr>
          <w:rFonts w:ascii="微软雅黑" w:hAnsi="微软雅黑" w:eastAsia="微软雅黑"/>
          <w:b w:val="0"/>
          <w:sz w:val="21"/>
        </w:rPr>
        <w:t>A. advertise irb</w:t>
      </w:r>
    </w:p>
    <w:p w14:paraId="1EF61DD1">
      <w:pPr>
        <w:spacing w:after="40"/>
        <w:ind w:left="360"/>
      </w:pPr>
      <w:r>
        <w:rPr>
          <w:rFonts w:ascii="微软雅黑" w:hAnsi="微软雅黑" w:eastAsia="微软雅黑"/>
          <w:b w:val="0"/>
          <w:sz w:val="21"/>
        </w:rPr>
        <w:t>B. advertise vpnv4</w:t>
      </w:r>
    </w:p>
    <w:p w14:paraId="6595AAFD">
      <w:pPr>
        <w:spacing w:after="40"/>
        <w:ind w:left="360"/>
      </w:pPr>
      <w:r>
        <w:rPr>
          <w:rFonts w:ascii="微软雅黑" w:hAnsi="微软雅黑" w:eastAsia="微软雅黑"/>
          <w:b w:val="0"/>
          <w:sz w:val="21"/>
        </w:rPr>
        <w:t>C. advertise 12vpn evpn</w:t>
      </w:r>
    </w:p>
    <w:p w14:paraId="5F8632C5">
      <w:pPr>
        <w:spacing w:after="40"/>
        <w:ind w:left="360"/>
      </w:pPr>
      <w:r>
        <w:rPr>
          <w:rFonts w:ascii="微软雅黑" w:hAnsi="微软雅黑" w:eastAsia="微软雅黑"/>
          <w:b w:val="0"/>
          <w:sz w:val="21"/>
        </w:rPr>
        <w:t>D. advertise irbv6</w:t>
      </w:r>
    </w:p>
    <w:p w14:paraId="1741582F">
      <w:pPr>
        <w:spacing w:after="40"/>
      </w:pPr>
      <w:r>
        <w:rPr>
          <w:rFonts w:ascii="微软雅黑" w:hAnsi="微软雅黑" w:eastAsia="微软雅黑"/>
          <w:b/>
          <w:color w:val="C00000"/>
          <w:sz w:val="21"/>
        </w:rPr>
        <w:t>正确答案：C</w:t>
      </w:r>
    </w:p>
    <w:p w14:paraId="53E4337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【购买题库薇信：est258258】VPN 实例向 EVPN 地址族发路由的命令在vpn实例视图下配置advertise l2vpn evpn。</w:t>
      </w:r>
    </w:p>
    <w:p w14:paraId="00E19E29">
      <w:pPr>
        <w:pBdr>
          <w:bottom w:val="single" w:color="D9D9D9" w:sz="6" w:space="1"/>
        </w:pBdr>
        <w:spacing w:before="80" w:after="160"/>
      </w:pPr>
    </w:p>
    <w:p w14:paraId="1424FFF1">
      <w:pPr>
        <w:spacing w:after="40"/>
      </w:pPr>
      <w:r>
        <w:rPr>
          <w:rFonts w:ascii="微软雅黑" w:hAnsi="微软雅黑" w:eastAsia="微软雅黑"/>
          <w:b/>
          <w:color w:val="1F4E79"/>
          <w:sz w:val="21"/>
        </w:rPr>
        <w:t>296.【单选题】</w:t>
      </w:r>
      <w:r>
        <w:rPr>
          <w:rFonts w:ascii="微软雅黑" w:hAnsi="微软雅黑" w:eastAsia="微软雅黑"/>
          <w:sz w:val="21"/>
        </w:rPr>
        <w:t>网络管理员尝试通过Telnet访问内部网络设备时，发现无法访问。以下不可能的原因是哪一项？</w:t>
      </w:r>
    </w:p>
    <w:p w14:paraId="656528B9">
      <w:pPr>
        <w:spacing w:after="40"/>
        <w:ind w:left="360"/>
      </w:pPr>
      <w:r>
        <w:rPr>
          <w:rFonts w:ascii="微软雅黑" w:hAnsi="微软雅黑" w:eastAsia="微软雅黑"/>
          <w:b w:val="0"/>
          <w:sz w:val="21"/>
        </w:rPr>
        <w:t>A. 路由不可达，客户端和服务器无法建立TCP连接</w:t>
      </w:r>
    </w:p>
    <w:p w14:paraId="6A71DA8E">
      <w:pPr>
        <w:spacing w:after="40"/>
        <w:ind w:left="360"/>
      </w:pPr>
      <w:r>
        <w:rPr>
          <w:rFonts w:ascii="微软雅黑" w:hAnsi="微软雅黑" w:eastAsia="微软雅黑"/>
          <w:b w:val="0"/>
          <w:sz w:val="21"/>
        </w:rPr>
        <w:t>B. VTY用户界面下绑定了ACL</w:t>
      </w:r>
    </w:p>
    <w:p w14:paraId="58C51398">
      <w:pPr>
        <w:spacing w:after="40"/>
        <w:ind w:left="360"/>
      </w:pPr>
      <w:r>
        <w:rPr>
          <w:rFonts w:ascii="微软雅黑" w:hAnsi="微软雅黑" w:eastAsia="微软雅黑"/>
          <w:b w:val="0"/>
          <w:sz w:val="21"/>
        </w:rPr>
        <w:t>C. VTY用户界面下配置了protocol inbound all</w:t>
      </w:r>
    </w:p>
    <w:p w14:paraId="3A631E37">
      <w:pPr>
        <w:spacing w:after="40"/>
        <w:ind w:left="360"/>
      </w:pPr>
      <w:r>
        <w:rPr>
          <w:rFonts w:ascii="微软雅黑" w:hAnsi="微软雅黑" w:eastAsia="微软雅黑"/>
          <w:b w:val="0"/>
          <w:sz w:val="21"/>
        </w:rPr>
        <w:t>D. 登录设备的用户达到了上限</w:t>
      </w:r>
    </w:p>
    <w:p w14:paraId="0AE58C68">
      <w:pPr>
        <w:spacing w:after="40"/>
      </w:pPr>
      <w:r>
        <w:rPr>
          <w:rFonts w:ascii="微软雅黑" w:hAnsi="微软雅黑" w:eastAsia="微软雅黑"/>
          <w:b/>
          <w:color w:val="C00000"/>
          <w:sz w:val="21"/>
        </w:rPr>
        <w:t>正确答案：C</w:t>
      </w:r>
    </w:p>
    <w:p w14:paraId="3D66CF6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【购买题库薇信：est258258】protocol inbound all命令用来指定VTY用户界面支持所有的协议，包括SSH和Telnet。</w:t>
      </w:r>
    </w:p>
    <w:p w14:paraId="753D1549">
      <w:pPr>
        <w:pBdr>
          <w:bottom w:val="single" w:color="D9D9D9" w:sz="6" w:space="1"/>
        </w:pBdr>
        <w:spacing w:before="80" w:after="160"/>
      </w:pPr>
    </w:p>
    <w:p w14:paraId="600F220E">
      <w:pPr>
        <w:spacing w:after="40"/>
      </w:pPr>
      <w:r>
        <w:rPr>
          <w:rFonts w:ascii="微软雅黑" w:hAnsi="微软雅黑" w:eastAsia="微软雅黑"/>
          <w:b/>
          <w:color w:val="1F4E79"/>
          <w:sz w:val="21"/>
        </w:rPr>
        <w:t>297.【单选题】</w:t>
      </w:r>
      <w:r>
        <w:rPr>
          <w:rFonts w:ascii="微软雅黑" w:hAnsi="微软雅黑" w:eastAsia="微软雅黑"/>
          <w:sz w:val="21"/>
        </w:rPr>
        <w:t>以下哪一项是IS-IS协议视图下ipv6 enable topology ipv6命令的含义？</w:t>
      </w:r>
    </w:p>
    <w:p w14:paraId="66CAC355">
      <w:pPr>
        <w:spacing w:after="40"/>
        <w:ind w:left="360"/>
      </w:pPr>
      <w:r>
        <w:rPr>
          <w:rFonts w:ascii="微软雅黑" w:hAnsi="微软雅黑" w:eastAsia="微软雅黑"/>
          <w:b w:val="0"/>
          <w:sz w:val="21"/>
        </w:rPr>
        <w:t>A. IPv4、 IPv6采用同个拓扑进行SPF计算</w:t>
      </w:r>
    </w:p>
    <w:p w14:paraId="6DCBCBFA">
      <w:pPr>
        <w:spacing w:after="40"/>
        <w:ind w:left="360"/>
      </w:pPr>
      <w:r>
        <w:rPr>
          <w:rFonts w:ascii="微软雅黑" w:hAnsi="微软雅黑" w:eastAsia="微软雅黑"/>
          <w:b w:val="0"/>
          <w:sz w:val="21"/>
        </w:rPr>
        <w:t>B. SPF计算在IPv4、IPv6的拓扑中单独进行</w:t>
      </w:r>
    </w:p>
    <w:p w14:paraId="1D3D3198">
      <w:pPr>
        <w:spacing w:after="40"/>
        <w:ind w:left="360"/>
      </w:pPr>
      <w:r>
        <w:rPr>
          <w:rFonts w:ascii="微软雅黑" w:hAnsi="微软雅黑" w:eastAsia="微软雅黑"/>
          <w:b w:val="0"/>
          <w:sz w:val="21"/>
        </w:rPr>
        <w:t>C. 不支持IPv6路由的SPF计算</w:t>
      </w:r>
    </w:p>
    <w:p w14:paraId="02CE6E19">
      <w:pPr>
        <w:spacing w:after="40"/>
        <w:ind w:left="360"/>
      </w:pPr>
      <w:r>
        <w:rPr>
          <w:rFonts w:ascii="微软雅黑" w:hAnsi="微软雅黑" w:eastAsia="微软雅黑"/>
          <w:b w:val="0"/>
          <w:sz w:val="21"/>
        </w:rPr>
        <w:t>D. 不具备任何含义</w:t>
      </w:r>
    </w:p>
    <w:p w14:paraId="09A2A7A4">
      <w:pPr>
        <w:spacing w:after="40"/>
      </w:pPr>
      <w:r>
        <w:rPr>
          <w:rFonts w:ascii="微软雅黑" w:hAnsi="微软雅黑" w:eastAsia="微软雅黑"/>
          <w:b/>
          <w:color w:val="C00000"/>
          <w:sz w:val="21"/>
        </w:rPr>
        <w:t>正确答案：B</w:t>
      </w:r>
    </w:p>
    <w:p w14:paraId="40FDD77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【购买题库薇信：est258258】ipv6 enable topology ipv6拓扑类型为拓扑类型为IPv6拓扑，即在IPv6拓扑上使能IS-IS进程的IPv6。网络中的链路可以配置成IPv4或IPv6，但SPF计算在各自的拓扑中单独进行。</w:t>
      </w:r>
    </w:p>
    <w:p w14:paraId="769173CB">
      <w:pPr>
        <w:pBdr>
          <w:bottom w:val="single" w:color="D9D9D9" w:sz="6" w:space="1"/>
        </w:pBdr>
        <w:spacing w:before="80" w:after="160"/>
      </w:pPr>
    </w:p>
    <w:p w14:paraId="52F28721">
      <w:pPr>
        <w:spacing w:after="40"/>
      </w:pPr>
      <w:r>
        <w:rPr>
          <w:rFonts w:ascii="微软雅黑" w:hAnsi="微软雅黑" w:eastAsia="微软雅黑"/>
          <w:b/>
          <w:color w:val="1F4E79"/>
          <w:sz w:val="21"/>
        </w:rPr>
        <w:t>298.【单选题】</w:t>
      </w:r>
      <w:r>
        <w:rPr>
          <w:rFonts w:ascii="微软雅黑" w:hAnsi="微软雅黑" w:eastAsia="微软雅黑"/>
          <w:sz w:val="21"/>
        </w:rPr>
        <w:t>令牌桶有多种类型，对于长期突发的流量应该使用哪一种令牌桶？</w:t>
      </w:r>
    </w:p>
    <w:p w14:paraId="571546AB">
      <w:pPr>
        <w:spacing w:after="40"/>
        <w:ind w:left="360"/>
      </w:pPr>
      <w:r>
        <w:rPr>
          <w:rFonts w:ascii="微软雅黑" w:hAnsi="微软雅黑" w:eastAsia="微软雅黑"/>
          <w:b w:val="0"/>
          <w:sz w:val="21"/>
        </w:rPr>
        <w:t>A. 双桶双速令牌桶</w:t>
      </w:r>
    </w:p>
    <w:p w14:paraId="5E9411F6">
      <w:pPr>
        <w:spacing w:after="40"/>
        <w:ind w:left="360"/>
      </w:pPr>
      <w:r>
        <w:rPr>
          <w:rFonts w:ascii="微软雅黑" w:hAnsi="微软雅黑" w:eastAsia="微软雅黑"/>
          <w:b w:val="0"/>
          <w:sz w:val="21"/>
        </w:rPr>
        <w:t>B. 单桶双速令牌桶</w:t>
      </w:r>
    </w:p>
    <w:p w14:paraId="1F8C7948">
      <w:pPr>
        <w:spacing w:after="40"/>
        <w:ind w:left="360"/>
      </w:pPr>
      <w:r>
        <w:rPr>
          <w:rFonts w:ascii="微软雅黑" w:hAnsi="微软雅黑" w:eastAsia="微软雅黑"/>
          <w:b w:val="0"/>
          <w:sz w:val="21"/>
        </w:rPr>
        <w:t>C. 单桶单速令牌桶</w:t>
      </w:r>
    </w:p>
    <w:p w14:paraId="7FEE3AC9">
      <w:pPr>
        <w:spacing w:after="40"/>
        <w:ind w:left="360"/>
      </w:pPr>
      <w:r>
        <w:rPr>
          <w:rFonts w:ascii="微软雅黑" w:hAnsi="微软雅黑" w:eastAsia="微软雅黑"/>
          <w:b w:val="0"/>
          <w:sz w:val="21"/>
        </w:rPr>
        <w:t>D. 单桶双速令牌桶</w:t>
      </w:r>
    </w:p>
    <w:p w14:paraId="79EC4C45">
      <w:pPr>
        <w:spacing w:after="40"/>
      </w:pPr>
      <w:r>
        <w:rPr>
          <w:rFonts w:ascii="微软雅黑" w:hAnsi="微软雅黑" w:eastAsia="微软雅黑"/>
          <w:b/>
          <w:color w:val="C00000"/>
          <w:sz w:val="21"/>
        </w:rPr>
        <w:t>正确答案：A</w:t>
      </w:r>
    </w:p>
    <w:p w14:paraId="1B29C08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【购买题库薇信：est258258】令牌桶处理报文的方式，RFC中定义了两种标记算法：单速双桶和双速双桶。单速双桶算法，主要关注报文尺寸的突发。双速双桶算法，主要关注报文速率的持续突发。</w:t>
      </w:r>
    </w:p>
    <w:p w14:paraId="0C4A6B1D">
      <w:pPr>
        <w:pBdr>
          <w:bottom w:val="single" w:color="D9D9D9" w:sz="6" w:space="1"/>
        </w:pBdr>
        <w:spacing w:before="80" w:after="160"/>
      </w:pPr>
    </w:p>
    <w:p w14:paraId="0F7BBA1F">
      <w:pPr>
        <w:spacing w:after="40"/>
      </w:pPr>
      <w:r>
        <w:rPr>
          <w:rFonts w:ascii="微软雅黑" w:hAnsi="微软雅黑" w:eastAsia="微软雅黑"/>
          <w:b/>
          <w:color w:val="1F4E79"/>
          <w:sz w:val="21"/>
        </w:rPr>
        <w:t>299.【单选题】</w:t>
      </w:r>
      <w:r>
        <w:rPr>
          <w:rFonts w:ascii="微软雅黑" w:hAnsi="微软雅黑" w:eastAsia="微软雅黑"/>
          <w:sz w:val="21"/>
        </w:rPr>
        <w:t>下列一选项不是缓存队列的丢弃策略？</w:t>
      </w:r>
    </w:p>
    <w:p w14:paraId="50C4E8BB">
      <w:pPr>
        <w:spacing w:after="40"/>
        <w:ind w:left="360"/>
      </w:pPr>
      <w:r>
        <w:rPr>
          <w:rFonts w:ascii="微软雅黑" w:hAnsi="微软雅黑" w:eastAsia="微软雅黑"/>
          <w:b w:val="0"/>
          <w:sz w:val="21"/>
        </w:rPr>
        <w:t>A. 尾丢弃</w:t>
      </w:r>
    </w:p>
    <w:p w14:paraId="36BC960F">
      <w:pPr>
        <w:spacing w:after="40"/>
        <w:ind w:left="360"/>
      </w:pPr>
      <w:r>
        <w:rPr>
          <w:rFonts w:ascii="微软雅黑" w:hAnsi="微软雅黑" w:eastAsia="微软雅黑"/>
          <w:b w:val="0"/>
          <w:sz w:val="21"/>
        </w:rPr>
        <w:t>B. WRR</w:t>
      </w:r>
    </w:p>
    <w:p w14:paraId="212D1D3F">
      <w:pPr>
        <w:spacing w:after="40"/>
        <w:ind w:left="360"/>
      </w:pPr>
      <w:r>
        <w:rPr>
          <w:rFonts w:ascii="微软雅黑" w:hAnsi="微软雅黑" w:eastAsia="微软雅黑"/>
          <w:b w:val="0"/>
          <w:sz w:val="21"/>
        </w:rPr>
        <w:t>C. RED</w:t>
      </w:r>
    </w:p>
    <w:p w14:paraId="379D8F90">
      <w:pPr>
        <w:spacing w:after="40"/>
        <w:ind w:left="360"/>
      </w:pPr>
      <w:r>
        <w:rPr>
          <w:rFonts w:ascii="微软雅黑" w:hAnsi="微软雅黑" w:eastAsia="微软雅黑"/>
          <w:b w:val="0"/>
          <w:sz w:val="21"/>
        </w:rPr>
        <w:t>D. WRED</w:t>
      </w:r>
    </w:p>
    <w:p w14:paraId="371020DD">
      <w:pPr>
        <w:spacing w:after="40"/>
      </w:pPr>
      <w:r>
        <w:rPr>
          <w:rFonts w:ascii="微软雅黑" w:hAnsi="微软雅黑" w:eastAsia="微软雅黑"/>
          <w:b/>
          <w:color w:val="C00000"/>
          <w:sz w:val="21"/>
        </w:rPr>
        <w:t>正确答案：B</w:t>
      </w:r>
    </w:p>
    <w:p w14:paraId="4FB7FF6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【购买题库薇信：est258258】拥塞避免常用的丢弃报文方式为：尾部丢包策略、RED和WRED。</w:t>
      </w:r>
    </w:p>
    <w:p w14:paraId="3D92E0E0">
      <w:pPr>
        <w:pBdr>
          <w:bottom w:val="single" w:color="D9D9D9" w:sz="6" w:space="1"/>
        </w:pBdr>
        <w:spacing w:before="80" w:after="160"/>
      </w:pPr>
    </w:p>
    <w:p w14:paraId="22758A4A">
      <w:pPr>
        <w:spacing w:after="40"/>
      </w:pPr>
      <w:r>
        <w:rPr>
          <w:rFonts w:ascii="微软雅黑" w:hAnsi="微软雅黑" w:eastAsia="微软雅黑"/>
          <w:b/>
          <w:color w:val="1F4E79"/>
          <w:sz w:val="21"/>
        </w:rPr>
        <w:t>300.【单选题】</w:t>
      </w:r>
      <w:r>
        <w:rPr>
          <w:rFonts w:ascii="微软雅黑" w:hAnsi="微软雅黑" w:eastAsia="微软雅黑"/>
          <w:sz w:val="21"/>
        </w:rPr>
        <w:t>MPLS的标签字段共有多少bit？</w:t>
      </w:r>
    </w:p>
    <w:p w14:paraId="24630D3E">
      <w:pPr>
        <w:spacing w:after="40"/>
        <w:ind w:left="360"/>
      </w:pPr>
      <w:r>
        <w:rPr>
          <w:rFonts w:ascii="微软雅黑" w:hAnsi="微软雅黑" w:eastAsia="微软雅黑"/>
          <w:b w:val="0"/>
          <w:sz w:val="21"/>
        </w:rPr>
        <w:t>A. 8</w:t>
      </w:r>
    </w:p>
    <w:p w14:paraId="1157C4AB">
      <w:pPr>
        <w:spacing w:after="40"/>
        <w:ind w:left="360"/>
      </w:pPr>
      <w:r>
        <w:rPr>
          <w:rFonts w:ascii="微软雅黑" w:hAnsi="微软雅黑" w:eastAsia="微软雅黑"/>
          <w:b w:val="0"/>
          <w:sz w:val="21"/>
        </w:rPr>
        <w:t>B. 1</w:t>
      </w:r>
    </w:p>
    <w:p w14:paraId="60FBFC1C">
      <w:pPr>
        <w:spacing w:after="40"/>
        <w:ind w:left="360"/>
      </w:pPr>
      <w:r>
        <w:rPr>
          <w:rFonts w:ascii="微软雅黑" w:hAnsi="微软雅黑" w:eastAsia="微软雅黑"/>
          <w:b w:val="0"/>
          <w:sz w:val="21"/>
        </w:rPr>
        <w:t>C. 3</w:t>
      </w:r>
    </w:p>
    <w:p w14:paraId="6D1F5CED">
      <w:pPr>
        <w:spacing w:after="40"/>
        <w:ind w:left="360"/>
      </w:pPr>
      <w:r>
        <w:rPr>
          <w:rFonts w:ascii="微软雅黑" w:hAnsi="微软雅黑" w:eastAsia="微软雅黑"/>
          <w:b w:val="0"/>
          <w:sz w:val="21"/>
        </w:rPr>
        <w:t>D. 20</w:t>
      </w:r>
    </w:p>
    <w:p w14:paraId="4F64D09F">
      <w:pPr>
        <w:spacing w:after="40"/>
      </w:pPr>
      <w:r>
        <w:rPr>
          <w:rFonts w:ascii="微软雅黑" w:hAnsi="微软雅黑" w:eastAsia="微软雅黑"/>
          <w:b/>
          <w:color w:val="C00000"/>
          <w:sz w:val="21"/>
        </w:rPr>
        <w:t>正确答案：D</w:t>
      </w:r>
    </w:p>
    <w:p w14:paraId="3A23F67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【购买题库薇信：est258258】MPLS标签的长度为4个字节，标签共有4个字段：Label：20bit，标签值域。Exp：3bit，用于扩展。现在通常用做CoS(Class of Service)，当设备阻塞时，优先发送优先级高的报文。S：1bit，栈底标识。MPLS支持多层标签，即标签嵌套。S值为1时表明为最底层标签。TTL：8bit，和IP报文中的TTL(Time To Live)意义相同。</w:t>
      </w:r>
    </w:p>
    <w:p w14:paraId="5E04C65E">
      <w:pPr>
        <w:pBdr>
          <w:bottom w:val="single" w:color="D9D9D9" w:sz="6" w:space="1"/>
        </w:pBdr>
        <w:spacing w:before="80" w:after="160"/>
      </w:pPr>
    </w:p>
    <w:p w14:paraId="370488E6">
      <w:pPr>
        <w:spacing w:after="40"/>
      </w:pPr>
      <w:r>
        <w:rPr>
          <w:rFonts w:ascii="微软雅黑" w:hAnsi="微软雅黑" w:eastAsia="微软雅黑"/>
          <w:b/>
          <w:color w:val="1F4E79"/>
          <w:sz w:val="21"/>
        </w:rPr>
        <w:t>301.【单选题】</w:t>
      </w:r>
      <w:r>
        <w:rPr>
          <w:rFonts w:ascii="微软雅黑" w:hAnsi="微软雅黑" w:eastAsia="微软雅黑"/>
          <w:sz w:val="21"/>
        </w:rPr>
        <w:t>在SSH连接的建立过程中，服务端和客户端双方需要协商多种算法，以下哪一种密钥算法可能会用于会话加密？</w:t>
      </w:r>
    </w:p>
    <w:p w14:paraId="430DCEA6">
      <w:pPr>
        <w:spacing w:after="40"/>
        <w:ind w:left="360"/>
      </w:pPr>
      <w:r>
        <w:rPr>
          <w:rFonts w:ascii="微软雅黑" w:hAnsi="微软雅黑" w:eastAsia="微软雅黑"/>
          <w:b w:val="0"/>
          <w:sz w:val="21"/>
        </w:rPr>
        <w:t>A. 3des-cbc</w:t>
      </w:r>
    </w:p>
    <w:p w14:paraId="2E661E68">
      <w:pPr>
        <w:spacing w:after="40"/>
        <w:ind w:left="360"/>
      </w:pPr>
      <w:r>
        <w:rPr>
          <w:rFonts w:ascii="微软雅黑" w:hAnsi="微软雅黑" w:eastAsia="微软雅黑"/>
          <w:b w:val="0"/>
          <w:sz w:val="21"/>
        </w:rPr>
        <w:t>B. ssh-dss</w:t>
      </w:r>
    </w:p>
    <w:p w14:paraId="7C1FAC76">
      <w:pPr>
        <w:spacing w:after="40"/>
        <w:ind w:left="360"/>
      </w:pPr>
      <w:r>
        <w:rPr>
          <w:rFonts w:ascii="微软雅黑" w:hAnsi="微软雅黑" w:eastAsia="微软雅黑"/>
          <w:b w:val="0"/>
          <w:sz w:val="21"/>
        </w:rPr>
        <w:t>C. hmac-sha1</w:t>
      </w:r>
    </w:p>
    <w:p w14:paraId="4079E6B5">
      <w:pPr>
        <w:spacing w:after="40"/>
        <w:ind w:left="360"/>
      </w:pPr>
      <w:r>
        <w:rPr>
          <w:rFonts w:ascii="微软雅黑" w:hAnsi="微软雅黑" w:eastAsia="微软雅黑"/>
          <w:b w:val="0"/>
          <w:sz w:val="21"/>
        </w:rPr>
        <w:t>D. diffie-hel1man-group1-shal</w:t>
      </w:r>
    </w:p>
    <w:p w14:paraId="084353F9">
      <w:pPr>
        <w:spacing w:after="40"/>
      </w:pPr>
      <w:r>
        <w:rPr>
          <w:rFonts w:ascii="微软雅黑" w:hAnsi="微软雅黑" w:eastAsia="微软雅黑"/>
          <w:b/>
          <w:color w:val="C00000"/>
          <w:sz w:val="21"/>
        </w:rPr>
        <w:t>正确答案：A</w:t>
      </w:r>
    </w:p>
    <w:p w14:paraId="22F81DD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【购买题库薇信：est258258】SSH 会话加密算法：3des-cbc</w:t>
      </w:r>
    </w:p>
    <w:p w14:paraId="1A7FE492">
      <w:pPr>
        <w:pBdr>
          <w:bottom w:val="single" w:color="D9D9D9" w:sz="6" w:space="1"/>
        </w:pBdr>
        <w:spacing w:before="80" w:after="160"/>
      </w:pPr>
    </w:p>
    <w:p w14:paraId="245327BF">
      <w:pPr>
        <w:spacing w:after="40"/>
      </w:pPr>
      <w:r>
        <w:rPr>
          <w:rFonts w:ascii="微软雅黑" w:hAnsi="微软雅黑" w:eastAsia="微软雅黑"/>
          <w:b/>
          <w:color w:val="1F4E79"/>
          <w:sz w:val="21"/>
        </w:rPr>
        <w:t>302.【单选题】</w:t>
      </w:r>
      <w:r>
        <w:rPr>
          <w:rFonts w:ascii="微软雅黑" w:hAnsi="微软雅黑" w:eastAsia="微软雅黑"/>
          <w:sz w:val="21"/>
        </w:rPr>
        <w:t>策略联动中存在三种不同的角色，以下那一项不属于策略联动中定义的角色？</w:t>
      </w:r>
    </w:p>
    <w:p w14:paraId="0D907631">
      <w:pPr>
        <w:spacing w:after="40"/>
        <w:ind w:left="360"/>
      </w:pPr>
      <w:r>
        <w:rPr>
          <w:rFonts w:ascii="微软雅黑" w:hAnsi="微软雅黑" w:eastAsia="微软雅黑"/>
          <w:b w:val="0"/>
          <w:sz w:val="21"/>
        </w:rPr>
        <w:t>A. 认证执行点</w:t>
      </w:r>
    </w:p>
    <w:p w14:paraId="2604CA75">
      <w:pPr>
        <w:spacing w:after="40"/>
        <w:ind w:left="360"/>
      </w:pPr>
      <w:r>
        <w:rPr>
          <w:rFonts w:ascii="微软雅黑" w:hAnsi="微软雅黑" w:eastAsia="微软雅黑"/>
          <w:b w:val="0"/>
          <w:sz w:val="21"/>
        </w:rPr>
        <w:t>B. 认证控制点</w:t>
      </w:r>
    </w:p>
    <w:p w14:paraId="76BECE2C">
      <w:pPr>
        <w:spacing w:after="40"/>
        <w:ind w:left="360"/>
      </w:pPr>
      <w:r>
        <w:rPr>
          <w:rFonts w:ascii="微软雅黑" w:hAnsi="微软雅黑" w:eastAsia="微软雅黑"/>
          <w:b w:val="0"/>
          <w:sz w:val="21"/>
        </w:rPr>
        <w:t>C. 策略执行点</w:t>
      </w:r>
    </w:p>
    <w:p w14:paraId="55D411FA">
      <w:pPr>
        <w:spacing w:after="40"/>
        <w:ind w:left="360"/>
      </w:pPr>
      <w:r>
        <w:rPr>
          <w:rFonts w:ascii="微软雅黑" w:hAnsi="微软雅黑" w:eastAsia="微软雅黑"/>
          <w:b w:val="0"/>
          <w:sz w:val="21"/>
        </w:rPr>
        <w:t>D. 终端</w:t>
      </w:r>
    </w:p>
    <w:p w14:paraId="21A68907">
      <w:pPr>
        <w:spacing w:after="40"/>
      </w:pPr>
      <w:r>
        <w:rPr>
          <w:rFonts w:ascii="微软雅黑" w:hAnsi="微软雅黑" w:eastAsia="微软雅黑"/>
          <w:b/>
          <w:color w:val="C00000"/>
          <w:sz w:val="21"/>
        </w:rPr>
        <w:t>正确答案：C</w:t>
      </w:r>
    </w:p>
    <w:p w14:paraId="0A6C9F0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【购买题库薇信：est258258】策略联动的网络架构包括： 策略联动包括：认证执行点、认证控制点和终端三个角色</w:t>
      </w:r>
    </w:p>
    <w:p w14:paraId="76C4A010">
      <w:pPr>
        <w:pBdr>
          <w:bottom w:val="single" w:color="D9D9D9" w:sz="6" w:space="1"/>
        </w:pBdr>
        <w:spacing w:before="80" w:after="160"/>
      </w:pPr>
    </w:p>
    <w:p w14:paraId="2B568D86">
      <w:pPr>
        <w:spacing w:after="40"/>
      </w:pPr>
      <w:r>
        <w:rPr>
          <w:rFonts w:ascii="微软雅黑" w:hAnsi="微软雅黑" w:eastAsia="微软雅黑"/>
          <w:b/>
          <w:color w:val="1F4E79"/>
          <w:sz w:val="21"/>
        </w:rPr>
        <w:t>303.【单选题】</w:t>
      </w:r>
      <w:r>
        <w:rPr>
          <w:rFonts w:ascii="微软雅黑" w:hAnsi="微软雅黑" w:eastAsia="微软雅黑"/>
          <w:sz w:val="21"/>
        </w:rPr>
        <w:t>通过iMlaster NCE-Campus部署的虚拟化园区网络中，在配置准入认证的授权规则中需要配置一些关键参数，不包括以下哪一项？</w:t>
      </w:r>
    </w:p>
    <w:p w14:paraId="63836A3C">
      <w:pPr>
        <w:spacing w:after="40"/>
        <w:ind w:left="360"/>
      </w:pPr>
      <w:r>
        <w:rPr>
          <w:rFonts w:ascii="微软雅黑" w:hAnsi="微软雅黑" w:eastAsia="微软雅黑"/>
          <w:b w:val="0"/>
          <w:sz w:val="21"/>
        </w:rPr>
        <w:t>A. 绑定认证规则</w:t>
      </w:r>
    </w:p>
    <w:p w14:paraId="0B6F4E9B">
      <w:pPr>
        <w:spacing w:after="40"/>
        <w:ind w:left="360"/>
      </w:pPr>
      <w:r>
        <w:rPr>
          <w:rFonts w:ascii="微软雅黑" w:hAnsi="微软雅黑" w:eastAsia="微软雅黑"/>
          <w:b w:val="0"/>
          <w:sz w:val="21"/>
        </w:rPr>
        <w:t>B. 授权规则名称</w:t>
      </w:r>
    </w:p>
    <w:p w14:paraId="25223FA4">
      <w:pPr>
        <w:spacing w:after="40"/>
        <w:ind w:left="360"/>
      </w:pPr>
      <w:r>
        <w:rPr>
          <w:rFonts w:ascii="微软雅黑" w:hAnsi="微软雅黑" w:eastAsia="微软雅黑"/>
          <w:b w:val="0"/>
          <w:sz w:val="21"/>
        </w:rPr>
        <w:t>C. 绑定授权结果</w:t>
      </w:r>
    </w:p>
    <w:p w14:paraId="451AC7DF">
      <w:pPr>
        <w:spacing w:after="40"/>
        <w:ind w:left="360"/>
      </w:pPr>
      <w:r>
        <w:rPr>
          <w:rFonts w:ascii="微软雅黑" w:hAnsi="微软雅黑" w:eastAsia="微软雅黑"/>
          <w:b w:val="0"/>
          <w:sz w:val="21"/>
        </w:rPr>
        <w:t>D. 接入方式</w:t>
      </w:r>
    </w:p>
    <w:p w14:paraId="1AA7A89C">
      <w:pPr>
        <w:spacing w:after="40"/>
      </w:pPr>
      <w:r>
        <w:rPr>
          <w:rFonts w:ascii="微软雅黑" w:hAnsi="微软雅黑" w:eastAsia="微软雅黑"/>
          <w:b/>
          <w:color w:val="C00000"/>
          <w:sz w:val="21"/>
        </w:rPr>
        <w:t>正确答案：A</w:t>
      </w:r>
    </w:p>
    <w:p w14:paraId="6FD3BDD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【购买题库薇信：est258258】准入认证的授权规则的参数包括：授权规则名称、绑定授权结果、接入方式等内容。</w:t>
      </w:r>
    </w:p>
    <w:p w14:paraId="6494243A">
      <w:pPr>
        <w:pBdr>
          <w:bottom w:val="single" w:color="D9D9D9" w:sz="6" w:space="1"/>
        </w:pBdr>
        <w:spacing w:before="80" w:after="160"/>
      </w:pPr>
    </w:p>
    <w:p w14:paraId="5F0BE8D0">
      <w:pPr>
        <w:spacing w:after="40"/>
      </w:pPr>
      <w:r>
        <w:rPr>
          <w:rFonts w:ascii="微软雅黑" w:hAnsi="微软雅黑" w:eastAsia="微软雅黑"/>
          <w:b/>
          <w:color w:val="1F4E79"/>
          <w:sz w:val="21"/>
        </w:rPr>
        <w:t>304.【单选题】</w:t>
      </w:r>
      <w:r>
        <w:rPr>
          <w:rFonts w:ascii="微软雅黑" w:hAnsi="微软雅黑" w:eastAsia="微软雅黑"/>
          <w:sz w:val="21"/>
        </w:rPr>
        <w:t>通过BGP EVPN动态建立VXLAN隧道的场景中，当EVPN Type2分别用于通告主机ARP和主机IP路由时，以下描述错误的是哪一选项？</w:t>
      </w:r>
    </w:p>
    <w:p w14:paraId="53DCE539">
      <w:pPr>
        <w:spacing w:after="40"/>
        <w:ind w:left="360"/>
      </w:pPr>
      <w:r>
        <w:rPr>
          <w:rFonts w:ascii="微软雅黑" w:hAnsi="微软雅黑" w:eastAsia="微软雅黑"/>
          <w:b w:val="0"/>
          <w:sz w:val="21"/>
        </w:rPr>
        <w:t>A. 两者都携带L2 VNI</w:t>
      </w:r>
    </w:p>
    <w:p w14:paraId="4ED9CFDB">
      <w:pPr>
        <w:spacing w:after="40"/>
        <w:ind w:left="360"/>
      </w:pPr>
      <w:r>
        <w:rPr>
          <w:rFonts w:ascii="微软雅黑" w:hAnsi="微软雅黑" w:eastAsia="微软雅黑"/>
          <w:b w:val="0"/>
          <w:sz w:val="21"/>
        </w:rPr>
        <w:t>B. 两者都携带主机IP信息</w:t>
      </w:r>
    </w:p>
    <w:p w14:paraId="72AFD177">
      <w:pPr>
        <w:spacing w:after="40"/>
        <w:ind w:left="360"/>
      </w:pPr>
      <w:r>
        <w:rPr>
          <w:rFonts w:ascii="微软雅黑" w:hAnsi="微软雅黑" w:eastAsia="微软雅黑"/>
          <w:b w:val="0"/>
          <w:sz w:val="21"/>
        </w:rPr>
        <w:t>C. 两者都携带L3 VNI</w:t>
      </w:r>
    </w:p>
    <w:p w14:paraId="693DD1D6">
      <w:pPr>
        <w:spacing w:after="40"/>
        <w:ind w:left="360"/>
      </w:pPr>
      <w:r>
        <w:rPr>
          <w:rFonts w:ascii="微软雅黑" w:hAnsi="微软雅黑" w:eastAsia="微软雅黑"/>
          <w:b w:val="0"/>
          <w:sz w:val="21"/>
        </w:rPr>
        <w:t>D. 两者都携带MAC信息</w:t>
      </w:r>
    </w:p>
    <w:p w14:paraId="01B4C320">
      <w:pPr>
        <w:spacing w:after="40"/>
      </w:pPr>
      <w:r>
        <w:rPr>
          <w:rFonts w:ascii="微软雅黑" w:hAnsi="微软雅黑" w:eastAsia="微软雅黑"/>
          <w:b/>
          <w:color w:val="C00000"/>
          <w:sz w:val="21"/>
        </w:rPr>
        <w:t>正确答案：C</w:t>
      </w:r>
    </w:p>
    <w:p w14:paraId="08BCE5A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【购买题库薇信：est258258】type2路由中，ARP类型路由携带的有效信息有：主机MAC地址+主机IP地址+二层VNI；IRB类型路由携带的有效信息有：主机MAC地址+主机IP地址+二层VNI+三层VNI。</w:t>
      </w:r>
    </w:p>
    <w:p w14:paraId="5E862177">
      <w:pPr>
        <w:pBdr>
          <w:bottom w:val="single" w:color="D9D9D9" w:sz="6" w:space="1"/>
        </w:pBdr>
        <w:spacing w:before="80" w:after="160"/>
      </w:pPr>
    </w:p>
    <w:p w14:paraId="6E0BD763">
      <w:pPr>
        <w:spacing w:after="40"/>
      </w:pPr>
      <w:r>
        <w:rPr>
          <w:rFonts w:ascii="微软雅黑" w:hAnsi="微软雅黑" w:eastAsia="微软雅黑"/>
          <w:b/>
          <w:color w:val="1F4E79"/>
          <w:sz w:val="21"/>
        </w:rPr>
        <w:t>305.【单选题】</w:t>
      </w:r>
      <w:r>
        <w:rPr>
          <w:rFonts w:ascii="微软雅黑" w:hAnsi="微软雅黑" w:eastAsia="微软雅黑"/>
          <w:sz w:val="21"/>
        </w:rPr>
        <w:t>通过BCP EVPN动态建立VXLAN隧道的场景中，当使用BGP EVPN Type2路由进行主机MAC地址通告时，以下描述中正确的是哪一项？</w:t>
      </w:r>
    </w:p>
    <w:p w14:paraId="2DE95CD5">
      <w:pPr>
        <w:spacing w:after="40"/>
        <w:ind w:left="360"/>
      </w:pPr>
      <w:r>
        <w:rPr>
          <w:rFonts w:ascii="微软雅黑" w:hAnsi="微软雅黑" w:eastAsia="微软雅黑"/>
          <w:b w:val="0"/>
          <w:sz w:val="21"/>
        </w:rPr>
        <w:t>A. 会同时携带具体L2 VNI、L3 VNI数值</w:t>
      </w:r>
    </w:p>
    <w:p w14:paraId="5B01F58E">
      <w:pPr>
        <w:spacing w:after="40"/>
        <w:ind w:left="360"/>
      </w:pPr>
      <w:r>
        <w:rPr>
          <w:rFonts w:ascii="微软雅黑" w:hAnsi="微软雅黑" w:eastAsia="微软雅黑"/>
          <w:b w:val="0"/>
          <w:sz w:val="21"/>
        </w:rPr>
        <w:t>B. 会携带具体的L3 VNI值</w:t>
      </w:r>
    </w:p>
    <w:p w14:paraId="6BD817F9">
      <w:pPr>
        <w:spacing w:after="40"/>
        <w:ind w:left="360"/>
      </w:pPr>
      <w:r>
        <w:rPr>
          <w:rFonts w:ascii="微软雅黑" w:hAnsi="微软雅黑" w:eastAsia="微软雅黑"/>
          <w:b w:val="0"/>
          <w:sz w:val="21"/>
        </w:rPr>
        <w:t>C. 携带的RT值为IP VPN实例中的Export RT</w:t>
      </w:r>
    </w:p>
    <w:p w14:paraId="19760E20">
      <w:pPr>
        <w:spacing w:after="40"/>
        <w:ind w:left="360"/>
      </w:pPr>
      <w:r>
        <w:rPr>
          <w:rFonts w:ascii="微软雅黑" w:hAnsi="微软雅黑" w:eastAsia="微软雅黑"/>
          <w:b w:val="0"/>
          <w:sz w:val="21"/>
        </w:rPr>
        <w:t>D. IP Address、IP Address Length字段不会携带具体内容</w:t>
      </w:r>
    </w:p>
    <w:p w14:paraId="676F4D2B">
      <w:pPr>
        <w:spacing w:after="40"/>
      </w:pPr>
      <w:r>
        <w:rPr>
          <w:rFonts w:ascii="微软雅黑" w:hAnsi="微软雅黑" w:eastAsia="微软雅黑"/>
          <w:b/>
          <w:color w:val="C00000"/>
          <w:sz w:val="21"/>
        </w:rPr>
        <w:t>正确答案：D</w:t>
      </w:r>
    </w:p>
    <w:p w14:paraId="6EB611C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【购买题库薇信：est258258】MAC路由中MAC Address Length和MAC Address字段为主机MAC地址，会同时携带二层VNI。</w:t>
      </w:r>
    </w:p>
    <w:p w14:paraId="22071A70">
      <w:pPr>
        <w:pBdr>
          <w:bottom w:val="single" w:color="D9D9D9" w:sz="6" w:space="1"/>
        </w:pBdr>
        <w:spacing w:before="80" w:after="160"/>
      </w:pPr>
    </w:p>
    <w:p w14:paraId="692C43AD">
      <w:pPr>
        <w:spacing w:after="40"/>
      </w:pPr>
      <w:r>
        <w:rPr>
          <w:rFonts w:ascii="微软雅黑" w:hAnsi="微软雅黑" w:eastAsia="微软雅黑"/>
          <w:b/>
          <w:color w:val="1F4E79"/>
          <w:sz w:val="21"/>
        </w:rPr>
        <w:t>306.【单选题】</w:t>
      </w:r>
      <w:r>
        <w:rPr>
          <w:rFonts w:ascii="微软雅黑" w:hAnsi="微软雅黑" w:eastAsia="微软雅黑"/>
          <w:sz w:val="21"/>
        </w:rPr>
        <w:t>网络管理员在排除MSTP故障时执行了display current-configuration命令获取设备的配置文件，以下关于排障思路的描述，错误是那一项？</w:t>
      </w:r>
    </w:p>
    <w:p w14:paraId="526685BD">
      <w:pPr>
        <w:spacing w:after="40"/>
        <w:ind w:left="360"/>
      </w:pPr>
      <w:r>
        <w:rPr>
          <w:rFonts w:ascii="微软雅黑" w:hAnsi="微软雅黑" w:eastAsia="微软雅黑"/>
          <w:b w:val="0"/>
          <w:sz w:val="21"/>
        </w:rPr>
        <w:t>A. 与用户终端设备相连的端口MSTP是否是处于去使能状态或配置为边缘端口</w:t>
      </w:r>
    </w:p>
    <w:p w14:paraId="26F392A5">
      <w:pPr>
        <w:spacing w:after="40"/>
        <w:ind w:left="360"/>
      </w:pPr>
      <w:r>
        <w:rPr>
          <w:rFonts w:ascii="微软雅黑" w:hAnsi="微软雅黑" w:eastAsia="微软雅黑"/>
          <w:b w:val="0"/>
          <w:sz w:val="21"/>
        </w:rPr>
        <w:t>B. 查看设备端口是否加入正确的VLAN</w:t>
      </w:r>
    </w:p>
    <w:p w14:paraId="3BA9EFC5">
      <w:pPr>
        <w:spacing w:after="40"/>
        <w:ind w:left="360"/>
      </w:pPr>
      <w:r>
        <w:rPr>
          <w:rFonts w:ascii="微软雅黑" w:hAnsi="微软雅黑" w:eastAsia="微软雅黑"/>
          <w:b w:val="0"/>
          <w:sz w:val="21"/>
        </w:rPr>
        <w:t>C. 不论设备上是否配置了BPDU Tunnel，都不会对STP造成影响</w:t>
      </w:r>
    </w:p>
    <w:p w14:paraId="26C5B49A">
      <w:pPr>
        <w:spacing w:after="40"/>
        <w:ind w:left="360"/>
      </w:pPr>
      <w:r>
        <w:rPr>
          <w:rFonts w:ascii="微软雅黑" w:hAnsi="微软雅黑" w:eastAsia="微软雅黑"/>
          <w:b w:val="0"/>
          <w:sz w:val="21"/>
        </w:rPr>
        <w:t>D. 查看端口配置，确认使能STP的端口是否使能了协议报文上送命令，如bpdu enable</w:t>
      </w:r>
    </w:p>
    <w:p w14:paraId="7451A8C5">
      <w:pPr>
        <w:spacing w:after="40"/>
      </w:pPr>
      <w:r>
        <w:rPr>
          <w:rFonts w:ascii="微软雅黑" w:hAnsi="微软雅黑" w:eastAsia="微软雅黑"/>
          <w:b/>
          <w:color w:val="C00000"/>
          <w:sz w:val="21"/>
        </w:rPr>
        <w:t>正确答案：C</w:t>
      </w:r>
    </w:p>
    <w:p w14:paraId="07F63BD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【购买题库薇信：est258258】bpdu-tunnel{enable | disable}命令用来配置接口转发BPDU报文或丢弃BPDU报文。</w:t>
      </w:r>
    </w:p>
    <w:p w14:paraId="08F2AA6C">
      <w:pPr>
        <w:pBdr>
          <w:bottom w:val="single" w:color="D9D9D9" w:sz="6" w:space="1"/>
        </w:pBdr>
        <w:spacing w:before="80" w:after="160"/>
      </w:pPr>
    </w:p>
    <w:p w14:paraId="13E3C4E2">
      <w:pPr>
        <w:spacing w:after="40"/>
      </w:pPr>
      <w:r>
        <w:rPr>
          <w:rFonts w:ascii="微软雅黑" w:hAnsi="微软雅黑" w:eastAsia="微软雅黑"/>
          <w:b/>
          <w:color w:val="1F4E79"/>
          <w:sz w:val="21"/>
        </w:rPr>
        <w:t>307.【单选题】</w:t>
      </w:r>
      <w:r>
        <w:rPr>
          <w:rFonts w:ascii="微软雅黑" w:hAnsi="微软雅黑" w:eastAsia="微软雅黑"/>
          <w:sz w:val="21"/>
        </w:rPr>
        <w:t>VRRP设备在备份组中的默认优先级为：</w:t>
      </w:r>
    </w:p>
    <w:p w14:paraId="65BE6707">
      <w:pPr>
        <w:spacing w:after="40"/>
        <w:ind w:left="360"/>
      </w:pPr>
      <w:r>
        <w:rPr>
          <w:rFonts w:ascii="微软雅黑" w:hAnsi="微软雅黑" w:eastAsia="微软雅黑"/>
          <w:b w:val="0"/>
          <w:sz w:val="21"/>
        </w:rPr>
        <w:t>A. 0</w:t>
      </w:r>
    </w:p>
    <w:p w14:paraId="135B204E">
      <w:pPr>
        <w:spacing w:after="40"/>
        <w:ind w:left="360"/>
      </w:pPr>
      <w:r>
        <w:rPr>
          <w:rFonts w:ascii="微软雅黑" w:hAnsi="微软雅黑" w:eastAsia="微软雅黑"/>
          <w:b w:val="0"/>
          <w:sz w:val="21"/>
        </w:rPr>
        <w:t>B. 100</w:t>
      </w:r>
    </w:p>
    <w:p w14:paraId="621E2879">
      <w:pPr>
        <w:spacing w:after="40"/>
        <w:ind w:left="360"/>
      </w:pPr>
      <w:r>
        <w:rPr>
          <w:rFonts w:ascii="微软雅黑" w:hAnsi="微软雅黑" w:eastAsia="微软雅黑"/>
          <w:b w:val="0"/>
          <w:sz w:val="21"/>
        </w:rPr>
        <w:t>C. 150</w:t>
      </w:r>
    </w:p>
    <w:p w14:paraId="1A200D62">
      <w:pPr>
        <w:spacing w:after="40"/>
        <w:ind w:left="360"/>
      </w:pPr>
      <w:r>
        <w:rPr>
          <w:rFonts w:ascii="微软雅黑" w:hAnsi="微软雅黑" w:eastAsia="微软雅黑"/>
          <w:b w:val="0"/>
          <w:sz w:val="21"/>
        </w:rPr>
        <w:t>D. 200</w:t>
      </w:r>
    </w:p>
    <w:p w14:paraId="679B5E1B">
      <w:pPr>
        <w:spacing w:after="40"/>
      </w:pPr>
      <w:r>
        <w:rPr>
          <w:rFonts w:ascii="微软雅黑" w:hAnsi="微软雅黑" w:eastAsia="微软雅黑"/>
          <w:b/>
          <w:color w:val="C00000"/>
          <w:sz w:val="21"/>
        </w:rPr>
        <w:t>正确答案：B</w:t>
      </w:r>
    </w:p>
    <w:p w14:paraId="038CDA5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【购买题库薇信：est258258】VRRP默认优先级为100</w:t>
      </w:r>
    </w:p>
    <w:p w14:paraId="56C94409">
      <w:pPr>
        <w:pBdr>
          <w:bottom w:val="single" w:color="D9D9D9" w:sz="6" w:space="1"/>
        </w:pBdr>
        <w:spacing w:before="80" w:after="160"/>
      </w:pPr>
    </w:p>
    <w:p w14:paraId="74285430">
      <w:pPr>
        <w:spacing w:after="40"/>
      </w:pPr>
      <w:r>
        <w:rPr>
          <w:rFonts w:ascii="微软雅黑" w:hAnsi="微软雅黑" w:eastAsia="微软雅黑"/>
          <w:b/>
          <w:color w:val="1F4E79"/>
          <w:sz w:val="21"/>
        </w:rPr>
        <w:t>308.【单选题】</w:t>
      </w:r>
      <w:r>
        <w:rPr>
          <w:rFonts w:ascii="微软雅黑" w:hAnsi="微软雅黑" w:eastAsia="微软雅黑"/>
          <w:sz w:val="21"/>
        </w:rPr>
        <w:t>BFD检测报文默认的发送时间间隔为：</w:t>
      </w:r>
    </w:p>
    <w:p w14:paraId="5C4CD562">
      <w:pPr>
        <w:spacing w:after="40"/>
        <w:ind w:left="360"/>
      </w:pPr>
      <w:r>
        <w:rPr>
          <w:rFonts w:ascii="微软雅黑" w:hAnsi="微软雅黑" w:eastAsia="微软雅黑"/>
          <w:b w:val="0"/>
          <w:sz w:val="21"/>
        </w:rPr>
        <w:t>A. 1000ms</w:t>
      </w:r>
    </w:p>
    <w:p w14:paraId="6EEC53BA">
      <w:pPr>
        <w:spacing w:after="40"/>
        <w:ind w:left="360"/>
      </w:pPr>
      <w:r>
        <w:rPr>
          <w:rFonts w:ascii="微软雅黑" w:hAnsi="微软雅黑" w:eastAsia="微软雅黑"/>
          <w:b w:val="0"/>
          <w:sz w:val="21"/>
        </w:rPr>
        <w:t>B. 10s</w:t>
      </w:r>
    </w:p>
    <w:p w14:paraId="176E7D71">
      <w:pPr>
        <w:spacing w:after="40"/>
        <w:ind w:left="360"/>
      </w:pPr>
      <w:r>
        <w:rPr>
          <w:rFonts w:ascii="微软雅黑" w:hAnsi="微软雅黑" w:eastAsia="微软雅黑"/>
          <w:b w:val="0"/>
          <w:sz w:val="21"/>
        </w:rPr>
        <w:t>C. 5s</w:t>
      </w:r>
    </w:p>
    <w:p w14:paraId="7466DC38">
      <w:pPr>
        <w:spacing w:after="40"/>
        <w:ind w:left="360"/>
      </w:pPr>
      <w:r>
        <w:rPr>
          <w:rFonts w:ascii="微软雅黑" w:hAnsi="微软雅黑" w:eastAsia="微软雅黑"/>
          <w:b w:val="0"/>
          <w:sz w:val="21"/>
        </w:rPr>
        <w:t>D. 100ms</w:t>
      </w:r>
    </w:p>
    <w:p w14:paraId="7403581E">
      <w:pPr>
        <w:spacing w:after="40"/>
      </w:pPr>
      <w:r>
        <w:rPr>
          <w:rFonts w:ascii="微软雅黑" w:hAnsi="微软雅黑" w:eastAsia="微软雅黑"/>
          <w:b/>
          <w:color w:val="C00000"/>
          <w:sz w:val="21"/>
        </w:rPr>
        <w:t>正确答案：A</w:t>
      </w:r>
    </w:p>
    <w:p w14:paraId="63B1AE1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【购买题库薇信：est258258】默认发送间隔为1秒</w:t>
      </w:r>
    </w:p>
    <w:p w14:paraId="0A726E1A">
      <w:pPr>
        <w:pBdr>
          <w:bottom w:val="single" w:color="D9D9D9" w:sz="6" w:space="1"/>
        </w:pBdr>
        <w:spacing w:before="80" w:after="160"/>
      </w:pPr>
    </w:p>
    <w:p w14:paraId="2DD7F76F">
      <w:pPr>
        <w:spacing w:after="40"/>
      </w:pPr>
      <w:r>
        <w:rPr>
          <w:rFonts w:ascii="微软雅黑" w:hAnsi="微软雅黑" w:eastAsia="微软雅黑"/>
          <w:b/>
          <w:color w:val="1F4E79"/>
          <w:sz w:val="21"/>
        </w:rPr>
        <w:t>309.【单选题】</w:t>
      </w:r>
      <w:r>
        <w:rPr>
          <w:rFonts w:ascii="微软雅黑" w:hAnsi="微软雅黑" w:eastAsia="微软雅黑"/>
          <w:sz w:val="21"/>
        </w:rPr>
        <w:t>DHCP地址池租期默认是多久？</w:t>
      </w:r>
    </w:p>
    <w:p w14:paraId="37AE5CCE">
      <w:pPr>
        <w:spacing w:after="40"/>
        <w:ind w:left="360"/>
      </w:pPr>
      <w:r>
        <w:rPr>
          <w:rFonts w:ascii="微软雅黑" w:hAnsi="微软雅黑" w:eastAsia="微软雅黑"/>
          <w:b w:val="0"/>
          <w:sz w:val="21"/>
        </w:rPr>
        <w:t>A. 1个月</w:t>
      </w:r>
    </w:p>
    <w:p w14:paraId="1038252A">
      <w:pPr>
        <w:spacing w:after="40"/>
        <w:ind w:left="360"/>
      </w:pPr>
      <w:r>
        <w:rPr>
          <w:rFonts w:ascii="微软雅黑" w:hAnsi="微软雅黑" w:eastAsia="微软雅黑"/>
          <w:b w:val="0"/>
          <w:sz w:val="21"/>
        </w:rPr>
        <w:t>B. 1小时</w:t>
      </w:r>
    </w:p>
    <w:p w14:paraId="75239C31">
      <w:pPr>
        <w:spacing w:after="40"/>
        <w:ind w:left="360"/>
      </w:pPr>
      <w:r>
        <w:rPr>
          <w:rFonts w:ascii="微软雅黑" w:hAnsi="微软雅黑" w:eastAsia="微软雅黑"/>
          <w:b w:val="0"/>
          <w:sz w:val="21"/>
        </w:rPr>
        <w:t>C. 1天</w:t>
      </w:r>
    </w:p>
    <w:p w14:paraId="0CBAF6D7">
      <w:pPr>
        <w:spacing w:after="40"/>
        <w:ind w:left="360"/>
      </w:pPr>
      <w:r>
        <w:rPr>
          <w:rFonts w:ascii="微软雅黑" w:hAnsi="微软雅黑" w:eastAsia="微软雅黑"/>
          <w:b w:val="0"/>
          <w:sz w:val="21"/>
        </w:rPr>
        <w:t>D. 1周</w:t>
      </w:r>
    </w:p>
    <w:p w14:paraId="645E24C4">
      <w:pPr>
        <w:spacing w:after="40"/>
      </w:pPr>
      <w:r>
        <w:rPr>
          <w:rFonts w:ascii="微软雅黑" w:hAnsi="微软雅黑" w:eastAsia="微软雅黑"/>
          <w:b/>
          <w:color w:val="C00000"/>
          <w:sz w:val="21"/>
        </w:rPr>
        <w:t>正确答案：C</w:t>
      </w:r>
    </w:p>
    <w:p w14:paraId="26E0520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【购买题库薇信：est258258】默认租期为24小时</w:t>
      </w:r>
    </w:p>
    <w:p w14:paraId="2AB82FE8">
      <w:pPr>
        <w:pBdr>
          <w:bottom w:val="single" w:color="D9D9D9" w:sz="6" w:space="1"/>
        </w:pBdr>
        <w:spacing w:before="80" w:after="160"/>
      </w:pPr>
    </w:p>
    <w:p w14:paraId="162EA032">
      <w:pPr>
        <w:spacing w:after="40"/>
      </w:pPr>
      <w:r>
        <w:rPr>
          <w:rFonts w:ascii="微软雅黑" w:hAnsi="微软雅黑" w:eastAsia="微软雅黑"/>
          <w:b/>
          <w:color w:val="1F4E79"/>
          <w:sz w:val="21"/>
        </w:rPr>
        <w:t>310.【单选题】</w:t>
      </w:r>
      <w:r>
        <w:rPr>
          <w:rFonts w:ascii="微软雅黑" w:hAnsi="微软雅黑" w:eastAsia="微软雅黑"/>
          <w:sz w:val="21"/>
        </w:rPr>
        <w:t>在宿舍、酒店和病房等房间密集的场景，每个房间布放一个AP，会造成大量报文上送到AC，容易造成AC出现性能瓶颈。为了应对这种挑战，可以采用如下那种组网架构？</w:t>
      </w:r>
    </w:p>
    <w:p w14:paraId="78F10512">
      <w:pPr>
        <w:spacing w:after="40"/>
        <w:ind w:left="360"/>
      </w:pPr>
      <w:r>
        <w:rPr>
          <w:rFonts w:ascii="微软雅黑" w:hAnsi="微软雅黑" w:eastAsia="微软雅黑"/>
          <w:b w:val="0"/>
          <w:sz w:val="21"/>
        </w:rPr>
        <w:t>A. FAT AP</w:t>
      </w:r>
    </w:p>
    <w:p w14:paraId="3D940ED8">
      <w:pPr>
        <w:spacing w:after="40"/>
        <w:ind w:left="360"/>
      </w:pPr>
      <w:r>
        <w:rPr>
          <w:rFonts w:ascii="微软雅黑" w:hAnsi="微软雅黑" w:eastAsia="微软雅黑"/>
          <w:b w:val="0"/>
          <w:sz w:val="21"/>
        </w:rPr>
        <w:t>B. Leader AP</w:t>
      </w:r>
    </w:p>
    <w:p w14:paraId="79C4AF6A">
      <w:pPr>
        <w:spacing w:after="40"/>
        <w:ind w:left="360"/>
      </w:pPr>
      <w:r>
        <w:rPr>
          <w:rFonts w:ascii="微软雅黑" w:hAnsi="微软雅黑" w:eastAsia="微软雅黑"/>
          <w:b w:val="0"/>
          <w:sz w:val="21"/>
        </w:rPr>
        <w:t>C. 敏捷分布式AP</w:t>
      </w:r>
    </w:p>
    <w:p w14:paraId="10F67BEB">
      <w:pPr>
        <w:spacing w:after="40"/>
        <w:ind w:left="360"/>
      </w:pPr>
      <w:r>
        <w:rPr>
          <w:rFonts w:ascii="微软雅黑" w:hAnsi="微软雅黑" w:eastAsia="微软雅黑"/>
          <w:b w:val="0"/>
          <w:sz w:val="21"/>
        </w:rPr>
        <w:t>D. AC+FIT AP</w:t>
      </w:r>
    </w:p>
    <w:p w14:paraId="6AA57F43">
      <w:pPr>
        <w:spacing w:after="40"/>
      </w:pPr>
      <w:r>
        <w:rPr>
          <w:rFonts w:ascii="微软雅黑" w:hAnsi="微软雅黑" w:eastAsia="微软雅黑"/>
          <w:b/>
          <w:color w:val="C00000"/>
          <w:sz w:val="21"/>
        </w:rPr>
        <w:t>正确答案：C</w:t>
      </w:r>
    </w:p>
    <w:p w14:paraId="5CF61808">
      <w:pPr>
        <w:spacing w:after="40"/>
      </w:pPr>
      <w:r>
        <w:rPr>
          <w:rFonts w:ascii="微软雅黑" w:hAnsi="微软雅黑" w:eastAsia="微软雅黑"/>
          <w:b/>
          <w:color w:val="2E75B6"/>
          <w:sz w:val="20"/>
        </w:rPr>
        <w:t>解析（AI生成）：</w:t>
      </w:r>
      <w:r>
        <w:rPr>
          <w:rFonts w:ascii="微软雅黑" w:hAnsi="微软雅黑" w:eastAsia="微软雅黑"/>
          <w:color w:val="404040"/>
          <w:sz w:val="20"/>
        </w:rPr>
        <w:t>敏捷分布式AP是华为的一种无线覆盖解决方案，针对宿舍、酒店、医院等房间密集的场景，将传统的AP分离为中心AP和远端单元（RU）的架构。中心AP负责管理和控制处理，远端单元负责无线信号和数据处理。中心AP和远端单元之间通过网线连接，实现数据通道和控制通道的分离。敏捷分布式AP的优点有减少了AC的压力，提高了网络性能和稳定性。实现了无死角的无线覆盖，提高了用户体验。简化了网络部署和管理，降低了运维成本。</w:t>
      </w:r>
    </w:p>
    <w:p w14:paraId="1E24E33A">
      <w:pPr>
        <w:pBdr>
          <w:bottom w:val="single" w:color="D9D9D9" w:sz="6" w:space="1"/>
        </w:pBdr>
        <w:spacing w:before="80" w:after="160"/>
      </w:pPr>
    </w:p>
    <w:p w14:paraId="3D8E766B">
      <w:pPr>
        <w:spacing w:after="40"/>
      </w:pPr>
      <w:r>
        <w:rPr>
          <w:rFonts w:ascii="微软雅黑" w:hAnsi="微软雅黑" w:eastAsia="微软雅黑"/>
          <w:b/>
          <w:color w:val="1F4E79"/>
          <w:sz w:val="21"/>
        </w:rPr>
        <w:t>311.【单选题】</w:t>
      </w:r>
      <w:r>
        <w:rPr>
          <w:rFonts w:ascii="微软雅黑" w:hAnsi="微软雅黑" w:eastAsia="微软雅黑"/>
          <w:sz w:val="21"/>
        </w:rPr>
        <w:t>SR-MPLS Policy需要将业务流量引入隧道进行转发，若有去往同一个目的地址的不同业务流量，为了更好地保证不同业务的质量，则最好采用以下哪一种引流方式？</w:t>
      </w:r>
    </w:p>
    <w:p w14:paraId="3BD48AEC">
      <w:pPr>
        <w:spacing w:after="40"/>
        <w:ind w:left="360"/>
      </w:pPr>
      <w:r>
        <w:rPr>
          <w:rFonts w:ascii="微软雅黑" w:hAnsi="微软雅黑" w:eastAsia="微软雅黑"/>
          <w:b w:val="0"/>
          <w:sz w:val="21"/>
        </w:rPr>
        <w:t>A. 基于五元组引流</w:t>
      </w:r>
    </w:p>
    <w:p w14:paraId="5D984E7D">
      <w:pPr>
        <w:spacing w:after="40"/>
        <w:ind w:left="360"/>
      </w:pPr>
      <w:r>
        <w:rPr>
          <w:rFonts w:ascii="微软雅黑" w:hAnsi="微软雅黑" w:eastAsia="微软雅黑"/>
          <w:b w:val="0"/>
          <w:sz w:val="21"/>
        </w:rPr>
        <w:t>B. 基于End Point引流</w:t>
      </w:r>
    </w:p>
    <w:p w14:paraId="5ADBCB5B">
      <w:pPr>
        <w:spacing w:after="40"/>
        <w:ind w:left="360"/>
      </w:pPr>
      <w:r>
        <w:rPr>
          <w:rFonts w:ascii="微软雅黑" w:hAnsi="微软雅黑" w:eastAsia="微软雅黑"/>
          <w:b w:val="0"/>
          <w:sz w:val="21"/>
        </w:rPr>
        <w:t>C. 基于DSCP引流</w:t>
      </w:r>
    </w:p>
    <w:p w14:paraId="786F25B0">
      <w:pPr>
        <w:spacing w:after="40"/>
        <w:ind w:left="360"/>
      </w:pPr>
      <w:r>
        <w:rPr>
          <w:rFonts w:ascii="微软雅黑" w:hAnsi="微软雅黑" w:eastAsia="微软雅黑"/>
          <w:b w:val="0"/>
          <w:sz w:val="21"/>
        </w:rPr>
        <w:t>D. 基于Color引流</w:t>
      </w:r>
    </w:p>
    <w:p w14:paraId="19B5CCC7">
      <w:pPr>
        <w:spacing w:after="40"/>
      </w:pPr>
      <w:r>
        <w:rPr>
          <w:rFonts w:ascii="微软雅黑" w:hAnsi="微软雅黑" w:eastAsia="微软雅黑"/>
          <w:b/>
          <w:color w:val="C00000"/>
          <w:sz w:val="21"/>
        </w:rPr>
        <w:t>正确答案：C</w:t>
      </w:r>
    </w:p>
    <w:p w14:paraId="39871E6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【购买题库薇信：est258258】SR-IPLS Policy支持color引流和dscp引流。可以根据不同报文的DSCP值 进行引流。因为是更好地保护业务质量，所以是基于DSCP.</w:t>
      </w:r>
    </w:p>
    <w:p w14:paraId="15B12BAB">
      <w:pPr>
        <w:pBdr>
          <w:bottom w:val="single" w:color="D9D9D9" w:sz="6" w:space="1"/>
        </w:pBdr>
        <w:spacing w:before="80" w:after="160"/>
      </w:pPr>
    </w:p>
    <w:p w14:paraId="3558146E">
      <w:pPr>
        <w:spacing w:after="40"/>
      </w:pPr>
      <w:r>
        <w:rPr>
          <w:rFonts w:ascii="微软雅黑" w:hAnsi="微软雅黑" w:eastAsia="微软雅黑"/>
          <w:b/>
          <w:color w:val="1F4E79"/>
          <w:sz w:val="21"/>
        </w:rPr>
        <w:t>312.【单选题】</w:t>
      </w:r>
      <w:r>
        <w:rPr>
          <w:rFonts w:ascii="微软雅黑" w:hAnsi="微软雅黑" w:eastAsia="微软雅黑"/>
          <w:sz w:val="21"/>
        </w:rPr>
        <w:t>以下关于IS-IS设备配置LSP分片的目的的描述，正确的是哪一项？</w:t>
      </w:r>
    </w:p>
    <w:p w14:paraId="789D85E1">
      <w:pPr>
        <w:spacing w:after="40"/>
        <w:ind w:left="360"/>
      </w:pPr>
      <w:r>
        <w:rPr>
          <w:rFonts w:ascii="微软雅黑" w:hAnsi="微软雅黑" w:eastAsia="微软雅黑"/>
          <w:b w:val="0"/>
          <w:sz w:val="21"/>
        </w:rPr>
        <w:t>A. 让该设备无法学习IS-IS路由信息</w:t>
      </w:r>
    </w:p>
    <w:p w14:paraId="3AAE1610">
      <w:pPr>
        <w:spacing w:after="40"/>
        <w:ind w:left="360"/>
      </w:pPr>
      <w:r>
        <w:rPr>
          <w:rFonts w:ascii="微软雅黑" w:hAnsi="微软雅黑" w:eastAsia="微软雅黑"/>
          <w:b w:val="0"/>
          <w:sz w:val="21"/>
        </w:rPr>
        <w:t>B. 没有任何实际目的</w:t>
      </w:r>
    </w:p>
    <w:p w14:paraId="179F9624">
      <w:pPr>
        <w:spacing w:after="40"/>
        <w:ind w:left="360"/>
      </w:pPr>
      <w:r>
        <w:rPr>
          <w:rFonts w:ascii="微软雅黑" w:hAnsi="微软雅黑" w:eastAsia="微软雅黑"/>
          <w:b w:val="0"/>
          <w:sz w:val="21"/>
        </w:rPr>
        <w:t>C. 让该设备无法建立IS-IS邻居</w:t>
      </w:r>
    </w:p>
    <w:p w14:paraId="4995FFA5">
      <w:pPr>
        <w:spacing w:after="40"/>
        <w:ind w:left="360"/>
      </w:pPr>
      <w:r>
        <w:rPr>
          <w:rFonts w:ascii="微软雅黑" w:hAnsi="微软雅黑" w:eastAsia="微软雅黑"/>
          <w:b w:val="0"/>
          <w:sz w:val="21"/>
        </w:rPr>
        <w:t>D. 让该设备能够支持更多IS-IS路由条目</w:t>
      </w:r>
    </w:p>
    <w:p w14:paraId="5AF58532">
      <w:pPr>
        <w:spacing w:after="40"/>
      </w:pPr>
      <w:r>
        <w:rPr>
          <w:rFonts w:ascii="微软雅黑" w:hAnsi="微软雅黑" w:eastAsia="微软雅黑"/>
          <w:b/>
          <w:color w:val="C00000"/>
          <w:sz w:val="21"/>
        </w:rPr>
        <w:t>正确答案：D</w:t>
      </w:r>
    </w:p>
    <w:p w14:paraId="561743D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【购买题库薇信：est258258】当IS-IS要发布的链路状态协议数据报文PDU(Protocol Data Unit)中的信息量太大时，IS-IS路由器将会生成多个LSP分片，用来携带更多的IS-IS信息。</w:t>
      </w:r>
    </w:p>
    <w:p w14:paraId="4EFCAFF2">
      <w:pPr>
        <w:pBdr>
          <w:bottom w:val="single" w:color="D9D9D9" w:sz="6" w:space="1"/>
        </w:pBdr>
        <w:spacing w:before="80" w:after="160"/>
      </w:pPr>
    </w:p>
    <w:p w14:paraId="57D4B280">
      <w:pPr>
        <w:spacing w:after="40"/>
      </w:pPr>
      <w:r>
        <w:rPr>
          <w:rFonts w:ascii="微软雅黑" w:hAnsi="微软雅黑" w:eastAsia="微软雅黑"/>
          <w:b/>
          <w:color w:val="1F4E79"/>
          <w:sz w:val="21"/>
        </w:rPr>
        <w:t>313.【单选题】</w:t>
      </w:r>
      <w:r>
        <w:rPr>
          <w:rFonts w:ascii="微软雅黑" w:hAnsi="微软雅黑" w:eastAsia="微软雅黑"/>
          <w:sz w:val="21"/>
        </w:rPr>
        <w:t>关于网络地址端口转换(NAPT)与仅转换网络地址(No-PAT)的描述，下列说法正确的是：</w:t>
      </w:r>
    </w:p>
    <w:p w14:paraId="0758765A">
      <w:pPr>
        <w:spacing w:after="40"/>
        <w:ind w:left="360"/>
      </w:pPr>
      <w:r>
        <w:rPr>
          <w:rFonts w:ascii="微软雅黑" w:hAnsi="微软雅黑" w:eastAsia="微软雅黑"/>
          <w:b w:val="0"/>
          <w:sz w:val="21"/>
        </w:rPr>
        <w:t>A. 经过NAPT转换后，对于外网用户，所有报文都只会来自于同一个IP地址</w:t>
      </w:r>
    </w:p>
    <w:p w14:paraId="25073AFE">
      <w:pPr>
        <w:spacing w:after="40"/>
        <w:ind w:left="360"/>
      </w:pPr>
      <w:r>
        <w:rPr>
          <w:rFonts w:ascii="微软雅黑" w:hAnsi="微软雅黑" w:eastAsia="微软雅黑"/>
          <w:b w:val="0"/>
          <w:sz w:val="21"/>
        </w:rPr>
        <w:t>B. No-PAT支持网络层的协议地址转换</w:t>
      </w:r>
    </w:p>
    <w:p w14:paraId="5EA6EA89">
      <w:pPr>
        <w:spacing w:after="40"/>
        <w:ind w:left="360"/>
      </w:pPr>
      <w:r>
        <w:rPr>
          <w:rFonts w:ascii="微软雅黑" w:hAnsi="微软雅黑" w:eastAsia="微软雅黑"/>
          <w:b w:val="0"/>
          <w:sz w:val="21"/>
        </w:rPr>
        <w:t>C. NAPT只支持网络层的协议地址转换</w:t>
      </w:r>
    </w:p>
    <w:p w14:paraId="4A222CB9">
      <w:pPr>
        <w:spacing w:after="40"/>
        <w:ind w:left="360"/>
      </w:pPr>
      <w:r>
        <w:rPr>
          <w:rFonts w:ascii="微软雅黑" w:hAnsi="微软雅黑" w:eastAsia="微软雅黑"/>
          <w:b w:val="0"/>
          <w:sz w:val="21"/>
        </w:rPr>
        <w:t>D. No-PAT只支持传输层的协议端口转换</w:t>
      </w:r>
    </w:p>
    <w:p w14:paraId="08006AF1">
      <w:pPr>
        <w:spacing w:after="40"/>
      </w:pPr>
      <w:r>
        <w:rPr>
          <w:rFonts w:ascii="微软雅黑" w:hAnsi="微软雅黑" w:eastAsia="微软雅黑"/>
          <w:b/>
          <w:color w:val="C00000"/>
          <w:sz w:val="21"/>
        </w:rPr>
        <w:t>正确答案：B</w:t>
      </w:r>
    </w:p>
    <w:p w14:paraId="3B85770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【购买题库薇信：est258258】No-PAT表示使用一对一的地址转换，只转换数据报文的地址而不转换端口信息</w:t>
      </w:r>
    </w:p>
    <w:p w14:paraId="02BF6F74">
      <w:pPr>
        <w:pBdr>
          <w:bottom w:val="single" w:color="D9D9D9" w:sz="6" w:space="1"/>
        </w:pBdr>
        <w:spacing w:before="80" w:after="160"/>
      </w:pPr>
    </w:p>
    <w:p w14:paraId="5D2BC202">
      <w:pPr>
        <w:spacing w:after="40"/>
      </w:pPr>
      <w:r>
        <w:rPr>
          <w:rFonts w:ascii="微软雅黑" w:hAnsi="微软雅黑" w:eastAsia="微软雅黑"/>
          <w:b/>
          <w:color w:val="1F4E79"/>
          <w:sz w:val="21"/>
        </w:rPr>
        <w:t>314.【单选题】</w:t>
      </w:r>
      <w:r>
        <w:rPr>
          <w:rFonts w:ascii="微软雅黑" w:hAnsi="微软雅黑" w:eastAsia="微软雅黑"/>
          <w:sz w:val="21"/>
        </w:rPr>
        <w:t>针对MAC地址欺骗攻击的描述，错误的是：</w:t>
      </w:r>
    </w:p>
    <w:p w14:paraId="6BDED8DE">
      <w:pPr>
        <w:spacing w:after="40"/>
        <w:ind w:left="360"/>
      </w:pPr>
      <w:r>
        <w:rPr>
          <w:rFonts w:ascii="微软雅黑" w:hAnsi="微软雅黑" w:eastAsia="微软雅黑"/>
          <w:b w:val="0"/>
          <w:sz w:val="21"/>
        </w:rPr>
        <w:t>A. MAC地址欺骗攻击会导致交换机要发送到正确目的地的数据被发送给了攻击者</w:t>
      </w:r>
    </w:p>
    <w:p w14:paraId="1B2B5DB3">
      <w:pPr>
        <w:spacing w:after="40"/>
        <w:ind w:left="360"/>
      </w:pPr>
      <w:r>
        <w:rPr>
          <w:rFonts w:ascii="微软雅黑" w:hAnsi="微软雅黑" w:eastAsia="微软雅黑"/>
          <w:b w:val="0"/>
          <w:sz w:val="21"/>
        </w:rPr>
        <w:t>B. 攻击者可以通过伪造的源Mac地址数据帧发送给交换机来实施MAC地址欺骗攻击</w:t>
      </w:r>
    </w:p>
    <w:p w14:paraId="471E2109">
      <w:pPr>
        <w:spacing w:after="40"/>
        <w:ind w:left="360"/>
      </w:pPr>
      <w:r>
        <w:rPr>
          <w:rFonts w:ascii="微软雅黑" w:hAnsi="微软雅黑" w:eastAsia="微软雅黑"/>
          <w:b w:val="0"/>
          <w:sz w:val="21"/>
        </w:rPr>
        <w:t>C. MAC地址欺骗攻击主要利用了交换机Mac地址学习机制</w:t>
      </w:r>
    </w:p>
    <w:p w14:paraId="1A972FBE">
      <w:pPr>
        <w:spacing w:after="40"/>
        <w:ind w:left="360"/>
      </w:pPr>
      <w:r>
        <w:rPr>
          <w:rFonts w:ascii="微软雅黑" w:hAnsi="微软雅黑" w:eastAsia="微软雅黑"/>
          <w:b w:val="0"/>
          <w:sz w:val="21"/>
        </w:rPr>
        <w:t>D. MAC地址欺骗攻击会造成交换机学习到错误的Mac地址与IP地址的映射关系</w:t>
      </w:r>
    </w:p>
    <w:p w14:paraId="181F44C7">
      <w:pPr>
        <w:spacing w:after="40"/>
      </w:pPr>
      <w:r>
        <w:rPr>
          <w:rFonts w:ascii="微软雅黑" w:hAnsi="微软雅黑" w:eastAsia="微软雅黑"/>
          <w:b/>
          <w:color w:val="C00000"/>
          <w:sz w:val="21"/>
        </w:rPr>
        <w:t>正确答案：D</w:t>
      </w:r>
    </w:p>
    <w:p w14:paraId="069D0FB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MAC地址欺骗攻击主要针对交换机的MAC地址表（MAC地址与端口的映射关系），而非MAC地址与IP地址的映射关系。选项D错误，因为MAC地址表不包含IP地址信息，IP地址与MAC地址的映射属于ARP协议范畴（可能存在ARP欺骗攻击）。交换机仅根据MAC地址进行数据帧转发，与IP地址无关。</w:t>
      </w:r>
    </w:p>
    <w:p w14:paraId="64C4C2CB">
      <w:pPr>
        <w:pBdr>
          <w:bottom w:val="single" w:color="D9D9D9" w:sz="6" w:space="1"/>
        </w:pBdr>
        <w:spacing w:before="80" w:after="160"/>
      </w:pPr>
    </w:p>
    <w:p w14:paraId="2A3832E0">
      <w:pPr>
        <w:spacing w:after="40"/>
      </w:pPr>
      <w:r>
        <w:rPr>
          <w:rFonts w:ascii="微软雅黑" w:hAnsi="微软雅黑" w:eastAsia="微软雅黑"/>
          <w:b/>
          <w:color w:val="1F4E79"/>
          <w:sz w:val="21"/>
        </w:rPr>
        <w:t>315.【单选题】</w:t>
      </w:r>
      <w:r>
        <w:rPr>
          <w:rFonts w:ascii="微软雅黑" w:hAnsi="微软雅黑" w:eastAsia="微软雅黑"/>
          <w:sz w:val="21"/>
        </w:rPr>
        <w:t>不同的场景下，RSTP提供了不同的保护功能，关于此说法错误的是：</w:t>
      </w:r>
    </w:p>
    <w:p w14:paraId="2FE447E8">
      <w:pPr>
        <w:spacing w:after="40"/>
        <w:ind w:left="360"/>
      </w:pPr>
      <w:r>
        <w:rPr>
          <w:rFonts w:ascii="微软雅黑" w:hAnsi="微软雅黑" w:eastAsia="微软雅黑"/>
          <w:b w:val="0"/>
          <w:sz w:val="21"/>
        </w:rPr>
        <w:t>A. 启用Root保护功能的指定端口，其端口角色只能保持为指定端口</w:t>
      </w:r>
    </w:p>
    <w:p w14:paraId="786DFD7F">
      <w:pPr>
        <w:spacing w:after="40"/>
        <w:ind w:left="360"/>
      </w:pPr>
      <w:r>
        <w:rPr>
          <w:rFonts w:ascii="微软雅黑" w:hAnsi="微软雅黑" w:eastAsia="微软雅黑"/>
          <w:b w:val="0"/>
          <w:sz w:val="21"/>
        </w:rPr>
        <w:t>B. 启用防TC-BPDU报文攻击功能后，在单位时间内，交换设备处理TC BPDU报文的次数可配置</w:t>
      </w:r>
    </w:p>
    <w:p w14:paraId="1671F23F">
      <w:pPr>
        <w:spacing w:after="40"/>
        <w:ind w:left="360"/>
      </w:pPr>
      <w:r>
        <w:rPr>
          <w:rFonts w:ascii="微软雅黑" w:hAnsi="微软雅黑" w:eastAsia="微软雅黑"/>
          <w:b w:val="0"/>
          <w:sz w:val="21"/>
        </w:rPr>
        <w:t>C. 交换设备上启动了BPDU保护功能后，如果边缘端口收到RST BPDU， 边缘端口将被设置为非边缘端口，并重新进行生成树计算</w:t>
      </w:r>
    </w:p>
    <w:p w14:paraId="04F63738">
      <w:pPr>
        <w:spacing w:after="40"/>
        <w:ind w:left="360"/>
      </w:pPr>
      <w:r>
        <w:rPr>
          <w:rFonts w:ascii="微软雅黑" w:hAnsi="微软雅黑" w:eastAsia="微软雅黑"/>
          <w:b w:val="0"/>
          <w:sz w:val="21"/>
        </w:rPr>
        <w:t>D. 启动根保护的指定端口，当该端口收到更优的RST BPDU后， 端口会进入Discarding状态，不再转发报文。若段时间内端口未收到更优的RST BPDU，则会自动恢复到正常的Forwarding状态</w:t>
      </w:r>
    </w:p>
    <w:p w14:paraId="4747C5FB">
      <w:pPr>
        <w:spacing w:after="40"/>
      </w:pPr>
      <w:r>
        <w:rPr>
          <w:rFonts w:ascii="微软雅黑" w:hAnsi="微软雅黑" w:eastAsia="微软雅黑"/>
          <w:b/>
          <w:color w:val="C00000"/>
          <w:sz w:val="21"/>
        </w:rPr>
        <w:t>正确答案：C</w:t>
      </w:r>
    </w:p>
    <w:p w14:paraId="3BBFF06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【购买题库薇信：est258258】在交换设备上启动了BPDU保护功能后，如果边缘端口收到RST BPDU， 边缘端口将被error down，可以设置自动重启或者等管理员手工重启端口。</w:t>
      </w:r>
    </w:p>
    <w:p w14:paraId="3DDA0D4C">
      <w:pPr>
        <w:pBdr>
          <w:bottom w:val="single" w:color="D9D9D9" w:sz="6" w:space="1"/>
        </w:pBdr>
        <w:spacing w:before="80" w:after="160"/>
      </w:pPr>
    </w:p>
    <w:p w14:paraId="5C5DEB07">
      <w:pPr>
        <w:spacing w:after="40"/>
      </w:pPr>
      <w:r>
        <w:rPr>
          <w:rFonts w:ascii="微软雅黑" w:hAnsi="微软雅黑" w:eastAsia="微软雅黑"/>
          <w:b/>
          <w:color w:val="1F4E79"/>
          <w:sz w:val="21"/>
        </w:rPr>
        <w:t>316.【单选题】</w:t>
      </w:r>
      <w:r>
        <w:rPr>
          <w:rFonts w:ascii="微软雅黑" w:hAnsi="微软雅黑" w:eastAsia="微软雅黑"/>
          <w:sz w:val="21"/>
        </w:rPr>
        <w:t>以下关于堆叠MAD检测说法错误的是？</w:t>
      </w:r>
    </w:p>
    <w:p w14:paraId="1E916F3B">
      <w:pPr>
        <w:spacing w:after="40"/>
        <w:ind w:left="360"/>
      </w:pPr>
      <w:r>
        <w:rPr>
          <w:rFonts w:ascii="微软雅黑" w:hAnsi="微软雅黑" w:eastAsia="微软雅黑"/>
          <w:b w:val="0"/>
          <w:sz w:val="21"/>
        </w:rPr>
        <w:t>A. MAD代理检测要求所有堆叠成员都与代理设备相连，并且相连的链路加入到一个Eth Trunk内</w:t>
      </w:r>
    </w:p>
    <w:p w14:paraId="79E717B7">
      <w:pPr>
        <w:spacing w:after="40"/>
        <w:ind w:left="360"/>
      </w:pPr>
      <w:r>
        <w:rPr>
          <w:rFonts w:ascii="微软雅黑" w:hAnsi="微软雅黑" w:eastAsia="微软雅黑"/>
          <w:b w:val="0"/>
          <w:sz w:val="21"/>
        </w:rPr>
        <w:t>B. MAD直连检测可以通过中间设备也可以选择采用full-mesh的方式</w:t>
      </w:r>
    </w:p>
    <w:p w14:paraId="4F67FD80">
      <w:pPr>
        <w:spacing w:after="40"/>
        <w:ind w:left="360"/>
      </w:pPr>
      <w:r>
        <w:rPr>
          <w:rFonts w:ascii="微软雅黑" w:hAnsi="微软雅黑" w:eastAsia="微软雅黑"/>
          <w:b w:val="0"/>
          <w:sz w:val="21"/>
        </w:rPr>
        <w:t>C. 堆叠系统互为代理进行MAD检测时，两个堆叠系统可以使用相同的Domain ID</w:t>
      </w:r>
    </w:p>
    <w:p w14:paraId="2D0544C4">
      <w:pPr>
        <w:spacing w:after="40"/>
        <w:ind w:left="360"/>
      </w:pPr>
      <w:r>
        <w:rPr>
          <w:rFonts w:ascii="微软雅黑" w:hAnsi="微软雅黑" w:eastAsia="微软雅黑"/>
          <w:b w:val="0"/>
          <w:sz w:val="21"/>
        </w:rPr>
        <w:t>D. MAD检测的方式分为直连检测、代理检测</w:t>
      </w:r>
    </w:p>
    <w:p w14:paraId="470DABC9">
      <w:pPr>
        <w:spacing w:after="40"/>
      </w:pPr>
      <w:r>
        <w:rPr>
          <w:rFonts w:ascii="微软雅黑" w:hAnsi="微软雅黑" w:eastAsia="微软雅黑"/>
          <w:b/>
          <w:color w:val="C00000"/>
          <w:sz w:val="21"/>
        </w:rPr>
        <w:t>正确答案：C</w:t>
      </w:r>
    </w:p>
    <w:p w14:paraId="0EE2E49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【购买题库薇信：est258258】为防止检测干扰，两个堆叠系统必须配置不同的Domain ID。用于检测的端口和用于代理的端口也应该使用不同的Eth-Trunk。</w:t>
      </w:r>
    </w:p>
    <w:p w14:paraId="0317E08B">
      <w:pPr>
        <w:pBdr>
          <w:bottom w:val="single" w:color="D9D9D9" w:sz="6" w:space="1"/>
        </w:pBdr>
        <w:spacing w:before="80" w:after="160"/>
      </w:pPr>
    </w:p>
    <w:p w14:paraId="7BAFB405">
      <w:pPr>
        <w:spacing w:after="40"/>
      </w:pPr>
      <w:r>
        <w:rPr>
          <w:rFonts w:ascii="微软雅黑" w:hAnsi="微软雅黑" w:eastAsia="微软雅黑"/>
          <w:b/>
          <w:color w:val="1F4E79"/>
          <w:sz w:val="21"/>
        </w:rPr>
        <w:t>317.【单选题】</w:t>
      </w:r>
      <w:r>
        <w:rPr>
          <w:rFonts w:ascii="微软雅黑" w:hAnsi="微软雅黑" w:eastAsia="微软雅黑"/>
          <w:sz w:val="21"/>
        </w:rPr>
        <w:t>下面关于Local-Preference的描述，正确的是：</w:t>
      </w:r>
    </w:p>
    <w:p w14:paraId="39C78AC4">
      <w:pPr>
        <w:spacing w:after="40"/>
        <w:ind w:left="360"/>
      </w:pPr>
      <w:r>
        <w:rPr>
          <w:rFonts w:ascii="微软雅黑" w:hAnsi="微软雅黑" w:eastAsia="微软雅黑"/>
          <w:b w:val="0"/>
          <w:sz w:val="21"/>
        </w:rPr>
        <w:t>A. Local-Preference可以跨AS传播</w:t>
      </w:r>
    </w:p>
    <w:p w14:paraId="7D378AAE">
      <w:pPr>
        <w:spacing w:after="40"/>
        <w:ind w:left="360"/>
      </w:pPr>
      <w:r>
        <w:rPr>
          <w:rFonts w:ascii="微软雅黑" w:hAnsi="微软雅黑" w:eastAsia="微软雅黑"/>
          <w:b w:val="0"/>
          <w:sz w:val="21"/>
        </w:rPr>
        <w:t>B. Local -Preference是公认必遵属性</w:t>
      </w:r>
    </w:p>
    <w:p w14:paraId="75722807">
      <w:pPr>
        <w:spacing w:after="40"/>
        <w:ind w:left="360"/>
      </w:pPr>
      <w:r>
        <w:rPr>
          <w:rFonts w:ascii="微软雅黑" w:hAnsi="微软雅黑" w:eastAsia="微软雅黑"/>
          <w:b w:val="0"/>
          <w:sz w:val="21"/>
        </w:rPr>
        <w:t>C. Local -Preference默认值是0</w:t>
      </w:r>
    </w:p>
    <w:p w14:paraId="52955C4B">
      <w:pPr>
        <w:spacing w:after="40"/>
        <w:ind w:left="360"/>
      </w:pPr>
      <w:r>
        <w:rPr>
          <w:rFonts w:ascii="微软雅黑" w:hAnsi="微软雅黑" w:eastAsia="微软雅黑"/>
          <w:b w:val="0"/>
          <w:sz w:val="21"/>
        </w:rPr>
        <w:t>D. Local-Preference默认值是100</w:t>
      </w:r>
    </w:p>
    <w:p w14:paraId="1585E462">
      <w:pPr>
        <w:spacing w:after="40"/>
      </w:pPr>
      <w:r>
        <w:rPr>
          <w:rFonts w:ascii="微软雅黑" w:hAnsi="微软雅黑" w:eastAsia="微软雅黑"/>
          <w:b/>
          <w:color w:val="C00000"/>
          <w:sz w:val="21"/>
        </w:rPr>
        <w:t>正确答案：D</w:t>
      </w:r>
    </w:p>
    <w:p w14:paraId="4948228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【购买题库薇信：est258258】Local-Preference无法跨AS传播，Local -Preference是公认任意属性，Local-Preference默认值是100。</w:t>
      </w:r>
    </w:p>
    <w:p w14:paraId="15F4CC5A">
      <w:pPr>
        <w:pBdr>
          <w:bottom w:val="single" w:color="D9D9D9" w:sz="6" w:space="1"/>
        </w:pBdr>
        <w:spacing w:before="80" w:after="160"/>
      </w:pPr>
    </w:p>
    <w:p w14:paraId="13240DE0">
      <w:pPr>
        <w:spacing w:after="40"/>
      </w:pPr>
      <w:r>
        <w:rPr>
          <w:rFonts w:ascii="微软雅黑" w:hAnsi="微软雅黑" w:eastAsia="微软雅黑"/>
          <w:b/>
          <w:color w:val="1F4E79"/>
          <w:sz w:val="21"/>
        </w:rPr>
        <w:t>318.【单选题】</w:t>
      </w:r>
      <w:r>
        <w:rPr>
          <w:rFonts w:ascii="微软雅黑" w:hAnsi="微软雅黑" w:eastAsia="微软雅黑"/>
          <w:sz w:val="21"/>
        </w:rPr>
        <w:t>下面关于display bgp routing table命令输出的内容描述，正确的是： [图片]</w:t>
      </w:r>
    </w:p>
    <w:p w14:paraId="0E4918F0">
      <w:pPr>
        <w:spacing w:after="40"/>
        <w:ind w:left="360"/>
      </w:pPr>
      <w:r>
        <w:rPr>
          <w:rFonts w:ascii="微软雅黑" w:hAnsi="微软雅黑" w:eastAsia="微软雅黑"/>
          <w:b w:val="0"/>
          <w:sz w:val="21"/>
        </w:rPr>
        <w:t>A. 到达目的地址192.168.1.0的路由在EBGP路由表中不是最优的</w:t>
      </w:r>
    </w:p>
    <w:p w14:paraId="6585D804">
      <w:pPr>
        <w:spacing w:after="40"/>
        <w:ind w:left="360"/>
      </w:pPr>
      <w:r>
        <w:rPr>
          <w:rFonts w:ascii="微软雅黑" w:hAnsi="微软雅黑" w:eastAsia="微软雅黑"/>
          <w:b w:val="0"/>
          <w:sz w:val="21"/>
        </w:rPr>
        <w:t>B. 到达目的地址192.168.1.0的路由的MED值是100</w:t>
      </w:r>
    </w:p>
    <w:p w14:paraId="4A3E77FE">
      <w:pPr>
        <w:spacing w:after="40"/>
        <w:ind w:left="360"/>
      </w:pPr>
      <w:r>
        <w:rPr>
          <w:rFonts w:ascii="微软雅黑" w:hAnsi="微软雅黑" w:eastAsia="微软雅黑"/>
          <w:b w:val="0"/>
          <w:sz w:val="21"/>
        </w:rPr>
        <w:t>C. 到达目的地址192.168.1.0的路由是通过AS200学到的</w:t>
      </w:r>
    </w:p>
    <w:p w14:paraId="132D751B">
      <w:pPr>
        <w:spacing w:after="40"/>
        <w:ind w:left="360"/>
      </w:pPr>
      <w:r>
        <w:rPr>
          <w:rFonts w:ascii="微软雅黑" w:hAnsi="微软雅黑" w:eastAsia="微软雅黑"/>
          <w:b w:val="0"/>
          <w:sz w:val="21"/>
        </w:rPr>
        <w:t>D. 到达目的地址192.168.1.0的路由是通过netrwork命令注到BGP路由表中的</w:t>
      </w:r>
    </w:p>
    <w:p w14:paraId="3D4D6596">
      <w:pPr>
        <w:spacing w:after="40"/>
      </w:pPr>
      <w:r>
        <w:rPr>
          <w:rFonts w:ascii="微软雅黑" w:hAnsi="微软雅黑" w:eastAsia="微软雅黑"/>
          <w:b/>
          <w:color w:val="C00000"/>
          <w:sz w:val="21"/>
        </w:rPr>
        <w:t>正确答案：D</w:t>
      </w:r>
    </w:p>
    <w:p w14:paraId="4E11EE8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【购买题库薇信：est258258】最优路由，MED为0，通过AS100学习到的</w:t>
      </w:r>
    </w:p>
    <w:p w14:paraId="47745E1F">
      <w:pPr>
        <w:pBdr>
          <w:bottom w:val="single" w:color="D9D9D9" w:sz="6" w:space="1"/>
        </w:pBdr>
        <w:spacing w:before="80" w:after="160"/>
      </w:pPr>
    </w:p>
    <w:p w14:paraId="2B997B8C">
      <w:pPr>
        <w:spacing w:after="40"/>
      </w:pPr>
      <w:r>
        <w:rPr>
          <w:rFonts w:ascii="微软雅黑" w:hAnsi="微软雅黑" w:eastAsia="微软雅黑"/>
          <w:b/>
          <w:color w:val="1F4E79"/>
          <w:sz w:val="21"/>
        </w:rPr>
        <w:t>319.【单选题】</w:t>
      </w:r>
      <w:r>
        <w:rPr>
          <w:rFonts w:ascii="微软雅黑" w:hAnsi="微软雅黑" w:eastAsia="微软雅黑"/>
          <w:sz w:val="21"/>
        </w:rPr>
        <w:t>关于summary automatic命令和BGP聚合的描述，错误的是：</w:t>
      </w:r>
    </w:p>
    <w:p w14:paraId="71B6C7F5">
      <w:pPr>
        <w:spacing w:after="40"/>
        <w:ind w:left="360"/>
      </w:pPr>
      <w:r>
        <w:rPr>
          <w:rFonts w:ascii="微软雅黑" w:hAnsi="微软雅黑" w:eastAsia="微软雅黑"/>
          <w:b w:val="0"/>
          <w:sz w:val="21"/>
        </w:rPr>
        <w:t>A. 配置该命令后，BGP只向对等体发送聚合后的路由</w:t>
      </w:r>
    </w:p>
    <w:p w14:paraId="4F1E2F64">
      <w:pPr>
        <w:spacing w:after="40"/>
        <w:ind w:left="360"/>
      </w:pPr>
      <w:r>
        <w:rPr>
          <w:rFonts w:ascii="微软雅黑" w:hAnsi="微软雅黑" w:eastAsia="微软雅黑"/>
          <w:b w:val="0"/>
          <w:sz w:val="21"/>
        </w:rPr>
        <w:t>B. 该命令用来使能对本地引入的路由进行自动聚合</w:t>
      </w:r>
    </w:p>
    <w:p w14:paraId="7D770800">
      <w:pPr>
        <w:spacing w:after="40"/>
        <w:ind w:left="360"/>
      </w:pPr>
      <w:r>
        <w:rPr>
          <w:rFonts w:ascii="微软雅黑" w:hAnsi="微软雅黑" w:eastAsia="微软雅黑"/>
          <w:b w:val="0"/>
          <w:sz w:val="21"/>
        </w:rPr>
        <w:t>C. 该命令用于实现自动聚合。其优先级高于手动聚合</w:t>
      </w:r>
    </w:p>
    <w:p w14:paraId="165874A8">
      <w:pPr>
        <w:spacing w:after="40"/>
        <w:ind w:left="360"/>
      </w:pPr>
      <w:r>
        <w:rPr>
          <w:rFonts w:ascii="微软雅黑" w:hAnsi="微软雅黑" w:eastAsia="微软雅黑"/>
          <w:b w:val="0"/>
          <w:sz w:val="21"/>
        </w:rPr>
        <w:t>D. 配置该命令后，BGP将按照自然网段聚合路由</w:t>
      </w:r>
    </w:p>
    <w:p w14:paraId="6DF1F44F">
      <w:pPr>
        <w:spacing w:after="40"/>
      </w:pPr>
      <w:r>
        <w:rPr>
          <w:rFonts w:ascii="微软雅黑" w:hAnsi="微软雅黑" w:eastAsia="微软雅黑"/>
          <w:b/>
          <w:color w:val="C00000"/>
          <w:sz w:val="21"/>
        </w:rPr>
        <w:t>正确答案：C</w:t>
      </w:r>
    </w:p>
    <w:p w14:paraId="24C300C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【购买题库薇信：est258258】summary automatic命令用来使能对本地引入的路由进行自动聚合功能。</w:t>
      </w:r>
    </w:p>
    <w:p w14:paraId="2018455D">
      <w:pPr>
        <w:pBdr>
          <w:bottom w:val="single" w:color="D9D9D9" w:sz="6" w:space="1"/>
        </w:pBdr>
        <w:spacing w:before="80" w:after="160"/>
      </w:pPr>
    </w:p>
    <w:p w14:paraId="52366279">
      <w:pPr>
        <w:spacing w:after="40"/>
      </w:pPr>
      <w:r>
        <w:rPr>
          <w:rFonts w:ascii="微软雅黑" w:hAnsi="微软雅黑" w:eastAsia="微软雅黑"/>
          <w:b/>
          <w:color w:val="1F4E79"/>
          <w:sz w:val="21"/>
        </w:rPr>
        <w:t>320.【单选题】</w:t>
      </w:r>
      <w:r>
        <w:rPr>
          <w:rFonts w:ascii="微软雅黑" w:hAnsi="微软雅黑" w:eastAsia="微软雅黑"/>
          <w:sz w:val="21"/>
        </w:rPr>
        <w:t>在IS-IS进程中配置了filter policy 2000 export，关于该命令作用说法错误的是？</w:t>
      </w:r>
    </w:p>
    <w:p w14:paraId="28B017A7">
      <w:pPr>
        <w:spacing w:after="40"/>
        <w:ind w:left="360"/>
      </w:pPr>
      <w:r>
        <w:rPr>
          <w:rFonts w:ascii="微软雅黑" w:hAnsi="微软雅黑" w:eastAsia="微软雅黑"/>
          <w:b w:val="0"/>
          <w:sz w:val="21"/>
        </w:rPr>
        <w:t>A. 会限制设备自身产生的路由条目对外发布</w:t>
      </w:r>
    </w:p>
    <w:p w14:paraId="4C9E7E8A">
      <w:pPr>
        <w:spacing w:after="40"/>
        <w:ind w:left="360"/>
      </w:pPr>
      <w:r>
        <w:rPr>
          <w:rFonts w:ascii="微软雅黑" w:hAnsi="微软雅黑" w:eastAsia="微软雅黑"/>
          <w:b w:val="0"/>
          <w:sz w:val="21"/>
        </w:rPr>
        <w:t>B. 该命令会过滤对外发布的链路状态信息</w:t>
      </w:r>
    </w:p>
    <w:p w14:paraId="1ECF33B8">
      <w:pPr>
        <w:spacing w:after="40"/>
        <w:ind w:left="360"/>
      </w:pPr>
      <w:r>
        <w:rPr>
          <w:rFonts w:ascii="微软雅黑" w:hAnsi="微软雅黑" w:eastAsia="微软雅黑"/>
          <w:b w:val="0"/>
          <w:sz w:val="21"/>
        </w:rPr>
        <w:t>C. 需要结合路由引入使用，作用为只将部分引入的外部路由发布给邻居</w:t>
      </w:r>
    </w:p>
    <w:p w14:paraId="0A31E946">
      <w:pPr>
        <w:spacing w:after="40"/>
        <w:ind w:left="360"/>
      </w:pPr>
      <w:r>
        <w:rPr>
          <w:rFonts w:ascii="微软雅黑" w:hAnsi="微软雅黑" w:eastAsia="微软雅黑"/>
          <w:b w:val="0"/>
          <w:sz w:val="21"/>
        </w:rPr>
        <w:t>D. 如果不配置该命令，设备缺省会将外部路由协议引入到IS-IS的路由全部对外发布</w:t>
      </w:r>
    </w:p>
    <w:p w14:paraId="4283B5B2">
      <w:pPr>
        <w:spacing w:after="40"/>
      </w:pPr>
      <w:r>
        <w:rPr>
          <w:rFonts w:ascii="微软雅黑" w:hAnsi="微软雅黑" w:eastAsia="微软雅黑"/>
          <w:b/>
          <w:color w:val="C00000"/>
          <w:sz w:val="21"/>
        </w:rPr>
        <w:t>正确答案：A</w:t>
      </w:r>
    </w:p>
    <w:p w14:paraId="43C495B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【购买题库薇信：est258258】filter-policy export命令用来配置IS-IS对已引入的路由在向外发布时进行过滤的过滤策略 ，间接影响到被引入的外部路由产生LSA5。</w:t>
      </w:r>
    </w:p>
    <w:p w14:paraId="10A82715">
      <w:pPr>
        <w:pBdr>
          <w:bottom w:val="single" w:color="D9D9D9" w:sz="6" w:space="1"/>
        </w:pBdr>
        <w:spacing w:before="80" w:after="160"/>
      </w:pPr>
    </w:p>
    <w:p w14:paraId="678D8119">
      <w:pPr>
        <w:spacing w:after="40"/>
      </w:pPr>
      <w:r>
        <w:rPr>
          <w:rFonts w:ascii="微软雅黑" w:hAnsi="微软雅黑" w:eastAsia="微软雅黑"/>
          <w:b/>
          <w:color w:val="1F4E79"/>
          <w:sz w:val="21"/>
        </w:rPr>
        <w:t>321.【单选题】</w:t>
      </w:r>
      <w:r>
        <w:rPr>
          <w:rFonts w:ascii="微软雅黑" w:hAnsi="微软雅黑" w:eastAsia="微软雅黑"/>
          <w:sz w:val="21"/>
        </w:rPr>
        <w:t>下面关于OSPF中的ABR，描述错误的是：</w:t>
      </w:r>
    </w:p>
    <w:p w14:paraId="6BD472A9">
      <w:pPr>
        <w:spacing w:after="40"/>
        <w:ind w:left="360"/>
      </w:pPr>
      <w:r>
        <w:rPr>
          <w:rFonts w:ascii="微软雅黑" w:hAnsi="微软雅黑" w:eastAsia="微软雅黑"/>
          <w:b w:val="0"/>
          <w:sz w:val="21"/>
        </w:rPr>
        <w:t>A. ABR将骨干区域内的一类、二类LSA、三类LSA转换成三类LSA，发布到连接的非骨干区域中</w:t>
      </w:r>
    </w:p>
    <w:p w14:paraId="3D64BC71">
      <w:pPr>
        <w:spacing w:after="40"/>
        <w:ind w:left="360"/>
      </w:pPr>
      <w:r>
        <w:rPr>
          <w:rFonts w:ascii="微软雅黑" w:hAnsi="微软雅黑" w:eastAsia="微软雅黑"/>
          <w:b w:val="0"/>
          <w:sz w:val="21"/>
        </w:rPr>
        <w:t>B. ABR将连接的非骨干区域内的一类、二类LSA转换成三类LSA， 发布到骨干区域中</w:t>
      </w:r>
    </w:p>
    <w:p w14:paraId="6F63E028">
      <w:pPr>
        <w:spacing w:after="40"/>
        <w:ind w:left="360"/>
      </w:pPr>
      <w:r>
        <w:rPr>
          <w:rFonts w:ascii="微软雅黑" w:hAnsi="微软雅黑" w:eastAsia="微软雅黑"/>
          <w:b w:val="0"/>
          <w:sz w:val="21"/>
        </w:rPr>
        <w:t>C. ABR上有多个LSDB， ABR为每一 个区域维护一个LSDB</w:t>
      </w:r>
    </w:p>
    <w:p w14:paraId="20258CB2">
      <w:pPr>
        <w:spacing w:after="40"/>
        <w:ind w:left="360"/>
      </w:pPr>
      <w:r>
        <w:rPr>
          <w:rFonts w:ascii="微软雅黑" w:hAnsi="微软雅黑" w:eastAsia="微软雅黑"/>
          <w:b w:val="0"/>
          <w:sz w:val="21"/>
        </w:rPr>
        <w:t>D. ABR不能够产生三类、四类、五类LSA</w:t>
      </w:r>
    </w:p>
    <w:p w14:paraId="4F7222E3">
      <w:pPr>
        <w:spacing w:after="40"/>
      </w:pPr>
      <w:r>
        <w:rPr>
          <w:rFonts w:ascii="微软雅黑" w:hAnsi="微软雅黑" w:eastAsia="微软雅黑"/>
          <w:b/>
          <w:color w:val="C00000"/>
          <w:sz w:val="21"/>
        </w:rPr>
        <w:t>正确答案：D</w:t>
      </w:r>
    </w:p>
    <w:p w14:paraId="133BB87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【购买题库薇信：est258258】D选项肯定错误，ABR能产生3类和4类。 C选项有些牵强，但D是绝对错误。</w:t>
      </w:r>
    </w:p>
    <w:p w14:paraId="427C2452">
      <w:pPr>
        <w:pBdr>
          <w:bottom w:val="single" w:color="D9D9D9" w:sz="6" w:space="1"/>
        </w:pBdr>
        <w:spacing w:before="80" w:after="160"/>
      </w:pPr>
    </w:p>
    <w:p w14:paraId="5C728D84">
      <w:pPr>
        <w:spacing w:after="40"/>
      </w:pPr>
      <w:r>
        <w:rPr>
          <w:rFonts w:ascii="微软雅黑" w:hAnsi="微软雅黑" w:eastAsia="微软雅黑"/>
          <w:b/>
          <w:color w:val="1F4E79"/>
          <w:sz w:val="21"/>
        </w:rPr>
        <w:t>322.【单选题】</w:t>
      </w:r>
      <w:r>
        <w:rPr>
          <w:rFonts w:ascii="微软雅黑" w:hAnsi="微软雅黑" w:eastAsia="微软雅黑"/>
          <w:sz w:val="21"/>
        </w:rPr>
        <w:t>关于LSA描述正确的是：</w:t>
      </w:r>
    </w:p>
    <w:p w14:paraId="622386EB">
      <w:pPr>
        <w:spacing w:after="40"/>
        <w:ind w:left="360"/>
      </w:pPr>
      <w:r>
        <w:rPr>
          <w:rFonts w:ascii="微软雅黑" w:hAnsi="微软雅黑" w:eastAsia="微软雅黑"/>
          <w:b w:val="0"/>
          <w:sz w:val="21"/>
        </w:rPr>
        <w:t>A. LS type， LS sequence number和Advertising Router的组合共同标识一条LSA</w:t>
      </w:r>
    </w:p>
    <w:p w14:paraId="0AD97E86">
      <w:pPr>
        <w:spacing w:after="40"/>
        <w:ind w:left="360"/>
      </w:pPr>
      <w:r>
        <w:rPr>
          <w:rFonts w:ascii="微软雅黑" w:hAnsi="微软雅黑" w:eastAsia="微软雅黑"/>
          <w:b w:val="0"/>
          <w:sz w:val="21"/>
        </w:rPr>
        <w:t>B. LS type， Link State ID和Advertising Router的组合共同标识一条LSA</w:t>
      </w:r>
    </w:p>
    <w:p w14:paraId="1D582F0E">
      <w:pPr>
        <w:spacing w:after="40"/>
        <w:ind w:left="360"/>
      </w:pPr>
      <w:r>
        <w:rPr>
          <w:rFonts w:ascii="微软雅黑" w:hAnsi="微软雅黑" w:eastAsia="微软雅黑"/>
          <w:b w:val="0"/>
          <w:sz w:val="21"/>
        </w:rPr>
        <w:t>C. LS type， Link State ID和LS sequence number的组合共同标识一条LSA</w:t>
      </w:r>
    </w:p>
    <w:p w14:paraId="127DC953">
      <w:pPr>
        <w:spacing w:after="40"/>
        <w:ind w:left="360"/>
      </w:pPr>
      <w:r>
        <w:rPr>
          <w:rFonts w:ascii="微软雅黑" w:hAnsi="微软雅黑" w:eastAsia="微软雅黑"/>
          <w:b w:val="0"/>
          <w:sz w:val="21"/>
        </w:rPr>
        <w:t>D. LS sequence number，Link State ID和Advertising Router的组合共同标识一条LSA</w:t>
      </w:r>
    </w:p>
    <w:p w14:paraId="1EF7E40D">
      <w:pPr>
        <w:spacing w:after="40"/>
      </w:pPr>
      <w:r>
        <w:rPr>
          <w:rFonts w:ascii="微软雅黑" w:hAnsi="微软雅黑" w:eastAsia="微软雅黑"/>
          <w:b/>
          <w:color w:val="C00000"/>
          <w:sz w:val="21"/>
        </w:rPr>
        <w:t>正确答案：B</w:t>
      </w:r>
    </w:p>
    <w:p w14:paraId="78F5462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【购买题库薇信：est258258】OSPF基本概念，LS type， Link State ID和Advertising Router的组合共同标识一条LSA</w:t>
      </w:r>
    </w:p>
    <w:p w14:paraId="6BE34AA2">
      <w:pPr>
        <w:pBdr>
          <w:bottom w:val="single" w:color="D9D9D9" w:sz="6" w:space="1"/>
        </w:pBdr>
        <w:spacing w:before="80" w:after="160"/>
      </w:pPr>
    </w:p>
    <w:p w14:paraId="3E20068B">
      <w:pPr>
        <w:spacing w:after="40"/>
      </w:pPr>
      <w:r>
        <w:rPr>
          <w:rFonts w:ascii="微软雅黑" w:hAnsi="微软雅黑" w:eastAsia="微软雅黑"/>
          <w:b/>
          <w:color w:val="1F4E79"/>
          <w:sz w:val="21"/>
        </w:rPr>
        <w:t>323.【单选题】</w:t>
      </w:r>
      <w:r>
        <w:rPr>
          <w:rFonts w:ascii="微软雅黑" w:hAnsi="微软雅黑" w:eastAsia="微软雅黑"/>
          <w:sz w:val="21"/>
        </w:rPr>
        <w:t>下列哪个OSPF区域，只能通过默认路由到达其他区域？</w:t>
      </w:r>
    </w:p>
    <w:p w14:paraId="46D985D6">
      <w:pPr>
        <w:spacing w:after="40"/>
        <w:ind w:left="360"/>
      </w:pPr>
      <w:r>
        <w:rPr>
          <w:rFonts w:ascii="微软雅黑" w:hAnsi="微软雅黑" w:eastAsia="微软雅黑"/>
          <w:b w:val="0"/>
          <w:sz w:val="21"/>
        </w:rPr>
        <w:t>A. 非骨干区域</w:t>
      </w:r>
    </w:p>
    <w:p w14:paraId="23491FFC">
      <w:pPr>
        <w:spacing w:after="40"/>
        <w:ind w:left="360"/>
      </w:pPr>
      <w:r>
        <w:rPr>
          <w:rFonts w:ascii="微软雅黑" w:hAnsi="微软雅黑" w:eastAsia="微软雅黑"/>
          <w:b w:val="0"/>
          <w:sz w:val="21"/>
        </w:rPr>
        <w:t>B. 骨干区域</w:t>
      </w:r>
    </w:p>
    <w:p w14:paraId="15E40E06">
      <w:pPr>
        <w:spacing w:after="40"/>
        <w:ind w:left="360"/>
      </w:pPr>
      <w:r>
        <w:rPr>
          <w:rFonts w:ascii="微软雅黑" w:hAnsi="微软雅黑" w:eastAsia="微软雅黑"/>
          <w:b w:val="0"/>
          <w:sz w:val="21"/>
        </w:rPr>
        <w:t>C. totally stub区域</w:t>
      </w:r>
    </w:p>
    <w:p w14:paraId="5B6A8CFE">
      <w:pPr>
        <w:spacing w:after="40"/>
        <w:ind w:left="360"/>
      </w:pPr>
      <w:r>
        <w:rPr>
          <w:rFonts w:ascii="微软雅黑" w:hAnsi="微软雅黑" w:eastAsia="微软雅黑"/>
          <w:b w:val="0"/>
          <w:sz w:val="21"/>
        </w:rPr>
        <w:t>D. NSSA</w:t>
      </w:r>
    </w:p>
    <w:p w14:paraId="4231E51B">
      <w:pPr>
        <w:spacing w:after="40"/>
      </w:pPr>
      <w:r>
        <w:rPr>
          <w:rFonts w:ascii="微软雅黑" w:hAnsi="微软雅黑" w:eastAsia="微软雅黑"/>
          <w:b/>
          <w:color w:val="C00000"/>
          <w:sz w:val="21"/>
        </w:rPr>
        <w:t>正确答案：C</w:t>
      </w:r>
    </w:p>
    <w:p w14:paraId="46E9759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【购买题库薇信：est258258】完全末节区域只有一类二类LSA，通过默认三类访问其他区域</w:t>
      </w:r>
    </w:p>
    <w:p w14:paraId="54B12187">
      <w:pPr>
        <w:pBdr>
          <w:bottom w:val="single" w:color="D9D9D9" w:sz="6" w:space="1"/>
        </w:pBdr>
        <w:spacing w:before="80" w:after="160"/>
      </w:pPr>
    </w:p>
    <w:p w14:paraId="461FC281">
      <w:pPr>
        <w:spacing w:after="40"/>
      </w:pPr>
      <w:r>
        <w:rPr>
          <w:rFonts w:ascii="微软雅黑" w:hAnsi="微软雅黑" w:eastAsia="微软雅黑"/>
          <w:b/>
          <w:color w:val="1F4E79"/>
          <w:sz w:val="21"/>
        </w:rPr>
        <w:t>324.【单选题】</w:t>
      </w:r>
      <w:r>
        <w:rPr>
          <w:rFonts w:ascii="微软雅黑" w:hAnsi="微软雅黑" w:eastAsia="微软雅黑"/>
          <w:sz w:val="21"/>
        </w:rPr>
        <w:t>下面关于OSPF报文描述不正确的是：</w:t>
      </w:r>
    </w:p>
    <w:p w14:paraId="516FA091">
      <w:pPr>
        <w:spacing w:after="40"/>
        <w:ind w:left="360"/>
      </w:pPr>
      <w:r>
        <w:rPr>
          <w:rFonts w:ascii="微软雅黑" w:hAnsi="微软雅黑" w:eastAsia="微软雅黑"/>
          <w:b w:val="0"/>
          <w:sz w:val="21"/>
        </w:rPr>
        <w:t>A. Hello报文用于发现和维护邻居关系，在广播型网络和NBMA网络上Hello报文也用来选举DR和BDR</w:t>
      </w:r>
    </w:p>
    <w:p w14:paraId="56DAC852">
      <w:pPr>
        <w:spacing w:after="40"/>
        <w:ind w:left="360"/>
      </w:pPr>
      <w:r>
        <w:rPr>
          <w:rFonts w:ascii="微软雅黑" w:hAnsi="微软雅黑" w:eastAsia="微软雅黑"/>
          <w:b w:val="0"/>
          <w:sz w:val="21"/>
        </w:rPr>
        <w:t>B. DD报文包含全部的LSA信息，可以用于邻居间定期同步链路状态数据库信息</w:t>
      </w:r>
    </w:p>
    <w:p w14:paraId="697DF8E6">
      <w:pPr>
        <w:spacing w:after="40"/>
        <w:ind w:left="360"/>
      </w:pPr>
      <w:r>
        <w:rPr>
          <w:rFonts w:ascii="微软雅黑" w:hAnsi="微软雅黑" w:eastAsia="微软雅黑"/>
          <w:b w:val="0"/>
          <w:sz w:val="21"/>
        </w:rPr>
        <w:t>C. 两台路由器之间发送hello报文的间隔必须一致， 否则邻居无法建立</w:t>
      </w:r>
    </w:p>
    <w:p w14:paraId="654CEBDB">
      <w:pPr>
        <w:spacing w:after="40"/>
        <w:ind w:left="360"/>
      </w:pPr>
      <w:r>
        <w:rPr>
          <w:rFonts w:ascii="微软雅黑" w:hAnsi="微软雅黑" w:eastAsia="微软雅黑"/>
          <w:b w:val="0"/>
          <w:sz w:val="21"/>
        </w:rPr>
        <w:t>D. DD报文携带LSA头部信息描述链路状态摘要信息</w:t>
      </w:r>
    </w:p>
    <w:p w14:paraId="2923BB81">
      <w:pPr>
        <w:spacing w:after="40"/>
      </w:pPr>
      <w:r>
        <w:rPr>
          <w:rFonts w:ascii="微软雅黑" w:hAnsi="微软雅黑" w:eastAsia="微软雅黑"/>
          <w:b/>
          <w:color w:val="C00000"/>
          <w:sz w:val="21"/>
        </w:rPr>
        <w:t>正确答案：B</w:t>
      </w:r>
    </w:p>
    <w:p w14:paraId="30D3A6B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【购买题库薇信：est258258】DD报文携带LSA头部信息描述链路状态摘要信息</w:t>
      </w:r>
    </w:p>
    <w:p w14:paraId="41AD8865">
      <w:pPr>
        <w:pBdr>
          <w:bottom w:val="single" w:color="D9D9D9" w:sz="6" w:space="1"/>
        </w:pBdr>
        <w:spacing w:before="80" w:after="160"/>
      </w:pPr>
    </w:p>
    <w:p w14:paraId="759B6E88">
      <w:pPr>
        <w:spacing w:after="40"/>
      </w:pPr>
      <w:r>
        <w:rPr>
          <w:rFonts w:ascii="微软雅黑" w:hAnsi="微软雅黑" w:eastAsia="微软雅黑"/>
          <w:b/>
          <w:color w:val="1F4E79"/>
          <w:sz w:val="21"/>
        </w:rPr>
        <w:t>325.【单选题】</w:t>
      </w:r>
      <w:r>
        <w:rPr>
          <w:rFonts w:ascii="微软雅黑" w:hAnsi="微软雅黑" w:eastAsia="微软雅黑"/>
          <w:sz w:val="21"/>
        </w:rPr>
        <w:t>下面哪类LSA可以携带外部路由的tag标签信息？</w:t>
      </w:r>
    </w:p>
    <w:p w14:paraId="5312E29C">
      <w:pPr>
        <w:spacing w:after="40"/>
        <w:ind w:left="360"/>
      </w:pPr>
      <w:r>
        <w:rPr>
          <w:rFonts w:ascii="微软雅黑" w:hAnsi="微软雅黑" w:eastAsia="微软雅黑"/>
          <w:b w:val="0"/>
          <w:sz w:val="21"/>
        </w:rPr>
        <w:t>A. LSA3</w:t>
      </w:r>
    </w:p>
    <w:p w14:paraId="7D0711EF">
      <w:pPr>
        <w:spacing w:after="40"/>
        <w:ind w:left="360"/>
      </w:pPr>
      <w:r>
        <w:rPr>
          <w:rFonts w:ascii="微软雅黑" w:hAnsi="微软雅黑" w:eastAsia="微软雅黑"/>
          <w:b w:val="0"/>
          <w:sz w:val="21"/>
        </w:rPr>
        <w:t>B. LSA2</w:t>
      </w:r>
    </w:p>
    <w:p w14:paraId="408E6901">
      <w:pPr>
        <w:spacing w:after="40"/>
        <w:ind w:left="360"/>
      </w:pPr>
      <w:r>
        <w:rPr>
          <w:rFonts w:ascii="微软雅黑" w:hAnsi="微软雅黑" w:eastAsia="微软雅黑"/>
          <w:b w:val="0"/>
          <w:sz w:val="21"/>
        </w:rPr>
        <w:t>C. LSA4</w:t>
      </w:r>
    </w:p>
    <w:p w14:paraId="1FA28F79">
      <w:pPr>
        <w:spacing w:after="40"/>
        <w:ind w:left="360"/>
      </w:pPr>
      <w:r>
        <w:rPr>
          <w:rFonts w:ascii="微软雅黑" w:hAnsi="微软雅黑" w:eastAsia="微软雅黑"/>
          <w:b w:val="0"/>
          <w:sz w:val="21"/>
        </w:rPr>
        <w:t>D. LSA5</w:t>
      </w:r>
    </w:p>
    <w:p w14:paraId="0C91DF5F">
      <w:pPr>
        <w:spacing w:after="40"/>
      </w:pPr>
      <w:r>
        <w:rPr>
          <w:rFonts w:ascii="微软雅黑" w:hAnsi="微软雅黑" w:eastAsia="微软雅黑"/>
          <w:b/>
          <w:color w:val="C00000"/>
          <w:sz w:val="21"/>
        </w:rPr>
        <w:t>正确答案：D</w:t>
      </w:r>
    </w:p>
    <w:p w14:paraId="0FFC37C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【购买题库薇信：est258258】5类LSA通告外部路由时可以携带tag。</w:t>
      </w:r>
    </w:p>
    <w:p w14:paraId="7E2B3EF1">
      <w:pPr>
        <w:pBdr>
          <w:bottom w:val="single" w:color="D9D9D9" w:sz="6" w:space="1"/>
        </w:pBdr>
        <w:spacing w:before="80" w:after="160"/>
      </w:pPr>
    </w:p>
    <w:p w14:paraId="100CC808">
      <w:pPr>
        <w:spacing w:after="40"/>
      </w:pPr>
      <w:r>
        <w:rPr>
          <w:rFonts w:ascii="微软雅黑" w:hAnsi="微软雅黑" w:eastAsia="微软雅黑"/>
          <w:b/>
          <w:color w:val="1F4E79"/>
          <w:sz w:val="21"/>
        </w:rPr>
        <w:t>326.【单选题】</w:t>
      </w:r>
      <w:r>
        <w:rPr>
          <w:rFonts w:ascii="微软雅黑" w:hAnsi="微软雅黑" w:eastAsia="微软雅黑"/>
          <w:sz w:val="21"/>
        </w:rPr>
        <w:t>按照实现层次的不同，广域VPN可分为L2VPN和L3VPN。以下关于广域VPN的描述，错误的是哪一项？</w:t>
      </w:r>
    </w:p>
    <w:p w14:paraId="0B93629A">
      <w:pPr>
        <w:spacing w:after="40"/>
        <w:ind w:left="360"/>
      </w:pPr>
      <w:r>
        <w:rPr>
          <w:rFonts w:ascii="微软雅黑" w:hAnsi="微软雅黑" w:eastAsia="微软雅黑"/>
          <w:b w:val="0"/>
          <w:sz w:val="21"/>
        </w:rPr>
        <w:t>A. 传统L3VPN使用VPN实例隔离业务，使用BGP VPNv4/v6传递路由</w:t>
      </w:r>
    </w:p>
    <w:p w14:paraId="40002916">
      <w:pPr>
        <w:spacing w:after="40"/>
        <w:ind w:left="360"/>
      </w:pPr>
      <w:r>
        <w:rPr>
          <w:rFonts w:ascii="微软雅黑" w:hAnsi="微软雅黑" w:eastAsia="微软雅黑"/>
          <w:b w:val="0"/>
          <w:sz w:val="21"/>
        </w:rPr>
        <w:t>B. EVPN支持作为L2VPN和L3VPN的控制层面</w:t>
      </w:r>
    </w:p>
    <w:p w14:paraId="14193BCD">
      <w:pPr>
        <w:spacing w:after="40"/>
        <w:ind w:left="360"/>
      </w:pPr>
      <w:r>
        <w:rPr>
          <w:rFonts w:ascii="微软雅黑" w:hAnsi="微软雅黑" w:eastAsia="微软雅黑"/>
          <w:b w:val="0"/>
          <w:sz w:val="21"/>
        </w:rPr>
        <w:t>C. 在华为设备上，EVPN针对L2VPN和L3VPN业务使用不同的地址族</w:t>
      </w:r>
    </w:p>
    <w:p w14:paraId="5733B990">
      <w:pPr>
        <w:spacing w:after="40"/>
        <w:ind w:left="360"/>
      </w:pPr>
      <w:r>
        <w:rPr>
          <w:rFonts w:ascii="微软雅黑" w:hAnsi="微软雅黑" w:eastAsia="微软雅黑"/>
          <w:b w:val="0"/>
          <w:sz w:val="21"/>
        </w:rPr>
        <w:t>D. 传统的L2VPN主要包含VPLS和VWS两种，可使用LDP或BGP等方式建立虚链路</w:t>
      </w:r>
    </w:p>
    <w:p w14:paraId="664EA32E">
      <w:pPr>
        <w:spacing w:after="40"/>
      </w:pPr>
      <w:r>
        <w:rPr>
          <w:rFonts w:ascii="微软雅黑" w:hAnsi="微软雅黑" w:eastAsia="微软雅黑"/>
          <w:b/>
          <w:color w:val="C00000"/>
          <w:sz w:val="21"/>
        </w:rPr>
        <w:t>正确答案：C</w:t>
      </w:r>
    </w:p>
    <w:p w14:paraId="6B373BF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【购买题库薇信：est258258】EVPN针对L2VPN和L3VPN传递的路由，使用的地址族是相同的。</w:t>
      </w:r>
    </w:p>
    <w:p w14:paraId="58774EE5">
      <w:pPr>
        <w:pBdr>
          <w:bottom w:val="single" w:color="D9D9D9" w:sz="6" w:space="1"/>
        </w:pBdr>
        <w:spacing w:before="80" w:after="160"/>
      </w:pPr>
    </w:p>
    <w:p w14:paraId="50A9C30F">
      <w:pPr>
        <w:spacing w:after="40"/>
      </w:pPr>
      <w:r>
        <w:rPr>
          <w:rFonts w:ascii="微软雅黑" w:hAnsi="微软雅黑" w:eastAsia="微软雅黑"/>
          <w:b/>
          <w:color w:val="1F4E79"/>
          <w:sz w:val="21"/>
        </w:rPr>
        <w:t>327.【单选题】</w:t>
      </w:r>
      <w:r>
        <w:rPr>
          <w:rFonts w:ascii="微软雅黑" w:hAnsi="微软雅黑" w:eastAsia="微软雅黑"/>
          <w:sz w:val="21"/>
        </w:rPr>
        <w:t>若想实现L3VPNv4 over SRv6 BE，则需要在以下哪个命令视图执行segment-routing ipv6 best-effort命令？</w:t>
      </w:r>
    </w:p>
    <w:p w14:paraId="2F0CD65B">
      <w:pPr>
        <w:spacing w:after="40"/>
        <w:ind w:left="360"/>
      </w:pPr>
      <w:r>
        <w:rPr>
          <w:rFonts w:ascii="微软雅黑" w:hAnsi="微软雅黑" w:eastAsia="微软雅黑"/>
          <w:b w:val="0"/>
          <w:sz w:val="21"/>
        </w:rPr>
        <w:t>A. BGP的IPv4 VPN实例视图</w:t>
      </w:r>
    </w:p>
    <w:p w14:paraId="446AC583">
      <w:pPr>
        <w:spacing w:after="40"/>
        <w:ind w:left="360"/>
      </w:pPr>
      <w:r>
        <w:rPr>
          <w:rFonts w:ascii="微软雅黑" w:hAnsi="微软雅黑" w:eastAsia="微软雅黑"/>
          <w:b w:val="0"/>
          <w:sz w:val="21"/>
        </w:rPr>
        <w:t>B. SRv6视图</w:t>
      </w:r>
    </w:p>
    <w:p w14:paraId="116481B2">
      <w:pPr>
        <w:spacing w:after="40"/>
        <w:ind w:left="360"/>
      </w:pPr>
      <w:r>
        <w:rPr>
          <w:rFonts w:ascii="微软雅黑" w:hAnsi="微软雅黑" w:eastAsia="微软雅黑"/>
          <w:b w:val="0"/>
          <w:sz w:val="21"/>
        </w:rPr>
        <w:t>C. BGP视图</w:t>
      </w:r>
    </w:p>
    <w:p w14:paraId="4B5AFB9F">
      <w:pPr>
        <w:spacing w:after="40"/>
        <w:ind w:left="360"/>
      </w:pPr>
      <w:r>
        <w:rPr>
          <w:rFonts w:ascii="微软雅黑" w:hAnsi="微软雅黑" w:eastAsia="微软雅黑"/>
          <w:b w:val="0"/>
          <w:sz w:val="21"/>
        </w:rPr>
        <w:t>D. BGP的ipv4-family vpnv4视图</w:t>
      </w:r>
    </w:p>
    <w:p w14:paraId="3C4DA024">
      <w:pPr>
        <w:spacing w:after="40"/>
      </w:pPr>
      <w:r>
        <w:rPr>
          <w:rFonts w:ascii="微软雅黑" w:hAnsi="微软雅黑" w:eastAsia="微软雅黑"/>
          <w:b/>
          <w:color w:val="C00000"/>
          <w:sz w:val="21"/>
        </w:rPr>
        <w:t>正确答案：A</w:t>
      </w:r>
    </w:p>
    <w:p w14:paraId="1EDFD46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【购买题库薇信：est258258】执行命令ipv4-family vpn-instance vpn-instance-name，进入BGP-VPN实例IPv4地址族视图。执行命令segment-routing ipv6 best-effort，使能根据路由携带的SID属性进行私网路由迭代。</w:t>
      </w:r>
    </w:p>
    <w:p w14:paraId="1D133320">
      <w:pPr>
        <w:pBdr>
          <w:bottom w:val="single" w:color="D9D9D9" w:sz="6" w:space="1"/>
        </w:pBdr>
        <w:spacing w:before="80" w:after="160"/>
      </w:pPr>
    </w:p>
    <w:p w14:paraId="4E474259">
      <w:pPr>
        <w:spacing w:after="40"/>
      </w:pPr>
      <w:r>
        <w:rPr>
          <w:rFonts w:ascii="微软雅黑" w:hAnsi="微软雅黑" w:eastAsia="微软雅黑"/>
          <w:b/>
          <w:color w:val="1F4E79"/>
          <w:sz w:val="21"/>
        </w:rPr>
        <w:t>328.【单选题】</w:t>
      </w:r>
      <w:r>
        <w:rPr>
          <w:rFonts w:ascii="微软雅黑" w:hAnsi="微软雅黑" w:eastAsia="微软雅黑"/>
          <w:sz w:val="21"/>
        </w:rPr>
        <w:t>某公司的总部网络和分部网络通过Internet互联，若想通过VPN技术实现总部用户与分部用户之间的数据传输安全可靠，以下哪项VPN技术最合适？</w:t>
      </w:r>
    </w:p>
    <w:p w14:paraId="54F57981">
      <w:pPr>
        <w:spacing w:after="40"/>
        <w:ind w:left="360"/>
      </w:pPr>
      <w:r>
        <w:rPr>
          <w:rFonts w:ascii="微软雅黑" w:hAnsi="微软雅黑" w:eastAsia="微软雅黑"/>
          <w:b w:val="0"/>
          <w:sz w:val="21"/>
        </w:rPr>
        <w:t>A. SSL VPN</w:t>
      </w:r>
    </w:p>
    <w:p w14:paraId="4808AEDA">
      <w:pPr>
        <w:spacing w:after="40"/>
        <w:ind w:left="360"/>
      </w:pPr>
      <w:r>
        <w:rPr>
          <w:rFonts w:ascii="微软雅黑" w:hAnsi="微软雅黑" w:eastAsia="微软雅黑"/>
          <w:b w:val="0"/>
          <w:sz w:val="21"/>
        </w:rPr>
        <w:t>B. IPsec VPN</w:t>
      </w:r>
    </w:p>
    <w:p w14:paraId="6185588A">
      <w:pPr>
        <w:spacing w:after="40"/>
        <w:ind w:left="360"/>
      </w:pPr>
      <w:r>
        <w:rPr>
          <w:rFonts w:ascii="微软雅黑" w:hAnsi="微软雅黑" w:eastAsia="微软雅黑"/>
          <w:b w:val="0"/>
          <w:sz w:val="21"/>
        </w:rPr>
        <w:t>C. MPLS VPN</w:t>
      </w:r>
    </w:p>
    <w:p w14:paraId="06EC7732">
      <w:pPr>
        <w:spacing w:after="40"/>
        <w:ind w:left="360"/>
      </w:pPr>
      <w:r>
        <w:rPr>
          <w:rFonts w:ascii="微软雅黑" w:hAnsi="微软雅黑" w:eastAsia="微软雅黑"/>
          <w:b w:val="0"/>
          <w:sz w:val="21"/>
        </w:rPr>
        <w:t>D. L2TP VPN</w:t>
      </w:r>
    </w:p>
    <w:p w14:paraId="6EBB3050">
      <w:pPr>
        <w:spacing w:after="40"/>
      </w:pPr>
      <w:r>
        <w:rPr>
          <w:rFonts w:ascii="微软雅黑" w:hAnsi="微软雅黑" w:eastAsia="微软雅黑"/>
          <w:b/>
          <w:color w:val="C00000"/>
          <w:sz w:val="21"/>
        </w:rPr>
        <w:t>正确答案：B</w:t>
      </w:r>
    </w:p>
    <w:p w14:paraId="599A6FC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【购买题库薇信：est258258】因为是站点到站点的VPN，且考虑安全性。所以是IPSEC VPN</w:t>
      </w:r>
    </w:p>
    <w:p w14:paraId="03A8F66B">
      <w:pPr>
        <w:pBdr>
          <w:bottom w:val="single" w:color="D9D9D9" w:sz="6" w:space="1"/>
        </w:pBdr>
        <w:spacing w:before="80" w:after="160"/>
      </w:pPr>
    </w:p>
    <w:p w14:paraId="54457EE3">
      <w:pPr>
        <w:spacing w:after="40"/>
      </w:pPr>
      <w:r>
        <w:rPr>
          <w:rFonts w:ascii="微软雅黑" w:hAnsi="微软雅黑" w:eastAsia="微软雅黑"/>
          <w:b/>
          <w:color w:val="1F4E79"/>
          <w:sz w:val="21"/>
        </w:rPr>
        <w:t>329.【单选题】</w:t>
      </w:r>
      <w:r>
        <w:rPr>
          <w:rFonts w:ascii="微软雅黑" w:hAnsi="微软雅黑" w:eastAsia="微软雅黑"/>
          <w:sz w:val="21"/>
        </w:rPr>
        <w:t>通过iMasterNCE-Campus部署的虚拟化园区网络场景中，创建VN后，还需要配置VN互通。以下关于配置VN互通的描述中，正确的是哪项？</w:t>
      </w:r>
    </w:p>
    <w:p w14:paraId="120BFA81">
      <w:pPr>
        <w:spacing w:after="40"/>
        <w:ind w:left="360"/>
      </w:pPr>
      <w:r>
        <w:rPr>
          <w:rFonts w:ascii="微软雅黑" w:hAnsi="微软雅黑" w:eastAsia="微软雅黑"/>
          <w:b w:val="0"/>
          <w:sz w:val="21"/>
        </w:rPr>
        <w:t>A. 实际是部署流量过滤</w:t>
      </w:r>
    </w:p>
    <w:p w14:paraId="4DE26E6F">
      <w:pPr>
        <w:spacing w:after="40"/>
        <w:ind w:left="360"/>
      </w:pPr>
      <w:r>
        <w:rPr>
          <w:rFonts w:ascii="微软雅黑" w:hAnsi="微软雅黑" w:eastAsia="微软雅黑"/>
          <w:b w:val="0"/>
          <w:sz w:val="21"/>
        </w:rPr>
        <w:t>B. 实际是部署路由策略</w:t>
      </w:r>
    </w:p>
    <w:p w14:paraId="34C23701">
      <w:pPr>
        <w:spacing w:after="40"/>
        <w:ind w:left="360"/>
      </w:pPr>
      <w:r>
        <w:rPr>
          <w:rFonts w:ascii="微软雅黑" w:hAnsi="微软雅黑" w:eastAsia="微软雅黑"/>
          <w:b w:val="0"/>
          <w:sz w:val="21"/>
        </w:rPr>
        <w:t>C. 实际是为VN对应的VPN-Instance部署OSPF</w:t>
      </w:r>
    </w:p>
    <w:p w14:paraId="362F31ED">
      <w:pPr>
        <w:spacing w:after="40"/>
        <w:ind w:left="360"/>
      </w:pPr>
      <w:r>
        <w:rPr>
          <w:rFonts w:ascii="微软雅黑" w:hAnsi="微软雅黑" w:eastAsia="微软雅黑"/>
          <w:b w:val="0"/>
          <w:sz w:val="21"/>
        </w:rPr>
        <w:t>D. 实际是为VI对应的VPN-Instance创建静态路由</w:t>
      </w:r>
    </w:p>
    <w:p w14:paraId="3600D07D">
      <w:pPr>
        <w:spacing w:after="40"/>
      </w:pPr>
      <w:r>
        <w:rPr>
          <w:rFonts w:ascii="微软雅黑" w:hAnsi="微软雅黑" w:eastAsia="微软雅黑"/>
          <w:b/>
          <w:color w:val="C00000"/>
          <w:sz w:val="21"/>
        </w:rPr>
        <w:t>正确答案：D</w:t>
      </w:r>
    </w:p>
    <w:p w14:paraId="3BD0B83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【购买题库薇信：est258258】VN互通是通过做静态路由泄漏，而不是路由策略，通过在相应的VRF下配置静态路由做路由的泄露。来达到不同VN之间的互访。</w:t>
      </w:r>
    </w:p>
    <w:p w14:paraId="0ECB6238">
      <w:pPr>
        <w:pBdr>
          <w:bottom w:val="single" w:color="D9D9D9" w:sz="6" w:space="1"/>
        </w:pBdr>
        <w:spacing w:before="80" w:after="160"/>
      </w:pPr>
    </w:p>
    <w:p w14:paraId="42224AA6">
      <w:pPr>
        <w:spacing w:after="40"/>
      </w:pPr>
      <w:r>
        <w:rPr>
          <w:rFonts w:ascii="微软雅黑" w:hAnsi="微软雅黑" w:eastAsia="微软雅黑"/>
          <w:b/>
          <w:color w:val="1F4E79"/>
          <w:sz w:val="21"/>
        </w:rPr>
        <w:t>330.【单选题】</w:t>
      </w:r>
      <w:r>
        <w:rPr>
          <w:rFonts w:ascii="微软雅黑" w:hAnsi="微软雅黑" w:eastAsia="微软雅黑"/>
          <w:sz w:val="21"/>
        </w:rPr>
        <w:t>在MPLS网络中，针对标签会有不同的操作类型，以下哪项代表“pop”动作的含义？</w:t>
      </w:r>
    </w:p>
    <w:p w14:paraId="1A62C0DF">
      <w:pPr>
        <w:spacing w:after="40"/>
        <w:ind w:left="360"/>
      </w:pPr>
      <w:r>
        <w:rPr>
          <w:rFonts w:ascii="微软雅黑" w:hAnsi="微软雅黑" w:eastAsia="微软雅黑"/>
          <w:b w:val="0"/>
          <w:sz w:val="21"/>
        </w:rPr>
        <w:t>A. 在MPLS标签栈中移除顶部标签</w:t>
      </w:r>
    </w:p>
    <w:p w14:paraId="34ED42E7">
      <w:pPr>
        <w:spacing w:after="40"/>
        <w:ind w:left="360"/>
      </w:pPr>
      <w:r>
        <w:rPr>
          <w:rFonts w:ascii="微软雅黑" w:hAnsi="微软雅黑" w:eastAsia="微软雅黑"/>
          <w:b w:val="0"/>
          <w:sz w:val="21"/>
        </w:rPr>
        <w:t>B. 将顶部标签替换成另外一个数值</w:t>
      </w:r>
    </w:p>
    <w:p w14:paraId="0C0F7D27">
      <w:pPr>
        <w:spacing w:after="40"/>
        <w:ind w:left="360"/>
      </w:pPr>
      <w:r>
        <w:rPr>
          <w:rFonts w:ascii="微软雅黑" w:hAnsi="微软雅黑" w:eastAsia="微软雅黑"/>
          <w:b w:val="0"/>
          <w:sz w:val="21"/>
        </w:rPr>
        <w:t>C. 将顶部标签替换成另一组标签</w:t>
      </w:r>
    </w:p>
    <w:p w14:paraId="1B4B6C74">
      <w:pPr>
        <w:spacing w:after="40"/>
        <w:ind w:left="360"/>
      </w:pPr>
      <w:r>
        <w:rPr>
          <w:rFonts w:ascii="微软雅黑" w:hAnsi="微软雅黑" w:eastAsia="微软雅黑"/>
          <w:b w:val="0"/>
          <w:sz w:val="21"/>
        </w:rPr>
        <w:t>D. 在MPLS标签栈中加入顶部标签</w:t>
      </w:r>
    </w:p>
    <w:p w14:paraId="3DEEA797">
      <w:pPr>
        <w:spacing w:after="40"/>
      </w:pPr>
      <w:r>
        <w:rPr>
          <w:rFonts w:ascii="微软雅黑" w:hAnsi="微软雅黑" w:eastAsia="微软雅黑"/>
          <w:b/>
          <w:color w:val="C00000"/>
          <w:sz w:val="21"/>
        </w:rPr>
        <w:t>正确答案：A</w:t>
      </w:r>
    </w:p>
    <w:p w14:paraId="3725AEA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【购买题库薇信：est258258】Pop代表弹出标签。</w:t>
      </w:r>
    </w:p>
    <w:p w14:paraId="0460A471">
      <w:pPr>
        <w:pBdr>
          <w:bottom w:val="single" w:color="D9D9D9" w:sz="6" w:space="1"/>
        </w:pBdr>
        <w:spacing w:before="80" w:after="160"/>
      </w:pPr>
    </w:p>
    <w:p w14:paraId="11137E5B">
      <w:pPr>
        <w:spacing w:after="40"/>
      </w:pPr>
      <w:r>
        <w:rPr>
          <w:rFonts w:ascii="微软雅黑" w:hAnsi="微软雅黑" w:eastAsia="微软雅黑"/>
          <w:b/>
          <w:color w:val="1F4E79"/>
          <w:sz w:val="21"/>
        </w:rPr>
        <w:t>331.【单选题】</w:t>
      </w:r>
      <w:r>
        <w:rPr>
          <w:rFonts w:ascii="微软雅黑" w:hAnsi="微软雅黑" w:eastAsia="微软雅黑"/>
          <w:sz w:val="21"/>
        </w:rPr>
        <w:t>某接口下配置ISIS IPv6 cost 50，该命令的含义是以下哪项？</w:t>
      </w:r>
    </w:p>
    <w:p w14:paraId="693B6025">
      <w:pPr>
        <w:spacing w:after="40"/>
        <w:ind w:left="360"/>
      </w:pPr>
      <w:r>
        <w:rPr>
          <w:rFonts w:ascii="微软雅黑" w:hAnsi="微软雅黑" w:eastAsia="微软雅黑"/>
          <w:b w:val="0"/>
          <w:sz w:val="21"/>
        </w:rPr>
        <w:t>A. 该接口的IS-IS IPv6的Level-1 cost为50</w:t>
      </w:r>
    </w:p>
    <w:p w14:paraId="50AF493C">
      <w:pPr>
        <w:spacing w:after="40"/>
        <w:ind w:left="360"/>
      </w:pPr>
      <w:r>
        <w:rPr>
          <w:rFonts w:ascii="微软雅黑" w:hAnsi="微软雅黑" w:eastAsia="微软雅黑"/>
          <w:b w:val="0"/>
          <w:sz w:val="21"/>
        </w:rPr>
        <w:t>B. 该接口的IS-IS IPv6的Level-1、Level-2 cost都为50</w:t>
      </w:r>
    </w:p>
    <w:p w14:paraId="40D2C9B2">
      <w:pPr>
        <w:spacing w:after="40"/>
        <w:ind w:left="360"/>
      </w:pPr>
      <w:r>
        <w:rPr>
          <w:rFonts w:ascii="微软雅黑" w:hAnsi="微软雅黑" w:eastAsia="微软雅黑"/>
          <w:b w:val="0"/>
          <w:sz w:val="21"/>
        </w:rPr>
        <w:t>C. 该接口的IS-IS IPv6的Level-2 cost为50</w:t>
      </w:r>
    </w:p>
    <w:p w14:paraId="5624B05A">
      <w:pPr>
        <w:spacing w:after="40"/>
        <w:ind w:left="360"/>
      </w:pPr>
      <w:r>
        <w:rPr>
          <w:rFonts w:ascii="微软雅黑" w:hAnsi="微软雅黑" w:eastAsia="微软雅黑"/>
          <w:b w:val="0"/>
          <w:sz w:val="21"/>
        </w:rPr>
        <w:t>D. 该接口的IS-IS IPv6的Level-1、Level-2 cost都为60</w:t>
      </w:r>
    </w:p>
    <w:p w14:paraId="6E107F7E">
      <w:pPr>
        <w:spacing w:after="40"/>
      </w:pPr>
      <w:r>
        <w:rPr>
          <w:rFonts w:ascii="微软雅黑" w:hAnsi="微软雅黑" w:eastAsia="微软雅黑"/>
          <w:b/>
          <w:color w:val="C00000"/>
          <w:sz w:val="21"/>
        </w:rPr>
        <w:t>正确答案：B</w:t>
      </w:r>
    </w:p>
    <w:p w14:paraId="5DDD630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【购买题库薇信：est258258】这条命令默认针对L1-2，除非后面特别注明L1或者L2。</w:t>
      </w:r>
    </w:p>
    <w:p w14:paraId="5B346DF2">
      <w:pPr>
        <w:pBdr>
          <w:bottom w:val="single" w:color="D9D9D9" w:sz="6" w:space="1"/>
        </w:pBdr>
        <w:spacing w:before="80" w:after="160"/>
      </w:pPr>
    </w:p>
    <w:p w14:paraId="79010F88">
      <w:pPr>
        <w:spacing w:after="40"/>
      </w:pPr>
      <w:r>
        <w:rPr>
          <w:rFonts w:ascii="微软雅黑" w:hAnsi="微软雅黑" w:eastAsia="微软雅黑"/>
          <w:b/>
          <w:color w:val="1F4E79"/>
          <w:sz w:val="21"/>
        </w:rPr>
        <w:t>332.【单选题】</w:t>
      </w:r>
      <w:r>
        <w:rPr>
          <w:rFonts w:ascii="微软雅黑" w:hAnsi="微软雅黑" w:eastAsia="微软雅黑"/>
          <w:sz w:val="21"/>
        </w:rPr>
        <w:t>OSPF通过以下哪种类型的LSA支持SR-MPLS？</w:t>
      </w:r>
    </w:p>
    <w:p w14:paraId="68FAD5C7">
      <w:pPr>
        <w:spacing w:after="40"/>
        <w:ind w:left="360"/>
      </w:pPr>
      <w:r>
        <w:rPr>
          <w:rFonts w:ascii="微软雅黑" w:hAnsi="微软雅黑" w:eastAsia="微软雅黑"/>
          <w:b w:val="0"/>
          <w:sz w:val="21"/>
        </w:rPr>
        <w:t>A. Type7 NSSA External LSA</w:t>
      </w:r>
    </w:p>
    <w:p w14:paraId="37F660C2">
      <w:pPr>
        <w:spacing w:after="40"/>
        <w:ind w:left="360"/>
      </w:pPr>
      <w:r>
        <w:rPr>
          <w:rFonts w:ascii="微软雅黑" w:hAnsi="微软雅黑" w:eastAsia="微软雅黑"/>
          <w:b w:val="0"/>
          <w:sz w:val="21"/>
        </w:rPr>
        <w:t>B. Type2 NetworkLSA</w:t>
      </w:r>
    </w:p>
    <w:p w14:paraId="03EFDEA2">
      <w:pPr>
        <w:spacing w:after="40"/>
        <w:ind w:left="360"/>
      </w:pPr>
      <w:r>
        <w:rPr>
          <w:rFonts w:ascii="微软雅黑" w:hAnsi="微软雅黑" w:eastAsia="微软雅黑"/>
          <w:b w:val="0"/>
          <w:sz w:val="21"/>
        </w:rPr>
        <w:t>C. Type10 Opaque LSA</w:t>
      </w:r>
    </w:p>
    <w:p w14:paraId="1A5EEB0B">
      <w:pPr>
        <w:spacing w:after="40"/>
        <w:ind w:left="360"/>
      </w:pPr>
      <w:r>
        <w:rPr>
          <w:rFonts w:ascii="微软雅黑" w:hAnsi="微软雅黑" w:eastAsia="微软雅黑"/>
          <w:b w:val="0"/>
          <w:sz w:val="21"/>
        </w:rPr>
        <w:t>D. Typel Router LSA</w:t>
      </w:r>
    </w:p>
    <w:p w14:paraId="03FF7849">
      <w:pPr>
        <w:spacing w:after="40"/>
      </w:pPr>
      <w:r>
        <w:rPr>
          <w:rFonts w:ascii="微软雅黑" w:hAnsi="微软雅黑" w:eastAsia="微软雅黑"/>
          <w:b/>
          <w:color w:val="C00000"/>
          <w:sz w:val="21"/>
        </w:rPr>
        <w:t>正确答案：C</w:t>
      </w:r>
    </w:p>
    <w:p w14:paraId="26384A0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【购买题库薇信：est258258】OSPF是通过TYPE10来支持SR-MPLS的。</w:t>
      </w:r>
    </w:p>
    <w:p w14:paraId="6AD48821">
      <w:pPr>
        <w:pBdr>
          <w:bottom w:val="single" w:color="D9D9D9" w:sz="6" w:space="1"/>
        </w:pBdr>
        <w:spacing w:before="80" w:after="160"/>
      </w:pPr>
    </w:p>
    <w:p w14:paraId="1B74CA22">
      <w:pPr>
        <w:spacing w:after="40"/>
      </w:pPr>
      <w:r>
        <w:rPr>
          <w:rFonts w:ascii="微软雅黑" w:hAnsi="微软雅黑" w:eastAsia="微软雅黑"/>
          <w:b/>
          <w:color w:val="1F4E79"/>
          <w:sz w:val="21"/>
        </w:rPr>
        <w:t>333.【单选题】</w:t>
      </w:r>
      <w:r>
        <w:rPr>
          <w:rFonts w:ascii="微软雅黑" w:hAnsi="微软雅黑" w:eastAsia="微软雅黑"/>
          <w:sz w:val="21"/>
        </w:rPr>
        <w:t>当使用华为iMaster NCE-IP配置SR MPLS TE隧道时，控制器使用以下哪种协议收集网络拓扑信息？</w:t>
      </w:r>
    </w:p>
    <w:p w14:paraId="7C1D968F">
      <w:pPr>
        <w:spacing w:after="40"/>
        <w:ind w:left="360"/>
      </w:pPr>
      <w:r>
        <w:rPr>
          <w:rFonts w:ascii="微软雅黑" w:hAnsi="微软雅黑" w:eastAsia="微软雅黑"/>
          <w:b w:val="0"/>
          <w:sz w:val="21"/>
        </w:rPr>
        <w:t>A. BGP</w:t>
      </w:r>
    </w:p>
    <w:p w14:paraId="58DC62AC">
      <w:pPr>
        <w:spacing w:after="40"/>
        <w:ind w:left="360"/>
      </w:pPr>
      <w:r>
        <w:rPr>
          <w:rFonts w:ascii="微软雅黑" w:hAnsi="微软雅黑" w:eastAsia="微软雅黑"/>
          <w:b w:val="0"/>
          <w:sz w:val="21"/>
        </w:rPr>
        <w:t>B. OSPF</w:t>
      </w:r>
    </w:p>
    <w:p w14:paraId="53FEB19E">
      <w:pPr>
        <w:spacing w:after="40"/>
        <w:ind w:left="360"/>
      </w:pPr>
      <w:r>
        <w:rPr>
          <w:rFonts w:ascii="微软雅黑" w:hAnsi="微软雅黑" w:eastAsia="微软雅黑"/>
          <w:b w:val="0"/>
          <w:sz w:val="21"/>
        </w:rPr>
        <w:t>C. BGP-LS</w:t>
      </w:r>
    </w:p>
    <w:p w14:paraId="5BAE37CF">
      <w:pPr>
        <w:spacing w:after="40"/>
        <w:ind w:left="360"/>
      </w:pPr>
      <w:r>
        <w:rPr>
          <w:rFonts w:ascii="微软雅黑" w:hAnsi="微软雅黑" w:eastAsia="微软雅黑"/>
          <w:b w:val="0"/>
          <w:sz w:val="21"/>
        </w:rPr>
        <w:t>D. IS-IS</w:t>
      </w:r>
    </w:p>
    <w:p w14:paraId="0F315354">
      <w:pPr>
        <w:spacing w:after="40"/>
      </w:pPr>
      <w:r>
        <w:rPr>
          <w:rFonts w:ascii="微软雅黑" w:hAnsi="微软雅黑" w:eastAsia="微软雅黑"/>
          <w:b/>
          <w:color w:val="C00000"/>
          <w:sz w:val="21"/>
        </w:rPr>
        <w:t>正确答案：C</w:t>
      </w:r>
    </w:p>
    <w:p w14:paraId="3372C3C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【购买题库薇信：est258258】可以收集拓扑、SID、亲和属性等信息</w:t>
      </w:r>
    </w:p>
    <w:p w14:paraId="67B1A561">
      <w:pPr>
        <w:pBdr>
          <w:bottom w:val="single" w:color="D9D9D9" w:sz="6" w:space="1"/>
        </w:pBdr>
        <w:spacing w:before="80" w:after="160"/>
      </w:pPr>
    </w:p>
    <w:p w14:paraId="5895AE56">
      <w:pPr>
        <w:spacing w:after="40"/>
      </w:pPr>
      <w:r>
        <w:rPr>
          <w:rFonts w:ascii="微软雅黑" w:hAnsi="微软雅黑" w:eastAsia="微软雅黑"/>
          <w:b/>
          <w:color w:val="1F4E79"/>
          <w:sz w:val="21"/>
        </w:rPr>
        <w:t>334.【单选题】</w:t>
      </w:r>
      <w:r>
        <w:rPr>
          <w:rFonts w:ascii="微软雅黑" w:hAnsi="微软雅黑" w:eastAsia="微软雅黑"/>
          <w:sz w:val="21"/>
        </w:rPr>
        <w:t>网管通过NETCONF协议对网络设备进行管理，其配置和状态数据存储在3个数据库中。以下关于NETCONF数据库的描述，错误的是哪一项？</w:t>
      </w:r>
    </w:p>
    <w:p w14:paraId="02867017">
      <w:pPr>
        <w:spacing w:after="40"/>
        <w:ind w:left="360"/>
      </w:pPr>
      <w:r>
        <w:rPr>
          <w:rFonts w:ascii="微软雅黑" w:hAnsi="微软雅黑" w:eastAsia="微软雅黑"/>
          <w:b w:val="0"/>
          <w:sz w:val="21"/>
        </w:rPr>
        <w:t>A. &lt;startup/&gt;存储系统下次启动时生效的配置，该数据库中的配置可以单点修改，也能通过&lt;copy-config)操作整体替换</w:t>
      </w:r>
    </w:p>
    <w:p w14:paraId="2DFA74B1">
      <w:pPr>
        <w:spacing w:after="40"/>
        <w:ind w:left="360"/>
      </w:pPr>
      <w:r>
        <w:rPr>
          <w:rFonts w:ascii="微软雅黑" w:hAnsi="微软雅黑" w:eastAsia="微软雅黑"/>
          <w:b w:val="0"/>
          <w:sz w:val="21"/>
        </w:rPr>
        <w:t>B. &lt;running/&gt;存储设备上通过NETCONF协议下发的正在运行的生效配置，该数据库中的配置可以单点修改，任何修改都会立即生效</w:t>
      </w:r>
    </w:p>
    <w:p w14:paraId="43A99A44">
      <w:pPr>
        <w:spacing w:after="40"/>
        <w:ind w:left="360"/>
      </w:pPr>
      <w:r>
        <w:rPr>
          <w:rFonts w:ascii="微软雅黑" w:hAnsi="微软雅黑" w:eastAsia="微软雅黑"/>
          <w:b w:val="0"/>
          <w:sz w:val="21"/>
        </w:rPr>
        <w:t>C. &lt;candidate/&gt;存储没有生效的候选配置数据库，该数据库中的配置可以单点修改，任何修改都不会立即生效</w:t>
      </w:r>
    </w:p>
    <w:p w14:paraId="470B35D4">
      <w:pPr>
        <w:spacing w:after="40"/>
        <w:ind w:left="360"/>
      </w:pPr>
      <w:r>
        <w:rPr>
          <w:rFonts w:ascii="微软雅黑" w:hAnsi="微软雅黑" w:eastAsia="微软雅黑"/>
          <w:b w:val="0"/>
          <w:sz w:val="21"/>
        </w:rPr>
        <w:t>D. 对&lt;candidate/&gt;的修改，必须执行&lt;commit)操作将其提交至(running/&gt;才能生效</w:t>
      </w:r>
    </w:p>
    <w:p w14:paraId="20F77BC9">
      <w:pPr>
        <w:spacing w:after="40"/>
      </w:pPr>
      <w:r>
        <w:rPr>
          <w:rFonts w:ascii="微软雅黑" w:hAnsi="微软雅黑" w:eastAsia="微软雅黑"/>
          <w:b/>
          <w:color w:val="C00000"/>
          <w:sz w:val="21"/>
        </w:rPr>
        <w:t>正确答案：A</w:t>
      </w:r>
    </w:p>
    <w:p w14:paraId="1AB23CE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w:t>
      </w:r>
    </w:p>
    <w:p w14:paraId="5C20364F">
      <w:pPr>
        <w:spacing w:after="40"/>
      </w:pPr>
      <w:r>
        <w:rPr>
          <w:rFonts w:ascii="微软雅黑" w:hAnsi="微软雅黑" w:eastAsia="微软雅黑"/>
          <w:color w:val="404040"/>
          <w:sz w:val="20"/>
        </w:rPr>
        <w:t>NETCONF的启动配置数据库（startup）不支持单点修改，只能整体替换，运行配置数据库（running）支持单点修改且立即生效。</w:t>
      </w:r>
    </w:p>
    <w:p w14:paraId="4B5FF11A">
      <w:pPr>
        <w:pBdr>
          <w:bottom w:val="single" w:color="D9D9D9" w:sz="6" w:space="1"/>
        </w:pBdr>
        <w:spacing w:before="80" w:after="160"/>
      </w:pPr>
    </w:p>
    <w:p w14:paraId="0E3D074B">
      <w:pPr>
        <w:spacing w:after="40"/>
      </w:pPr>
      <w:r>
        <w:rPr>
          <w:rFonts w:ascii="微软雅黑" w:hAnsi="微软雅黑" w:eastAsia="微软雅黑"/>
          <w:b/>
          <w:color w:val="1F4E79"/>
          <w:sz w:val="21"/>
        </w:rPr>
        <w:t>335.【单选题】</w:t>
      </w:r>
      <w:r>
        <w:rPr>
          <w:rFonts w:ascii="微软雅黑" w:hAnsi="微软雅黑" w:eastAsia="微软雅黑"/>
          <w:sz w:val="21"/>
        </w:rPr>
        <w:t>SRv6(SegmentRoutingIPv6)是基于源路由理念而设计的在IPv6网络上转发数据包的一种技术架构，以下描述正确的是哪项？</w:t>
      </w:r>
    </w:p>
    <w:p w14:paraId="6363BF7E">
      <w:pPr>
        <w:spacing w:after="40"/>
        <w:ind w:left="360"/>
      </w:pPr>
      <w:r>
        <w:rPr>
          <w:rFonts w:ascii="微软雅黑" w:hAnsi="微软雅黑" w:eastAsia="微软雅黑"/>
          <w:b w:val="0"/>
          <w:sz w:val="21"/>
        </w:rPr>
        <w:t>A. SRv6报文转发路径上的部分路由器直接根据IPv6基础包头转发报文，不需要解析SRH</w:t>
      </w:r>
    </w:p>
    <w:p w14:paraId="5078D30D">
      <w:pPr>
        <w:spacing w:after="40"/>
        <w:ind w:left="360"/>
      </w:pPr>
      <w:r>
        <w:rPr>
          <w:rFonts w:ascii="微软雅黑" w:hAnsi="微软雅黑" w:eastAsia="微软雅黑"/>
          <w:b w:val="0"/>
          <w:sz w:val="21"/>
        </w:rPr>
        <w:t>B. SRv6报文的目的地址字段在转发过程中不会发生变化</w:t>
      </w:r>
    </w:p>
    <w:p w14:paraId="4314CA17">
      <w:pPr>
        <w:spacing w:after="40"/>
        <w:ind w:left="360"/>
      </w:pPr>
      <w:r>
        <w:rPr>
          <w:rFonts w:ascii="微软雅黑" w:hAnsi="微软雅黑" w:eastAsia="微软雅黑"/>
          <w:b w:val="0"/>
          <w:sz w:val="21"/>
        </w:rPr>
        <w:t>C. SRv6报文转发路径上的每一台路由器都会修改报文的目的地址字段</w:t>
      </w:r>
    </w:p>
    <w:p w14:paraId="5B9ED385">
      <w:pPr>
        <w:spacing w:after="40"/>
        <w:ind w:left="360"/>
      </w:pPr>
      <w:r>
        <w:rPr>
          <w:rFonts w:ascii="微软雅黑" w:hAnsi="微软雅黑" w:eastAsia="微软雅黑"/>
          <w:b w:val="0"/>
          <w:sz w:val="21"/>
        </w:rPr>
        <w:t>D. SRH中的偏移指针取值与当前存在的IPv6标签栈中的标签数量相同</w:t>
      </w:r>
    </w:p>
    <w:p w14:paraId="1306B27C">
      <w:pPr>
        <w:spacing w:after="40"/>
      </w:pPr>
      <w:r>
        <w:rPr>
          <w:rFonts w:ascii="微软雅黑" w:hAnsi="微软雅黑" w:eastAsia="微软雅黑"/>
          <w:b/>
          <w:color w:val="C00000"/>
          <w:sz w:val="21"/>
        </w:rPr>
        <w:t>正确答案：A</w:t>
      </w:r>
    </w:p>
    <w:p w14:paraId="79A6CC4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【购买题库薇信：est258258】Transit节点不需要处理SRH，目的IP地址在endpoint节点会通过SL-1对应的SID拷贝到IP目的地址而发生变化。SRv6在endpoint节点才会修改报文的目的地址字段。</w:t>
      </w:r>
    </w:p>
    <w:p w14:paraId="142C957C">
      <w:pPr>
        <w:pBdr>
          <w:bottom w:val="single" w:color="D9D9D9" w:sz="6" w:space="1"/>
        </w:pBdr>
        <w:spacing w:before="80" w:after="160"/>
      </w:pPr>
    </w:p>
    <w:p w14:paraId="2E884CB3">
      <w:pPr>
        <w:spacing w:after="40"/>
      </w:pPr>
      <w:r>
        <w:rPr>
          <w:rFonts w:ascii="微软雅黑" w:hAnsi="微软雅黑" w:eastAsia="微软雅黑"/>
          <w:b/>
          <w:color w:val="1F4E79"/>
          <w:sz w:val="21"/>
        </w:rPr>
        <w:t>336.【单选题】</w:t>
      </w:r>
      <w:r>
        <w:rPr>
          <w:rFonts w:ascii="微软雅黑" w:hAnsi="微软雅黑" w:eastAsia="微软雅黑"/>
          <w:sz w:val="21"/>
        </w:rPr>
        <w:t>在排除同一VLAN内不能互通的故障时，以下哪种做法不是必须的？</w:t>
      </w:r>
    </w:p>
    <w:p w14:paraId="5CA65288">
      <w:pPr>
        <w:spacing w:after="40"/>
        <w:ind w:left="360"/>
      </w:pPr>
      <w:r>
        <w:rPr>
          <w:rFonts w:ascii="微软雅黑" w:hAnsi="微软雅黑" w:eastAsia="微软雅黑"/>
          <w:b w:val="0"/>
          <w:sz w:val="21"/>
        </w:rPr>
        <w:t>A. 在任意视图下执行display vlan vlan id查看需要互通的端口所在的VLAN是否已经创建</w:t>
      </w:r>
    </w:p>
    <w:p w14:paraId="30A15079">
      <w:pPr>
        <w:spacing w:after="40"/>
        <w:ind w:left="360"/>
      </w:pPr>
      <w:r>
        <w:rPr>
          <w:rFonts w:ascii="微软雅黑" w:hAnsi="微软雅黑" w:eastAsia="微软雅黑"/>
          <w:b w:val="0"/>
          <w:sz w:val="21"/>
        </w:rPr>
        <w:t>B. 在任意视图下执行display interface interface type interface murmber命令查看需要互通的端口的运行状态</w:t>
      </w:r>
    </w:p>
    <w:p w14:paraId="4F1D1C71">
      <w:pPr>
        <w:spacing w:after="40"/>
        <w:ind w:left="360"/>
      </w:pPr>
      <w:r>
        <w:rPr>
          <w:rFonts w:ascii="微软雅黑" w:hAnsi="微软雅黑" w:eastAsia="微软雅黑"/>
          <w:b w:val="0"/>
          <w:sz w:val="21"/>
        </w:rPr>
        <w:t>C. 在交换机上执行display mac-address检查设备学习到MAC地址、MAC地址对应接口、所属VLAN是否正确</w:t>
      </w:r>
    </w:p>
    <w:p w14:paraId="7CC5663D">
      <w:pPr>
        <w:spacing w:after="40"/>
        <w:ind w:left="360"/>
      </w:pPr>
      <w:r>
        <w:rPr>
          <w:rFonts w:ascii="微软雅黑" w:hAnsi="微软雅黑" w:eastAsia="微软雅黑"/>
          <w:b w:val="0"/>
          <w:sz w:val="21"/>
        </w:rPr>
        <w:t>D. 执行display current-contiguration命令查看单板PCB版本号、软件版本号信息</w:t>
      </w:r>
    </w:p>
    <w:p w14:paraId="4D6DB931">
      <w:pPr>
        <w:spacing w:after="40"/>
      </w:pPr>
      <w:r>
        <w:rPr>
          <w:rFonts w:ascii="微软雅黑" w:hAnsi="微软雅黑" w:eastAsia="微软雅黑"/>
          <w:b/>
          <w:color w:val="C00000"/>
          <w:sz w:val="21"/>
        </w:rPr>
        <w:t>正确答案：D</w:t>
      </w:r>
    </w:p>
    <w:p w14:paraId="0D28BC4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【购买题库薇信：est258258】D选项查看产品信息对自己排除同一VLAN内不能互通的故障没什么作用，只能作为向400报修时的问题单描述，且 display current-contiguration命令查看不了单板PCB版本号、软件版本号信息</w:t>
      </w:r>
    </w:p>
    <w:p w14:paraId="2F1C28A8">
      <w:pPr>
        <w:pBdr>
          <w:bottom w:val="single" w:color="D9D9D9" w:sz="6" w:space="1"/>
        </w:pBdr>
        <w:spacing w:before="80" w:after="160"/>
      </w:pPr>
    </w:p>
    <w:p w14:paraId="62C02629">
      <w:pPr>
        <w:spacing w:after="40"/>
      </w:pPr>
      <w:r>
        <w:rPr>
          <w:rFonts w:ascii="微软雅黑" w:hAnsi="微软雅黑" w:eastAsia="微软雅黑"/>
          <w:b/>
          <w:color w:val="1F4E79"/>
          <w:sz w:val="21"/>
        </w:rPr>
        <w:t>337.【单选题】</w:t>
      </w:r>
      <w:r>
        <w:rPr>
          <w:rFonts w:ascii="微软雅黑" w:hAnsi="微软雅黑" w:eastAsia="微软雅黑"/>
          <w:sz w:val="21"/>
        </w:rPr>
        <w:t>6PE组网场景下，数据包经PE转发时通常携带两层标签信息，其中内层标签信息由以下哪种协议分配？</w:t>
      </w:r>
    </w:p>
    <w:p w14:paraId="020F81D9">
      <w:pPr>
        <w:spacing w:after="40"/>
        <w:ind w:left="360"/>
      </w:pPr>
      <w:r>
        <w:rPr>
          <w:rFonts w:ascii="微软雅黑" w:hAnsi="微软雅黑" w:eastAsia="微软雅黑"/>
          <w:b w:val="0"/>
          <w:sz w:val="21"/>
        </w:rPr>
        <w:t>A. LDP</w:t>
      </w:r>
    </w:p>
    <w:p w14:paraId="6E4897E1">
      <w:pPr>
        <w:spacing w:after="40"/>
        <w:ind w:left="360"/>
      </w:pPr>
      <w:r>
        <w:rPr>
          <w:rFonts w:ascii="微软雅黑" w:hAnsi="微软雅黑" w:eastAsia="微软雅黑"/>
          <w:b w:val="0"/>
          <w:sz w:val="21"/>
        </w:rPr>
        <w:t>B. MP-BGP</w:t>
      </w:r>
    </w:p>
    <w:p w14:paraId="24DC9424">
      <w:pPr>
        <w:spacing w:after="40"/>
        <w:ind w:left="360"/>
      </w:pPr>
      <w:r>
        <w:rPr>
          <w:rFonts w:ascii="微软雅黑" w:hAnsi="微软雅黑" w:eastAsia="微软雅黑"/>
          <w:b w:val="0"/>
          <w:sz w:val="21"/>
        </w:rPr>
        <w:t>C. RSVP-TE</w:t>
      </w:r>
    </w:p>
    <w:p w14:paraId="3A89A989">
      <w:pPr>
        <w:spacing w:after="40"/>
        <w:ind w:left="360"/>
      </w:pPr>
      <w:r>
        <w:rPr>
          <w:rFonts w:ascii="微软雅黑" w:hAnsi="微软雅黑" w:eastAsia="微软雅黑"/>
          <w:b w:val="0"/>
          <w:sz w:val="21"/>
        </w:rPr>
        <w:t>D. IS-IS</w:t>
      </w:r>
    </w:p>
    <w:p w14:paraId="19745612">
      <w:pPr>
        <w:spacing w:after="40"/>
      </w:pPr>
      <w:r>
        <w:rPr>
          <w:rFonts w:ascii="微软雅黑" w:hAnsi="微软雅黑" w:eastAsia="微软雅黑"/>
          <w:b/>
          <w:color w:val="C00000"/>
          <w:sz w:val="21"/>
        </w:rPr>
        <w:t>正确答案：B</w:t>
      </w:r>
    </w:p>
    <w:p w14:paraId="6B55AA6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【购买题库薇信：est258258】6PE场景下，内层标签由MP-BGP分配。</w:t>
      </w:r>
    </w:p>
    <w:p w14:paraId="11680BE7">
      <w:pPr>
        <w:pBdr>
          <w:bottom w:val="single" w:color="D9D9D9" w:sz="6" w:space="1"/>
        </w:pBdr>
        <w:spacing w:before="80" w:after="160"/>
      </w:pPr>
    </w:p>
    <w:p w14:paraId="5067EE9D">
      <w:pPr>
        <w:spacing w:after="40"/>
      </w:pPr>
      <w:r>
        <w:rPr>
          <w:rFonts w:ascii="微软雅黑" w:hAnsi="微软雅黑" w:eastAsia="微软雅黑"/>
          <w:b/>
          <w:color w:val="1F4E79"/>
          <w:sz w:val="21"/>
        </w:rPr>
        <w:t>338.【单选题】</w:t>
      </w:r>
      <w:r>
        <w:rPr>
          <w:rFonts w:ascii="微软雅黑" w:hAnsi="微软雅黑" w:eastAsia="微软雅黑"/>
          <w:sz w:val="21"/>
        </w:rPr>
        <w:t>在VXLAN网络中，用于实现流量接入VXLAN网络，也可用于同一VXLAN网络内同子网通信的是以下哪一项？</w:t>
      </w:r>
    </w:p>
    <w:p w14:paraId="01C1AB9C">
      <w:pPr>
        <w:spacing w:after="40"/>
        <w:ind w:left="360"/>
      </w:pPr>
      <w:r>
        <w:rPr>
          <w:rFonts w:ascii="微软雅黑" w:hAnsi="微软雅黑" w:eastAsia="微软雅黑"/>
          <w:b w:val="0"/>
          <w:sz w:val="21"/>
        </w:rPr>
        <w:t>A. NVE接口</w:t>
      </w:r>
    </w:p>
    <w:p w14:paraId="7DD0F0AC">
      <w:pPr>
        <w:spacing w:after="40"/>
        <w:ind w:left="360"/>
      </w:pPr>
      <w:r>
        <w:rPr>
          <w:rFonts w:ascii="微软雅黑" w:hAnsi="微软雅黑" w:eastAsia="微软雅黑"/>
          <w:b w:val="0"/>
          <w:sz w:val="21"/>
        </w:rPr>
        <w:t>B. VXLAN L3 Gateway</w:t>
      </w:r>
    </w:p>
    <w:p w14:paraId="5A64C3AE">
      <w:pPr>
        <w:spacing w:after="40"/>
        <w:ind w:left="360"/>
      </w:pPr>
      <w:r>
        <w:rPr>
          <w:rFonts w:ascii="微软雅黑" w:hAnsi="微软雅黑" w:eastAsia="微软雅黑"/>
          <w:b w:val="0"/>
          <w:sz w:val="21"/>
        </w:rPr>
        <w:t>C. VXLAN L2 Gateway</w:t>
      </w:r>
    </w:p>
    <w:p w14:paraId="6D909F32">
      <w:pPr>
        <w:spacing w:after="40"/>
        <w:ind w:left="360"/>
      </w:pPr>
      <w:r>
        <w:rPr>
          <w:rFonts w:ascii="微软雅黑" w:hAnsi="微软雅黑" w:eastAsia="微软雅黑"/>
          <w:b w:val="0"/>
          <w:sz w:val="21"/>
        </w:rPr>
        <w:t>D. VLANIF接口</w:t>
      </w:r>
    </w:p>
    <w:p w14:paraId="60BAD66D">
      <w:pPr>
        <w:spacing w:after="40"/>
      </w:pPr>
      <w:r>
        <w:rPr>
          <w:rFonts w:ascii="微软雅黑" w:hAnsi="微软雅黑" w:eastAsia="微软雅黑"/>
          <w:b/>
          <w:color w:val="C00000"/>
          <w:sz w:val="21"/>
        </w:rPr>
        <w:t>正确答案：C</w:t>
      </w:r>
    </w:p>
    <w:p w14:paraId="0AACA48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【购买题库薇信：est258258】VXLAN的二层网关连接用户端，实现流量接入，也可于同一VNI的互访。</w:t>
      </w:r>
    </w:p>
    <w:p w14:paraId="616221B3">
      <w:pPr>
        <w:pBdr>
          <w:bottom w:val="single" w:color="D9D9D9" w:sz="6" w:space="1"/>
        </w:pBdr>
        <w:spacing w:before="80" w:after="160"/>
      </w:pPr>
    </w:p>
    <w:p w14:paraId="1A84EA76">
      <w:pPr>
        <w:spacing w:after="40"/>
      </w:pPr>
      <w:r>
        <w:rPr>
          <w:rFonts w:ascii="微软雅黑" w:hAnsi="微软雅黑" w:eastAsia="微软雅黑"/>
          <w:b/>
          <w:color w:val="1F4E79"/>
          <w:sz w:val="21"/>
        </w:rPr>
        <w:t>339.【单选题】</w:t>
      </w:r>
      <w:r>
        <w:rPr>
          <w:rFonts w:ascii="微软雅黑" w:hAnsi="微软雅黑" w:eastAsia="微软雅黑"/>
          <w:sz w:val="21"/>
        </w:rPr>
        <w:t>大中型园区网络准入控制设计中，在IP话机下挂PC终端的场景，可以选择以下哪一项认证方式？</w:t>
      </w:r>
    </w:p>
    <w:p w14:paraId="480151AB">
      <w:pPr>
        <w:spacing w:after="40"/>
        <w:ind w:left="360"/>
      </w:pPr>
      <w:r>
        <w:rPr>
          <w:rFonts w:ascii="微软雅黑" w:hAnsi="微软雅黑" w:eastAsia="微软雅黑"/>
          <w:b w:val="0"/>
          <w:sz w:val="21"/>
        </w:rPr>
        <w:t>A. 802. 1X认证</w:t>
      </w:r>
    </w:p>
    <w:p w14:paraId="132E6EA5">
      <w:pPr>
        <w:spacing w:after="40"/>
        <w:ind w:left="360"/>
      </w:pPr>
      <w:r>
        <w:rPr>
          <w:rFonts w:ascii="微软雅黑" w:hAnsi="微软雅黑" w:eastAsia="微软雅黑"/>
          <w:b w:val="0"/>
          <w:sz w:val="21"/>
        </w:rPr>
        <w:t>B. 混合认证</w:t>
      </w:r>
    </w:p>
    <w:p w14:paraId="1805E28B">
      <w:pPr>
        <w:spacing w:after="40"/>
        <w:ind w:left="360"/>
      </w:pPr>
      <w:r>
        <w:rPr>
          <w:rFonts w:ascii="微软雅黑" w:hAnsi="微软雅黑" w:eastAsia="微软雅黑"/>
          <w:b w:val="0"/>
          <w:sz w:val="21"/>
        </w:rPr>
        <w:t>C. MAC认证</w:t>
      </w:r>
    </w:p>
    <w:p w14:paraId="4EEE750F">
      <w:pPr>
        <w:spacing w:after="40"/>
        <w:ind w:left="360"/>
      </w:pPr>
      <w:r>
        <w:rPr>
          <w:rFonts w:ascii="微软雅黑" w:hAnsi="微软雅黑" w:eastAsia="微软雅黑"/>
          <w:b w:val="0"/>
          <w:sz w:val="21"/>
        </w:rPr>
        <w:t>D. Portal认证</w:t>
      </w:r>
    </w:p>
    <w:p w14:paraId="32D864CD">
      <w:pPr>
        <w:spacing w:after="40"/>
      </w:pPr>
      <w:r>
        <w:rPr>
          <w:rFonts w:ascii="微软雅黑" w:hAnsi="微软雅黑" w:eastAsia="微软雅黑"/>
          <w:b/>
          <w:color w:val="C00000"/>
          <w:sz w:val="21"/>
        </w:rPr>
        <w:t>正确答案：B</w:t>
      </w:r>
    </w:p>
    <w:p w14:paraId="16C479F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【购买题库薇信：est258258】可以使用MAC的旁路认证。</w:t>
      </w:r>
    </w:p>
    <w:p w14:paraId="3E4BD116">
      <w:pPr>
        <w:pBdr>
          <w:bottom w:val="single" w:color="D9D9D9" w:sz="6" w:space="1"/>
        </w:pBdr>
        <w:spacing w:before="80" w:after="160"/>
      </w:pPr>
    </w:p>
    <w:p w14:paraId="423A1283">
      <w:pPr>
        <w:spacing w:after="40"/>
      </w:pPr>
      <w:r>
        <w:rPr>
          <w:rFonts w:ascii="微软雅黑" w:hAnsi="微软雅黑" w:eastAsia="微软雅黑"/>
          <w:b/>
          <w:color w:val="1F4E79"/>
          <w:sz w:val="21"/>
        </w:rPr>
        <w:t>340.【单选题】</w:t>
      </w:r>
      <w:r>
        <w:rPr>
          <w:rFonts w:ascii="微软雅黑" w:hAnsi="微软雅黑" w:eastAsia="微软雅黑"/>
          <w:sz w:val="21"/>
        </w:rPr>
        <w:t>当客户端调用iMaster NCE Campus RESTful API时，如果服务器端返回状态码401，以下描述正确的是哪一项？</w:t>
      </w:r>
    </w:p>
    <w:p w14:paraId="08CF33F2">
      <w:pPr>
        <w:spacing w:after="40"/>
        <w:ind w:left="360"/>
      </w:pPr>
      <w:r>
        <w:rPr>
          <w:rFonts w:ascii="微软雅黑" w:hAnsi="微软雅黑" w:eastAsia="微软雅黑"/>
          <w:b w:val="0"/>
          <w:sz w:val="21"/>
        </w:rPr>
        <w:t>A. 请求的资源不存在</w:t>
      </w:r>
    </w:p>
    <w:p w14:paraId="4447560D">
      <w:pPr>
        <w:spacing w:after="40"/>
        <w:ind w:left="360"/>
      </w:pPr>
      <w:r>
        <w:rPr>
          <w:rFonts w:ascii="微软雅黑" w:hAnsi="微软雅黑" w:eastAsia="微软雅黑"/>
          <w:b w:val="0"/>
          <w:sz w:val="21"/>
        </w:rPr>
        <w:t>B. 未授权</w:t>
      </w:r>
    </w:p>
    <w:p w14:paraId="2CA00E4C">
      <w:pPr>
        <w:spacing w:after="40"/>
        <w:ind w:left="360"/>
      </w:pPr>
      <w:r>
        <w:rPr>
          <w:rFonts w:ascii="微软雅黑" w:hAnsi="微软雅黑" w:eastAsia="微软雅黑"/>
          <w:b w:val="0"/>
          <w:sz w:val="21"/>
        </w:rPr>
        <w:t>C. 不允许访问</w:t>
      </w:r>
    </w:p>
    <w:p w14:paraId="27E3384C">
      <w:pPr>
        <w:spacing w:after="40"/>
        <w:ind w:left="360"/>
      </w:pPr>
      <w:r>
        <w:rPr>
          <w:rFonts w:ascii="微软雅黑" w:hAnsi="微软雅黑" w:eastAsia="微软雅黑"/>
          <w:b w:val="0"/>
          <w:sz w:val="21"/>
        </w:rPr>
        <w:t>D. 服务不可用</w:t>
      </w:r>
    </w:p>
    <w:p w14:paraId="0626F52C">
      <w:pPr>
        <w:spacing w:after="40"/>
      </w:pPr>
      <w:r>
        <w:rPr>
          <w:rFonts w:ascii="微软雅黑" w:hAnsi="微软雅黑" w:eastAsia="微软雅黑"/>
          <w:b/>
          <w:color w:val="C00000"/>
          <w:sz w:val="21"/>
        </w:rPr>
        <w:t>正确答案：B</w:t>
      </w:r>
    </w:p>
    <w:p w14:paraId="0699F2B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w:t>
      </w:r>
    </w:p>
    <w:p w14:paraId="2EE29171">
      <w:pPr>
        <w:pBdr>
          <w:bottom w:val="single" w:color="D9D9D9" w:sz="6" w:space="1"/>
        </w:pBdr>
        <w:spacing w:before="80" w:after="160"/>
      </w:pPr>
    </w:p>
    <w:p w14:paraId="76C15EB9">
      <w:pPr>
        <w:spacing w:after="40"/>
      </w:pPr>
      <w:r>
        <w:rPr>
          <w:rFonts w:ascii="微软雅黑" w:hAnsi="微软雅黑" w:eastAsia="微软雅黑"/>
          <w:b/>
          <w:color w:val="1F4E79"/>
          <w:sz w:val="21"/>
        </w:rPr>
        <w:t>341.【单选题】</w:t>
      </w:r>
      <w:r>
        <w:rPr>
          <w:rFonts w:ascii="微软雅黑" w:hAnsi="微软雅黑" w:eastAsia="微软雅黑"/>
          <w:sz w:val="21"/>
        </w:rPr>
        <w:t>某网络所有路由器开启基于OSPF的SR-MPLS功能，每台路由器的SRGB如图所示，缺省情况下，当R3转发目的地址是10.0.4.4的数据包时，携带的SRGB如图所示，缺省情况下，当R3转发目的地址是10.0.4.4的数据包时，携带的MPLS标签为以下哪项？ [图片]</w:t>
      </w:r>
    </w:p>
    <w:p w14:paraId="75FB6637">
      <w:pPr>
        <w:spacing w:after="40"/>
        <w:ind w:left="360"/>
      </w:pPr>
      <w:r>
        <w:rPr>
          <w:rFonts w:ascii="微软雅黑" w:hAnsi="微软雅黑" w:eastAsia="微软雅黑"/>
          <w:b w:val="0"/>
          <w:sz w:val="21"/>
        </w:rPr>
        <w:t>A. 50100</w:t>
      </w:r>
    </w:p>
    <w:p w14:paraId="22DD0873">
      <w:pPr>
        <w:spacing w:after="40"/>
        <w:ind w:left="360"/>
      </w:pPr>
      <w:r>
        <w:rPr>
          <w:rFonts w:ascii="微软雅黑" w:hAnsi="微软雅黑" w:eastAsia="微软雅黑"/>
          <w:b w:val="0"/>
          <w:sz w:val="21"/>
        </w:rPr>
        <w:t>B. 40100</w:t>
      </w:r>
    </w:p>
    <w:p w14:paraId="0D6DA916">
      <w:pPr>
        <w:spacing w:after="40"/>
        <w:ind w:left="360"/>
      </w:pPr>
      <w:r>
        <w:rPr>
          <w:rFonts w:ascii="微软雅黑" w:hAnsi="微软雅黑" w:eastAsia="微软雅黑"/>
          <w:b w:val="0"/>
          <w:sz w:val="21"/>
        </w:rPr>
        <w:t>C. 100</w:t>
      </w:r>
    </w:p>
    <w:p w14:paraId="1792CBD9">
      <w:pPr>
        <w:spacing w:after="40"/>
        <w:ind w:left="360"/>
      </w:pPr>
      <w:r>
        <w:rPr>
          <w:rFonts w:ascii="微软雅黑" w:hAnsi="微软雅黑" w:eastAsia="微软雅黑"/>
          <w:b w:val="0"/>
          <w:sz w:val="21"/>
        </w:rPr>
        <w:t>D. 3</w:t>
      </w:r>
    </w:p>
    <w:p w14:paraId="1DB490B3">
      <w:pPr>
        <w:spacing w:after="40"/>
      </w:pPr>
      <w:r>
        <w:rPr>
          <w:rFonts w:ascii="微软雅黑" w:hAnsi="微软雅黑" w:eastAsia="微软雅黑"/>
          <w:b/>
          <w:color w:val="C00000"/>
          <w:sz w:val="21"/>
        </w:rPr>
        <w:t>正确答案：D</w:t>
      </w:r>
    </w:p>
    <w:p w14:paraId="328DB9D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【购买题库薇信：est258258】出标签等于下一跳的SRGB+index=50100，但这个图里是倒数第二跳，默认是PHP行为，所以最后答案是3号标签。</w:t>
      </w:r>
    </w:p>
    <w:p w14:paraId="476CB015">
      <w:pPr>
        <w:pBdr>
          <w:bottom w:val="single" w:color="D9D9D9" w:sz="6" w:space="1"/>
        </w:pBdr>
        <w:spacing w:before="80" w:after="160"/>
      </w:pPr>
    </w:p>
    <w:p w14:paraId="74B4D14C">
      <w:pPr>
        <w:spacing w:after="40"/>
      </w:pPr>
      <w:r>
        <w:rPr>
          <w:rFonts w:ascii="微软雅黑" w:hAnsi="微软雅黑" w:eastAsia="微软雅黑"/>
          <w:b/>
          <w:color w:val="1F4E79"/>
          <w:sz w:val="21"/>
        </w:rPr>
        <w:t>342.【单选题】</w:t>
      </w:r>
      <w:r>
        <w:rPr>
          <w:rFonts w:ascii="微软雅黑" w:hAnsi="微软雅黑" w:eastAsia="微软雅黑"/>
          <w:sz w:val="21"/>
        </w:rPr>
        <w:t>以下关于标签的描述，错误的是哪项？</w:t>
      </w:r>
    </w:p>
    <w:p w14:paraId="7D1522BA">
      <w:pPr>
        <w:spacing w:after="40"/>
        <w:ind w:left="360"/>
      </w:pPr>
      <w:r>
        <w:rPr>
          <w:rFonts w:ascii="微软雅黑" w:hAnsi="微软雅黑" w:eastAsia="微软雅黑"/>
          <w:b w:val="0"/>
          <w:sz w:val="21"/>
        </w:rPr>
        <w:t>A. 通过静态方式分配标签建立的LSP也能根据网络拓扑变化动态调整，无需管理员干预</w:t>
      </w:r>
    </w:p>
    <w:p w14:paraId="6825F623">
      <w:pPr>
        <w:spacing w:after="40"/>
        <w:ind w:left="360"/>
      </w:pPr>
      <w:r>
        <w:rPr>
          <w:rFonts w:ascii="微软雅黑" w:hAnsi="微软雅黑" w:eastAsia="微软雅黑"/>
          <w:b w:val="0"/>
          <w:sz w:val="21"/>
        </w:rPr>
        <w:t>B. 手工分配标签需要遵循的原则是，上游节点出标签的值就是下游节点入标签的值</w:t>
      </w:r>
    </w:p>
    <w:p w14:paraId="6F13A993">
      <w:pPr>
        <w:spacing w:after="40"/>
        <w:ind w:left="360"/>
      </w:pPr>
      <w:r>
        <w:rPr>
          <w:rFonts w:ascii="微软雅黑" w:hAnsi="微软雅黑" w:eastAsia="微软雅黑"/>
          <w:b w:val="0"/>
          <w:sz w:val="21"/>
        </w:rPr>
        <w:t>C. LSP分为静态LSP和动态LSP两种： 静态LSP由管理员手工配置，动态LSP则利用标签协议动态建立</w:t>
      </w:r>
    </w:p>
    <w:p w14:paraId="157A6434">
      <w:pPr>
        <w:spacing w:after="40"/>
        <w:ind w:left="360"/>
      </w:pPr>
      <w:r>
        <w:rPr>
          <w:rFonts w:ascii="微软雅黑" w:hAnsi="微软雅黑" w:eastAsia="微软雅黑"/>
          <w:b w:val="0"/>
          <w:sz w:val="21"/>
        </w:rPr>
        <w:t>D. 动态LSP通过标签发布协议动态建立，如MP-BGP， RSVP-TE， LDP</w:t>
      </w:r>
    </w:p>
    <w:p w14:paraId="080C0DA4">
      <w:pPr>
        <w:spacing w:after="40"/>
      </w:pPr>
      <w:r>
        <w:rPr>
          <w:rFonts w:ascii="微软雅黑" w:hAnsi="微软雅黑" w:eastAsia="微软雅黑"/>
          <w:b/>
          <w:color w:val="C00000"/>
          <w:sz w:val="21"/>
        </w:rPr>
        <w:t>正确答案：A</w:t>
      </w:r>
    </w:p>
    <w:p w14:paraId="0C009DB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【购买题库薇信：est258258】静态标签隧道无法感知网络变化，需要手动更改。</w:t>
      </w:r>
    </w:p>
    <w:p w14:paraId="7A2D1BA2">
      <w:pPr>
        <w:pBdr>
          <w:bottom w:val="single" w:color="D9D9D9" w:sz="6" w:space="1"/>
        </w:pBdr>
        <w:spacing w:before="80" w:after="160"/>
      </w:pPr>
    </w:p>
    <w:p w14:paraId="0F4E1FEF">
      <w:pPr>
        <w:spacing w:after="40"/>
      </w:pPr>
      <w:r>
        <w:rPr>
          <w:rFonts w:ascii="微软雅黑" w:hAnsi="微软雅黑" w:eastAsia="微软雅黑"/>
          <w:b/>
          <w:color w:val="1F4E79"/>
          <w:sz w:val="21"/>
        </w:rPr>
        <w:t>343.【单选题】</w:t>
      </w:r>
      <w:r>
        <w:rPr>
          <w:rFonts w:ascii="微软雅黑" w:hAnsi="微软雅黑" w:eastAsia="微软雅黑"/>
          <w:sz w:val="21"/>
        </w:rPr>
        <w:t>通过BGP EVPN动态建立VXLAN隧道的场景中，以下关于BGP EVPN Type3路由的作用的描述，错误的是哪项？</w:t>
      </w:r>
    </w:p>
    <w:p w14:paraId="4C172A38">
      <w:pPr>
        <w:spacing w:after="40"/>
        <w:ind w:left="360"/>
      </w:pPr>
      <w:r>
        <w:rPr>
          <w:rFonts w:ascii="微软雅黑" w:hAnsi="微软雅黑" w:eastAsia="微软雅黑"/>
          <w:b w:val="0"/>
          <w:sz w:val="21"/>
        </w:rPr>
        <w:t>A. Type3路由传递二层VNI和VTEP IP地址信息</w:t>
      </w:r>
    </w:p>
    <w:p w14:paraId="5F2A1447">
      <w:pPr>
        <w:spacing w:after="40"/>
        <w:ind w:left="360"/>
      </w:pPr>
      <w:r>
        <w:rPr>
          <w:rFonts w:ascii="微软雅黑" w:hAnsi="微软雅黑" w:eastAsia="微软雅黑"/>
          <w:b w:val="0"/>
          <w:sz w:val="21"/>
        </w:rPr>
        <w:t>B. 在Type3路由VTEP IP地址三层可达的情况下，如果对端VNI与本端相同，则创建一个头端复制表，用于后续BUM报文转发</w:t>
      </w:r>
    </w:p>
    <w:p w14:paraId="40A45D9B">
      <w:pPr>
        <w:spacing w:after="40"/>
        <w:ind w:left="360"/>
      </w:pPr>
      <w:r>
        <w:rPr>
          <w:rFonts w:ascii="微软雅黑" w:hAnsi="微软雅黑" w:eastAsia="微软雅黑"/>
          <w:b w:val="0"/>
          <w:sz w:val="21"/>
        </w:rPr>
        <w:t>C. Type3路由中会携带L3 VNI</w:t>
      </w:r>
    </w:p>
    <w:p w14:paraId="4BD24C8E">
      <w:pPr>
        <w:spacing w:after="40"/>
        <w:ind w:left="360"/>
      </w:pPr>
      <w:r>
        <w:rPr>
          <w:rFonts w:ascii="微软雅黑" w:hAnsi="微软雅黑" w:eastAsia="微软雅黑"/>
          <w:b w:val="0"/>
          <w:sz w:val="21"/>
        </w:rPr>
        <w:t>D. 如果收到的Type3路由其携带的VTEP IP地址是三层路由可达的，则会建立一条到对端的VXLAN隧道</w:t>
      </w:r>
    </w:p>
    <w:p w14:paraId="5FB4FB88">
      <w:pPr>
        <w:spacing w:after="40"/>
      </w:pPr>
      <w:r>
        <w:rPr>
          <w:rFonts w:ascii="微软雅黑" w:hAnsi="微软雅黑" w:eastAsia="微软雅黑"/>
          <w:b/>
          <w:color w:val="C00000"/>
          <w:sz w:val="21"/>
        </w:rPr>
        <w:t>正确答案：C</w:t>
      </w:r>
    </w:p>
    <w:p w14:paraId="33ADF10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【购买题库薇信：est258258】Type3路由中只会携带L2 VNI</w:t>
      </w:r>
    </w:p>
    <w:p w14:paraId="37A3964C">
      <w:pPr>
        <w:pBdr>
          <w:bottom w:val="single" w:color="D9D9D9" w:sz="6" w:space="1"/>
        </w:pBdr>
        <w:spacing w:before="80" w:after="160"/>
      </w:pPr>
    </w:p>
    <w:p w14:paraId="79986ED8">
      <w:pPr>
        <w:spacing w:after="40"/>
      </w:pPr>
      <w:r>
        <w:rPr>
          <w:rFonts w:ascii="微软雅黑" w:hAnsi="微软雅黑" w:eastAsia="微软雅黑"/>
          <w:b/>
          <w:color w:val="1F4E79"/>
          <w:sz w:val="21"/>
        </w:rPr>
        <w:t>344.【单选题】</w:t>
      </w:r>
      <w:r>
        <w:rPr>
          <w:rFonts w:ascii="微软雅黑" w:hAnsi="微软雅黑" w:eastAsia="微软雅黑"/>
          <w:sz w:val="21"/>
        </w:rPr>
        <w:t>以下关于数据加密方式的描述中，错误的是哪项？</w:t>
      </w:r>
    </w:p>
    <w:p w14:paraId="7BF51CA3">
      <w:pPr>
        <w:spacing w:after="40"/>
        <w:ind w:left="360"/>
      </w:pPr>
      <w:r>
        <w:rPr>
          <w:rFonts w:ascii="微软雅黑" w:hAnsi="微软雅黑" w:eastAsia="微软雅黑"/>
          <w:b w:val="0"/>
          <w:sz w:val="21"/>
        </w:rPr>
        <w:t>A. 数据加密方式分为对称加密和非对称加密</w:t>
      </w:r>
    </w:p>
    <w:p w14:paraId="5A2A1EB4">
      <w:pPr>
        <w:spacing w:after="40"/>
        <w:ind w:left="360"/>
      </w:pPr>
      <w:r>
        <w:rPr>
          <w:rFonts w:ascii="微软雅黑" w:hAnsi="微软雅黑" w:eastAsia="微软雅黑"/>
          <w:b w:val="0"/>
          <w:sz w:val="21"/>
        </w:rPr>
        <w:t>B. 非对称加密使用公钥加密，私钥解密</w:t>
      </w:r>
    </w:p>
    <w:p w14:paraId="301C106D">
      <w:pPr>
        <w:spacing w:after="40"/>
        <w:ind w:left="360"/>
      </w:pPr>
      <w:r>
        <w:rPr>
          <w:rFonts w:ascii="微软雅黑" w:hAnsi="微软雅黑" w:eastAsia="微软雅黑"/>
          <w:b w:val="0"/>
          <w:sz w:val="21"/>
        </w:rPr>
        <w:t>C. 对称加密算法使用的密钥必须通过邮件的方式交换，否则存在密钥泄露的风险</w:t>
      </w:r>
    </w:p>
    <w:p w14:paraId="3D817D3A">
      <w:pPr>
        <w:spacing w:after="40"/>
        <w:ind w:left="360"/>
      </w:pPr>
      <w:r>
        <w:rPr>
          <w:rFonts w:ascii="微软雅黑" w:hAnsi="微软雅黑" w:eastAsia="微软雅黑"/>
          <w:b w:val="0"/>
          <w:sz w:val="21"/>
        </w:rPr>
        <w:t>D. 对称加密算法使用相同的密钥对数据进行加密和解密</w:t>
      </w:r>
    </w:p>
    <w:p w14:paraId="3EDD9B0A">
      <w:pPr>
        <w:spacing w:after="40"/>
      </w:pPr>
      <w:r>
        <w:rPr>
          <w:rFonts w:ascii="微软雅黑" w:hAnsi="微软雅黑" w:eastAsia="微软雅黑"/>
          <w:b/>
          <w:color w:val="C00000"/>
          <w:sz w:val="21"/>
        </w:rPr>
        <w:t>正确答案：C</w:t>
      </w:r>
    </w:p>
    <w:p w14:paraId="1DD3AA54">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本题考察的是数据加密方式的基本概念。选项A正确，数据加密确实主要分为对称加密和非对称加密两大类。选项B正确，非对称加密的核心特征之一是使用公钥进行加密、私钥进行解密，这样即使公钥公开，也无法轻易破解密文。选项D正确，对称加密算法的特点就是加密和解密使用同一个密钥。选项C错误，因为对称加密中密钥的交换方式并不局限于“必须通过邮件”，实际上可以通过多种安全渠道（如面对面传递、使用密钥交换协议、经过加密通道等）进行传输。如果仅仅通过明文电子邮件交换，确实存在泄露风险，但题干中的“必须”一词过于绝对，因此C表述不准确，是错误的。因此正确答案是C。</w:t>
      </w:r>
    </w:p>
    <w:p w14:paraId="4BF3611F">
      <w:pPr>
        <w:pBdr>
          <w:bottom w:val="single" w:color="D9D9D9" w:sz="6" w:space="1"/>
        </w:pBdr>
        <w:spacing w:before="80" w:after="160"/>
      </w:pPr>
    </w:p>
    <w:p w14:paraId="52D51376">
      <w:pPr>
        <w:spacing w:after="40"/>
      </w:pPr>
      <w:r>
        <w:rPr>
          <w:rFonts w:ascii="微软雅黑" w:hAnsi="微软雅黑" w:eastAsia="微软雅黑"/>
          <w:b/>
          <w:color w:val="1F4E79"/>
          <w:sz w:val="21"/>
        </w:rPr>
        <w:t>345.【单选题】</w:t>
      </w:r>
      <w:r>
        <w:rPr>
          <w:rFonts w:ascii="微软雅黑" w:hAnsi="微软雅黑" w:eastAsia="微软雅黑"/>
          <w:sz w:val="21"/>
        </w:rPr>
        <w:t>在华为SD-WAN解决方案中，拓扑编排的结果通过以下哪一项形式下发到RR？</w:t>
      </w:r>
    </w:p>
    <w:p w14:paraId="33E7382B">
      <w:pPr>
        <w:spacing w:after="40"/>
        <w:ind w:left="360"/>
      </w:pPr>
      <w:r>
        <w:rPr>
          <w:rFonts w:ascii="微软雅黑" w:hAnsi="微软雅黑" w:eastAsia="微软雅黑"/>
          <w:b w:val="0"/>
          <w:sz w:val="21"/>
        </w:rPr>
        <w:t>A. BGP配置</w:t>
      </w:r>
    </w:p>
    <w:p w14:paraId="2B2E43B2">
      <w:pPr>
        <w:spacing w:after="40"/>
        <w:ind w:left="360"/>
      </w:pPr>
      <w:r>
        <w:rPr>
          <w:rFonts w:ascii="微软雅黑" w:hAnsi="微软雅黑" w:eastAsia="微软雅黑"/>
          <w:b w:val="0"/>
          <w:sz w:val="21"/>
        </w:rPr>
        <w:t>B. 流表</w:t>
      </w:r>
    </w:p>
    <w:p w14:paraId="3A423B6D">
      <w:pPr>
        <w:spacing w:after="40"/>
        <w:ind w:left="360"/>
      </w:pPr>
      <w:r>
        <w:rPr>
          <w:rFonts w:ascii="微软雅黑" w:hAnsi="微软雅黑" w:eastAsia="微软雅黑"/>
          <w:b w:val="0"/>
          <w:sz w:val="21"/>
        </w:rPr>
        <w:t>C. OSPF配置</w:t>
      </w:r>
    </w:p>
    <w:p w14:paraId="52B633CC">
      <w:pPr>
        <w:spacing w:after="40"/>
        <w:ind w:left="360"/>
      </w:pPr>
      <w:r>
        <w:rPr>
          <w:rFonts w:ascii="微软雅黑" w:hAnsi="微软雅黑" w:eastAsia="微软雅黑"/>
          <w:b w:val="0"/>
          <w:sz w:val="21"/>
        </w:rPr>
        <w:t>D. SNMP配置</w:t>
      </w:r>
    </w:p>
    <w:p w14:paraId="4B4D1730">
      <w:pPr>
        <w:spacing w:after="40"/>
      </w:pPr>
      <w:r>
        <w:rPr>
          <w:rFonts w:ascii="微软雅黑" w:hAnsi="微软雅黑" w:eastAsia="微软雅黑"/>
          <w:b/>
          <w:color w:val="C00000"/>
          <w:sz w:val="21"/>
        </w:rPr>
        <w:t>正确答案：A</w:t>
      </w:r>
    </w:p>
    <w:p w14:paraId="794798C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【购买题库薇信：est258258】用户通过iMaster NCE-Campus界面指定相关站点间的拓扑模式，iMaster NCE-Campus根据对应的拓扑模式生成对应的网络模型，转换为BGP路由策略下发到RR。RR按照iMaster NCE-Campus下发的路由策略控制不同站点的路由收发，最终实现站点间按照用户规划的拓扑模式进行互访。</w:t>
      </w:r>
    </w:p>
    <w:p w14:paraId="04A01F1B">
      <w:pPr>
        <w:pBdr>
          <w:bottom w:val="single" w:color="D9D9D9" w:sz="6" w:space="1"/>
        </w:pBdr>
        <w:spacing w:before="80" w:after="160"/>
      </w:pPr>
    </w:p>
    <w:p w14:paraId="683A90E4">
      <w:pPr>
        <w:spacing w:after="40"/>
      </w:pPr>
      <w:r>
        <w:rPr>
          <w:rFonts w:ascii="微软雅黑" w:hAnsi="微软雅黑" w:eastAsia="微软雅黑"/>
          <w:b/>
          <w:color w:val="1F4E79"/>
          <w:sz w:val="21"/>
        </w:rPr>
        <w:t>346.【单选题】</w:t>
      </w:r>
      <w:r>
        <w:rPr>
          <w:rFonts w:ascii="微软雅黑" w:hAnsi="微软雅黑" w:eastAsia="微软雅黑"/>
          <w:sz w:val="21"/>
        </w:rPr>
        <w:t>某接口有如下配置：isis timer hello 5 level-2，以下描述正确的是哪一项？</w:t>
      </w:r>
    </w:p>
    <w:p w14:paraId="1A568C23">
      <w:pPr>
        <w:spacing w:after="40"/>
        <w:ind w:left="360"/>
      </w:pPr>
      <w:r>
        <w:rPr>
          <w:rFonts w:ascii="微软雅黑" w:hAnsi="微软雅黑" w:eastAsia="微软雅黑"/>
          <w:b w:val="0"/>
          <w:sz w:val="21"/>
        </w:rPr>
        <w:t>A. 该接口Level-2的CSNP包发送间隔为5s</w:t>
      </w:r>
    </w:p>
    <w:p w14:paraId="72032A5A">
      <w:pPr>
        <w:spacing w:after="40"/>
        <w:ind w:left="360"/>
      </w:pPr>
      <w:r>
        <w:rPr>
          <w:rFonts w:ascii="微软雅黑" w:hAnsi="微软雅黑" w:eastAsia="微软雅黑"/>
          <w:b w:val="0"/>
          <w:sz w:val="21"/>
        </w:rPr>
        <w:t>B. 该接口Level-1的hello包发送间隔为5s</w:t>
      </w:r>
    </w:p>
    <w:p w14:paraId="6E7DED5B">
      <w:pPr>
        <w:spacing w:after="40"/>
        <w:ind w:left="360"/>
      </w:pPr>
      <w:r>
        <w:rPr>
          <w:rFonts w:ascii="微软雅黑" w:hAnsi="微软雅黑" w:eastAsia="微软雅黑"/>
          <w:b w:val="0"/>
          <w:sz w:val="21"/>
        </w:rPr>
        <w:t>C. 该接口Level -2的hello包发送间隔为5s</w:t>
      </w:r>
    </w:p>
    <w:p w14:paraId="579A729B">
      <w:pPr>
        <w:spacing w:after="40"/>
        <w:ind w:left="360"/>
      </w:pPr>
      <w:r>
        <w:rPr>
          <w:rFonts w:ascii="微软雅黑" w:hAnsi="微软雅黑" w:eastAsia="微软雅黑"/>
          <w:b w:val="0"/>
          <w:sz w:val="21"/>
        </w:rPr>
        <w:t>D. 该接口Level-1和Level-2的hello包发送间隔都为5s</w:t>
      </w:r>
    </w:p>
    <w:p w14:paraId="0081296C">
      <w:pPr>
        <w:spacing w:after="40"/>
      </w:pPr>
      <w:r>
        <w:rPr>
          <w:rFonts w:ascii="微软雅黑" w:hAnsi="微软雅黑" w:eastAsia="微软雅黑"/>
          <w:b/>
          <w:color w:val="C00000"/>
          <w:sz w:val="21"/>
        </w:rPr>
        <w:t>正确答案：C</w:t>
      </w:r>
    </w:p>
    <w:p w14:paraId="4BD1A48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【购买题库薇信：est258258】该接口Level -2的hello包发送间隔为5s。</w:t>
      </w:r>
    </w:p>
    <w:p w14:paraId="2DEDF458">
      <w:pPr>
        <w:pBdr>
          <w:bottom w:val="single" w:color="D9D9D9" w:sz="6" w:space="1"/>
        </w:pBdr>
        <w:spacing w:before="80" w:after="160"/>
      </w:pPr>
    </w:p>
    <w:p w14:paraId="62FA45F6">
      <w:pPr>
        <w:spacing w:after="40"/>
      </w:pPr>
      <w:r>
        <w:rPr>
          <w:rFonts w:ascii="微软雅黑" w:hAnsi="微软雅黑" w:eastAsia="微软雅黑"/>
          <w:b/>
          <w:color w:val="1F4E79"/>
          <w:sz w:val="21"/>
        </w:rPr>
        <w:t>347.【单选题】</w:t>
      </w:r>
      <w:r>
        <w:rPr>
          <w:rFonts w:ascii="微软雅黑" w:hAnsi="微软雅黑" w:eastAsia="微软雅黑"/>
          <w:sz w:val="21"/>
        </w:rPr>
        <w:t>以下MPLS L3VPN跨域解决方案中，ASBR之间需要传递VPNv4路由的是哪一项？</w:t>
      </w:r>
    </w:p>
    <w:p w14:paraId="0E28E266">
      <w:pPr>
        <w:spacing w:after="40"/>
        <w:ind w:left="360"/>
      </w:pPr>
      <w:r>
        <w:rPr>
          <w:rFonts w:ascii="微软雅黑" w:hAnsi="微软雅黑" w:eastAsia="微软雅黑"/>
          <w:b w:val="0"/>
          <w:sz w:val="21"/>
        </w:rPr>
        <w:t>A. Option B</w:t>
      </w:r>
    </w:p>
    <w:p w14:paraId="4DF47899">
      <w:pPr>
        <w:spacing w:after="40"/>
        <w:ind w:left="360"/>
      </w:pPr>
      <w:r>
        <w:rPr>
          <w:rFonts w:ascii="微软雅黑" w:hAnsi="微软雅黑" w:eastAsia="微软雅黑"/>
          <w:b w:val="0"/>
          <w:sz w:val="21"/>
        </w:rPr>
        <w:t>B. Option D</w:t>
      </w:r>
    </w:p>
    <w:p w14:paraId="72150935">
      <w:pPr>
        <w:spacing w:after="40"/>
        <w:ind w:left="360"/>
      </w:pPr>
      <w:r>
        <w:rPr>
          <w:rFonts w:ascii="微软雅黑" w:hAnsi="微软雅黑" w:eastAsia="微软雅黑"/>
          <w:b w:val="0"/>
          <w:sz w:val="21"/>
        </w:rPr>
        <w:t>C. Option A</w:t>
      </w:r>
    </w:p>
    <w:p w14:paraId="2BBC7B13">
      <w:pPr>
        <w:spacing w:after="40"/>
        <w:ind w:left="360"/>
      </w:pPr>
      <w:r>
        <w:rPr>
          <w:rFonts w:ascii="微软雅黑" w:hAnsi="微软雅黑" w:eastAsia="微软雅黑"/>
          <w:b w:val="0"/>
          <w:sz w:val="21"/>
        </w:rPr>
        <w:t>D. Option C</w:t>
      </w:r>
    </w:p>
    <w:p w14:paraId="38013AFA">
      <w:pPr>
        <w:spacing w:after="40"/>
      </w:pPr>
      <w:r>
        <w:rPr>
          <w:rFonts w:ascii="微软雅黑" w:hAnsi="微软雅黑" w:eastAsia="微软雅黑"/>
          <w:b/>
          <w:color w:val="C00000"/>
          <w:sz w:val="21"/>
        </w:rPr>
        <w:t>正确答案：A</w:t>
      </w:r>
    </w:p>
    <w:p w14:paraId="6172229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【购买题库薇信：est258258】Option A传递的是IPV4路由，Option C中ASBR没有VPNV4路由</w:t>
      </w:r>
    </w:p>
    <w:p w14:paraId="62A9AECE">
      <w:pPr>
        <w:pBdr>
          <w:bottom w:val="single" w:color="D9D9D9" w:sz="6" w:space="1"/>
        </w:pBdr>
        <w:spacing w:before="80" w:after="160"/>
      </w:pPr>
    </w:p>
    <w:p w14:paraId="5EC14925">
      <w:pPr>
        <w:spacing w:after="40"/>
      </w:pPr>
      <w:r>
        <w:rPr>
          <w:rFonts w:ascii="微软雅黑" w:hAnsi="微软雅黑" w:eastAsia="微软雅黑"/>
          <w:b/>
          <w:color w:val="1F4E79"/>
          <w:sz w:val="21"/>
        </w:rPr>
        <w:t>348.【单选题】</w:t>
      </w:r>
      <w:r>
        <w:rPr>
          <w:rFonts w:ascii="微软雅黑" w:hAnsi="微软雅黑" w:eastAsia="微软雅黑"/>
          <w:sz w:val="21"/>
        </w:rPr>
        <w:t>以下哪种NAT64前缀不需要管理员手动配置？</w:t>
      </w:r>
    </w:p>
    <w:p w14:paraId="5B629F41">
      <w:pPr>
        <w:spacing w:after="40"/>
        <w:ind w:left="360"/>
      </w:pPr>
      <w:r>
        <w:rPr>
          <w:rFonts w:ascii="微软雅黑" w:hAnsi="微软雅黑" w:eastAsia="微软雅黑"/>
          <w:b w:val="0"/>
          <w:sz w:val="21"/>
        </w:rPr>
        <w:t>A. 64：FF9B：：/32</w:t>
      </w:r>
    </w:p>
    <w:p w14:paraId="5CC5DCED">
      <w:pPr>
        <w:spacing w:after="40"/>
        <w:ind w:left="360"/>
      </w:pPr>
      <w:r>
        <w:rPr>
          <w:rFonts w:ascii="微软雅黑" w:hAnsi="微软雅黑" w:eastAsia="微软雅黑"/>
          <w:b w:val="0"/>
          <w:sz w:val="21"/>
        </w:rPr>
        <w:t>B. 64：FF9B：：/16</w:t>
      </w:r>
    </w:p>
    <w:p w14:paraId="112C986A">
      <w:pPr>
        <w:spacing w:after="40"/>
        <w:ind w:left="360"/>
      </w:pPr>
      <w:r>
        <w:rPr>
          <w:rFonts w:ascii="微软雅黑" w:hAnsi="微软雅黑" w:eastAsia="微软雅黑"/>
          <w:b w:val="0"/>
          <w:sz w:val="21"/>
        </w:rPr>
        <w:t>C. 64：FF9B：：/64</w:t>
      </w:r>
    </w:p>
    <w:p w14:paraId="19A3027A">
      <w:pPr>
        <w:spacing w:after="40"/>
        <w:ind w:left="360"/>
      </w:pPr>
      <w:r>
        <w:rPr>
          <w:rFonts w:ascii="微软雅黑" w:hAnsi="微软雅黑" w:eastAsia="微软雅黑"/>
          <w:b w:val="0"/>
          <w:sz w:val="21"/>
        </w:rPr>
        <w:t>D. 64：FF9B：：/96</w:t>
      </w:r>
    </w:p>
    <w:p w14:paraId="3FE8D559">
      <w:pPr>
        <w:spacing w:after="40"/>
      </w:pPr>
      <w:r>
        <w:rPr>
          <w:rFonts w:ascii="微软雅黑" w:hAnsi="微软雅黑" w:eastAsia="微软雅黑"/>
          <w:b/>
          <w:color w:val="C00000"/>
          <w:sz w:val="21"/>
        </w:rPr>
        <w:t>正确答案：D</w:t>
      </w:r>
    </w:p>
    <w:p w14:paraId="213C6B5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【购买题库薇信：est258258】IPv6 地址中专门给 NAT64 划了一个地址池64：ff9b：：/96。使用 64：ff9b：： 加上 IPv4 地址就可以通过 NAT64 访问。</w:t>
      </w:r>
    </w:p>
    <w:p w14:paraId="2FB9E4C8">
      <w:pPr>
        <w:pBdr>
          <w:bottom w:val="single" w:color="D9D9D9" w:sz="6" w:space="1"/>
        </w:pBdr>
        <w:spacing w:before="80" w:after="160"/>
      </w:pPr>
    </w:p>
    <w:p w14:paraId="296E9EC5">
      <w:pPr>
        <w:spacing w:after="40"/>
      </w:pPr>
      <w:r>
        <w:rPr>
          <w:rFonts w:ascii="微软雅黑" w:hAnsi="微软雅黑" w:eastAsia="微软雅黑"/>
          <w:b/>
          <w:color w:val="1F4E79"/>
          <w:sz w:val="21"/>
        </w:rPr>
        <w:t>349.【单选题】</w:t>
      </w:r>
      <w:r>
        <w:rPr>
          <w:rFonts w:ascii="微软雅黑" w:hAnsi="微软雅黑" w:eastAsia="微软雅黑"/>
          <w:sz w:val="21"/>
        </w:rPr>
        <w:t>如图所示，CE和PE之间运行OSPF协议，当CE1向CE2发布本站点路由时，以下描述中错误的是哪一项？ [图片]</w:t>
      </w:r>
    </w:p>
    <w:p w14:paraId="00097071">
      <w:pPr>
        <w:spacing w:after="40"/>
        <w:ind w:left="360"/>
      </w:pPr>
      <w:r>
        <w:rPr>
          <w:rFonts w:ascii="微软雅黑" w:hAnsi="微软雅黑" w:eastAsia="微软雅黑"/>
          <w:b w:val="0"/>
          <w:sz w:val="21"/>
        </w:rPr>
        <w:t>A. 当PE2收到PE1发来的BGP路由携带的Domain ID与本地相同时，对于Type3 LSA，PE2将生成Type5 LSA</w:t>
      </w:r>
    </w:p>
    <w:p w14:paraId="3F3F96B7">
      <w:pPr>
        <w:spacing w:after="40"/>
        <w:ind w:left="360"/>
      </w:pPr>
      <w:r>
        <w:rPr>
          <w:rFonts w:ascii="微软雅黑" w:hAnsi="微软雅黑" w:eastAsia="微软雅黑"/>
          <w:b w:val="0"/>
          <w:sz w:val="21"/>
        </w:rPr>
        <w:t>B. PE1配置的Domain ID可以作为BGP的扩展团体属性随路由一起发给PE2</w:t>
      </w:r>
    </w:p>
    <w:p w14:paraId="64E3EEEF">
      <w:pPr>
        <w:spacing w:after="40"/>
        <w:ind w:left="360"/>
      </w:pPr>
      <w:r>
        <w:rPr>
          <w:rFonts w:ascii="微软雅黑" w:hAnsi="微软雅黑" w:eastAsia="微软雅黑"/>
          <w:b w:val="0"/>
          <w:sz w:val="21"/>
        </w:rPr>
        <w:t>C. 当PE2收到的PE1发来的BGP路由携带的Domain ID与本地不同时，对于所有LSA，PE2将生成Type5 LSA或者Type7 LSA</w:t>
      </w:r>
    </w:p>
    <w:p w14:paraId="15944492">
      <w:pPr>
        <w:spacing w:after="40"/>
        <w:ind w:left="360"/>
      </w:pPr>
      <w:r>
        <w:rPr>
          <w:rFonts w:ascii="微软雅黑" w:hAnsi="微软雅黑" w:eastAsia="微软雅黑"/>
          <w:b w:val="0"/>
          <w:sz w:val="21"/>
        </w:rPr>
        <w:t>D. 当PE2收到PE1发来的BGP路由携带的Domain ID与本地相同时，对于Type1 LSA和Type2 LSA，PE2将生成Type3 LSA</w:t>
      </w:r>
    </w:p>
    <w:p w14:paraId="1ADD6B39">
      <w:pPr>
        <w:spacing w:after="40"/>
      </w:pPr>
      <w:r>
        <w:rPr>
          <w:rFonts w:ascii="微软雅黑" w:hAnsi="微软雅黑" w:eastAsia="微软雅黑"/>
          <w:b/>
          <w:color w:val="C00000"/>
          <w:sz w:val="21"/>
        </w:rPr>
        <w:t>正确答案：A</w:t>
      </w:r>
    </w:p>
    <w:p w14:paraId="3403354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w:t>
      </w:r>
    </w:p>
    <w:p w14:paraId="2733A952">
      <w:pPr>
        <w:pBdr>
          <w:bottom w:val="single" w:color="D9D9D9" w:sz="6" w:space="1"/>
        </w:pBdr>
        <w:spacing w:before="80" w:after="160"/>
      </w:pPr>
    </w:p>
    <w:p w14:paraId="47D9691B">
      <w:pPr>
        <w:spacing w:after="40"/>
      </w:pPr>
      <w:r>
        <w:rPr>
          <w:rFonts w:ascii="微软雅黑" w:hAnsi="微软雅黑" w:eastAsia="微软雅黑"/>
          <w:b/>
          <w:color w:val="1F4E79"/>
          <w:sz w:val="21"/>
        </w:rPr>
        <w:t>350.【单选题】</w:t>
      </w:r>
      <w:r>
        <w:rPr>
          <w:rFonts w:ascii="微软雅黑" w:hAnsi="微软雅黑" w:eastAsia="微软雅黑"/>
          <w:sz w:val="21"/>
        </w:rPr>
        <w:t>在设备上使能了接口Sticky MAC功能后，缺省情况下，接口学习的MAC地址数量是多少个？</w:t>
      </w:r>
    </w:p>
    <w:p w14:paraId="12A922B4">
      <w:pPr>
        <w:spacing w:after="40"/>
        <w:ind w:left="360"/>
      </w:pPr>
      <w:r>
        <w:rPr>
          <w:rFonts w:ascii="微软雅黑" w:hAnsi="微软雅黑" w:eastAsia="微软雅黑"/>
          <w:b w:val="0"/>
          <w:sz w:val="21"/>
        </w:rPr>
        <w:t>A. 10</w:t>
      </w:r>
    </w:p>
    <w:p w14:paraId="3D93ED78">
      <w:pPr>
        <w:spacing w:after="40"/>
        <w:ind w:left="360"/>
      </w:pPr>
      <w:r>
        <w:rPr>
          <w:rFonts w:ascii="微软雅黑" w:hAnsi="微软雅黑" w:eastAsia="微软雅黑"/>
          <w:b w:val="0"/>
          <w:sz w:val="21"/>
        </w:rPr>
        <w:t>B. 15</w:t>
      </w:r>
    </w:p>
    <w:p w14:paraId="193730E7">
      <w:pPr>
        <w:spacing w:after="40"/>
        <w:ind w:left="360"/>
      </w:pPr>
      <w:r>
        <w:rPr>
          <w:rFonts w:ascii="微软雅黑" w:hAnsi="微软雅黑" w:eastAsia="微软雅黑"/>
          <w:b w:val="0"/>
          <w:sz w:val="21"/>
        </w:rPr>
        <w:t>C. 5</w:t>
      </w:r>
    </w:p>
    <w:p w14:paraId="32FB9147">
      <w:pPr>
        <w:spacing w:after="40"/>
        <w:ind w:left="360"/>
      </w:pPr>
      <w:r>
        <w:rPr>
          <w:rFonts w:ascii="微软雅黑" w:hAnsi="微软雅黑" w:eastAsia="微软雅黑"/>
          <w:b w:val="0"/>
          <w:sz w:val="21"/>
        </w:rPr>
        <w:t>D. 1</w:t>
      </w:r>
    </w:p>
    <w:p w14:paraId="000201EB">
      <w:pPr>
        <w:spacing w:after="40"/>
      </w:pPr>
      <w:r>
        <w:rPr>
          <w:rFonts w:ascii="微软雅黑" w:hAnsi="微软雅黑" w:eastAsia="微软雅黑"/>
          <w:b/>
          <w:color w:val="C00000"/>
          <w:sz w:val="21"/>
        </w:rPr>
        <w:t>正确答案：D</w:t>
      </w:r>
    </w:p>
    <w:p w14:paraId="58126EB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【购买题库薇信：est258258】使能接口Sticky MAC功能后，缺省情况下，接口学习的MAC地址限制数量为1。</w:t>
      </w:r>
    </w:p>
    <w:p w14:paraId="02872275">
      <w:pPr>
        <w:pBdr>
          <w:bottom w:val="single" w:color="D9D9D9" w:sz="6" w:space="1"/>
        </w:pBdr>
        <w:spacing w:before="80" w:after="160"/>
      </w:pPr>
    </w:p>
    <w:p w14:paraId="6819EB18">
      <w:pPr>
        <w:spacing w:after="40"/>
      </w:pPr>
      <w:r>
        <w:rPr>
          <w:rFonts w:ascii="微软雅黑" w:hAnsi="微软雅黑" w:eastAsia="微软雅黑"/>
          <w:b/>
          <w:color w:val="1F4E79"/>
          <w:sz w:val="21"/>
        </w:rPr>
        <w:t>351.【单选题】</w:t>
      </w:r>
      <w:r>
        <w:rPr>
          <w:rFonts w:ascii="微软雅黑" w:hAnsi="微软雅黑" w:eastAsia="微软雅黑"/>
          <w:sz w:val="21"/>
        </w:rPr>
        <w:t>根据图中给出的信息，以下关于路由器R4通过ISIS计算出来的IPv6路由信息，描述正确的是哪一项？ [图片]</w:t>
      </w:r>
    </w:p>
    <w:p w14:paraId="5C0536ED">
      <w:pPr>
        <w:spacing w:after="40"/>
        <w:ind w:left="360"/>
      </w:pPr>
      <w:r>
        <w:rPr>
          <w:rFonts w:ascii="微软雅黑" w:hAnsi="微软雅黑" w:eastAsia="微软雅黑"/>
          <w:b w:val="0"/>
          <w:sz w:val="21"/>
        </w:rPr>
        <w:t>A. R4无IS-IS的路由条目</w:t>
      </w:r>
    </w:p>
    <w:p w14:paraId="179E9B34">
      <w:pPr>
        <w:spacing w:after="40"/>
        <w:ind w:left="360"/>
      </w:pPr>
      <w:r>
        <w:rPr>
          <w:rFonts w:ascii="微软雅黑" w:hAnsi="微软雅黑" w:eastAsia="微软雅黑"/>
          <w:b w:val="0"/>
          <w:sz w:val="21"/>
        </w:rPr>
        <w:t>B. R4有2条等价的IS-IS默认路由</w:t>
      </w:r>
    </w:p>
    <w:p w14:paraId="420D5E56">
      <w:pPr>
        <w:spacing w:after="40"/>
        <w:ind w:left="360"/>
      </w:pPr>
      <w:r>
        <w:rPr>
          <w:rFonts w:ascii="微软雅黑" w:hAnsi="微软雅黑" w:eastAsia="微软雅黑"/>
          <w:b w:val="0"/>
          <w:sz w:val="21"/>
        </w:rPr>
        <w:t>C. R4有2条不等价的IS-IS默认路由</w:t>
      </w:r>
    </w:p>
    <w:p w14:paraId="27EB956C">
      <w:pPr>
        <w:spacing w:after="40"/>
        <w:ind w:left="360"/>
      </w:pPr>
      <w:r>
        <w:rPr>
          <w:rFonts w:ascii="微软雅黑" w:hAnsi="微软雅黑" w:eastAsia="微软雅黑"/>
          <w:b w:val="0"/>
          <w:sz w:val="21"/>
        </w:rPr>
        <w:t>D. R4有1条IS-IS默认路由</w:t>
      </w:r>
    </w:p>
    <w:p w14:paraId="24903BD6">
      <w:pPr>
        <w:spacing w:after="40"/>
      </w:pPr>
      <w:r>
        <w:rPr>
          <w:rFonts w:ascii="微软雅黑" w:hAnsi="微软雅黑" w:eastAsia="微软雅黑"/>
          <w:b/>
          <w:color w:val="C00000"/>
          <w:sz w:val="21"/>
        </w:rPr>
        <w:t>正确答案：B</w:t>
      </w:r>
    </w:p>
    <w:p w14:paraId="202B6F4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【购买题库薇信：est258258】R4有2条等价的level-1的IS-IS默认路由，分别指向两个不同的下一跳。</w:t>
      </w:r>
    </w:p>
    <w:p w14:paraId="0363EEEF">
      <w:pPr>
        <w:pBdr>
          <w:bottom w:val="single" w:color="D9D9D9" w:sz="6" w:space="1"/>
        </w:pBdr>
        <w:spacing w:before="80" w:after="160"/>
      </w:pPr>
    </w:p>
    <w:p w14:paraId="58B89D08">
      <w:pPr>
        <w:spacing w:after="40"/>
      </w:pPr>
      <w:r>
        <w:rPr>
          <w:rFonts w:ascii="微软雅黑" w:hAnsi="微软雅黑" w:eastAsia="微软雅黑"/>
          <w:b/>
          <w:color w:val="1F4E79"/>
          <w:sz w:val="21"/>
        </w:rPr>
        <w:t>352.【单选题】</w:t>
      </w:r>
      <w:r>
        <w:rPr>
          <w:rFonts w:ascii="微软雅黑" w:hAnsi="微软雅黑" w:eastAsia="微软雅黑"/>
          <w:sz w:val="21"/>
        </w:rPr>
        <w:t>以下关于BGP/MPLS IP VPN路由交互的描述，错误的是哪一项？</w:t>
      </w:r>
    </w:p>
    <w:p w14:paraId="19C4EF22">
      <w:pPr>
        <w:spacing w:after="40"/>
        <w:ind w:left="360"/>
      </w:pPr>
      <w:r>
        <w:rPr>
          <w:rFonts w:ascii="微软雅黑" w:hAnsi="微软雅黑" w:eastAsia="微软雅黑"/>
          <w:b w:val="0"/>
          <w:sz w:val="21"/>
        </w:rPr>
        <w:t>A. PE与CE之间交互的是IPv4路由信息</w:t>
      </w:r>
    </w:p>
    <w:p w14:paraId="040C6C38">
      <w:pPr>
        <w:spacing w:after="40"/>
        <w:ind w:left="360"/>
      </w:pPr>
      <w:r>
        <w:rPr>
          <w:rFonts w:ascii="微软雅黑" w:hAnsi="微软雅黑" w:eastAsia="微软雅黑"/>
          <w:b w:val="0"/>
          <w:sz w:val="21"/>
        </w:rPr>
        <w:t>B. 出口PE可以通过BGP、IGP或静态路由的方式向远端CE发送IPv4路由</w:t>
      </w:r>
    </w:p>
    <w:p w14:paraId="2F959CF3">
      <w:pPr>
        <w:spacing w:after="40"/>
        <w:ind w:left="360"/>
      </w:pPr>
      <w:r>
        <w:rPr>
          <w:rFonts w:ascii="微软雅黑" w:hAnsi="微软雅黑" w:eastAsia="微软雅黑"/>
          <w:b w:val="0"/>
          <w:sz w:val="21"/>
        </w:rPr>
        <w:t>C. 入口PE将从CE接收到的IPv4路由变成VPNv4路由，并根据不同VPN实例进行保存</w:t>
      </w:r>
    </w:p>
    <w:p w14:paraId="0CEBA14D">
      <w:pPr>
        <w:spacing w:after="40"/>
        <w:ind w:left="360"/>
      </w:pPr>
      <w:r>
        <w:rPr>
          <w:rFonts w:ascii="微软雅黑" w:hAnsi="微软雅黑" w:eastAsia="微软雅黑"/>
          <w:b w:val="0"/>
          <w:sz w:val="21"/>
        </w:rPr>
        <w:t>D. 出口PE在接收到入口PE发布的VPNv4路由之后，根据路由携带的RT属性，对VPNv4路由进行过滤</w:t>
      </w:r>
    </w:p>
    <w:p w14:paraId="041BCE32">
      <w:pPr>
        <w:spacing w:after="40"/>
      </w:pPr>
      <w:r>
        <w:rPr>
          <w:rFonts w:ascii="微软雅黑" w:hAnsi="微软雅黑" w:eastAsia="微软雅黑"/>
          <w:b/>
          <w:color w:val="C00000"/>
          <w:sz w:val="21"/>
        </w:rPr>
        <w:t>正确答案：C</w:t>
      </w:r>
    </w:p>
    <w:p w14:paraId="1E3C6AA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【购买题库薇信：est258258】入口PE从CE收来路由原本就是用各个实例对接的。 [图片]</w:t>
      </w:r>
    </w:p>
    <w:p w14:paraId="798F0660">
      <w:pPr>
        <w:pBdr>
          <w:bottom w:val="single" w:color="D9D9D9" w:sz="6" w:space="1"/>
        </w:pBdr>
        <w:spacing w:before="80" w:after="160"/>
      </w:pPr>
    </w:p>
    <w:p w14:paraId="071AC8EC">
      <w:pPr>
        <w:spacing w:after="40"/>
      </w:pPr>
      <w:r>
        <w:rPr>
          <w:rFonts w:ascii="微软雅黑" w:hAnsi="微软雅黑" w:eastAsia="微软雅黑"/>
          <w:b/>
          <w:color w:val="1F4E79"/>
          <w:sz w:val="21"/>
        </w:rPr>
        <w:t>353.【单选题】</w:t>
      </w:r>
      <w:r>
        <w:rPr>
          <w:rFonts w:ascii="微软雅黑" w:hAnsi="微软雅黑" w:eastAsia="微软雅黑"/>
          <w:sz w:val="21"/>
        </w:rPr>
        <w:t>以下关于MPLS标签空间的描述，错误的是哪项？</w:t>
      </w:r>
    </w:p>
    <w:p w14:paraId="44F06584">
      <w:pPr>
        <w:spacing w:after="40"/>
        <w:ind w:left="360"/>
      </w:pPr>
      <w:r>
        <w:rPr>
          <w:rFonts w:ascii="微软雅黑" w:hAnsi="微软雅黑" w:eastAsia="微软雅黑"/>
          <w:b w:val="0"/>
          <w:sz w:val="21"/>
        </w:rPr>
        <w:t>A. 倒数第二跳LSR进行标签交换时，如果发现交换后的标签值为3，默认情况下将标签弹出，并将报文发给最后一跳</w:t>
      </w:r>
    </w:p>
    <w:p w14:paraId="42B9627D">
      <w:pPr>
        <w:spacing w:after="40"/>
        <w:ind w:left="360"/>
      </w:pPr>
      <w:r>
        <w:rPr>
          <w:rFonts w:ascii="微软雅黑" w:hAnsi="微软雅黑" w:eastAsia="微软雅黑"/>
          <w:b w:val="0"/>
          <w:sz w:val="21"/>
        </w:rPr>
        <w:t>B. 16 ~1023是静态LSP和静态CR-LSP共享的标签空间</w:t>
      </w:r>
    </w:p>
    <w:p w14:paraId="6BC7FD80">
      <w:pPr>
        <w:spacing w:after="40"/>
        <w:ind w:left="360"/>
      </w:pPr>
      <w:r>
        <w:rPr>
          <w:rFonts w:ascii="微软雅黑" w:hAnsi="微软雅黑" w:eastAsia="微软雅黑"/>
          <w:b w:val="0"/>
          <w:sz w:val="21"/>
        </w:rPr>
        <w:t>C. 如果出标签值为0，则路由器会将该报文直接丢弃</w:t>
      </w:r>
    </w:p>
    <w:p w14:paraId="34175340">
      <w:pPr>
        <w:spacing w:after="40"/>
        <w:ind w:left="360"/>
      </w:pPr>
      <w:r>
        <w:rPr>
          <w:rFonts w:ascii="微软雅黑" w:hAnsi="微软雅黑" w:eastAsia="微软雅黑"/>
          <w:b w:val="0"/>
          <w:sz w:val="21"/>
        </w:rPr>
        <w:t>D. 1024以上是LDP、RSVP-TE、 MP-BGP等动态信令协议共享的标签空间</w:t>
      </w:r>
    </w:p>
    <w:p w14:paraId="5F467BAC">
      <w:pPr>
        <w:spacing w:after="40"/>
      </w:pPr>
      <w:r>
        <w:rPr>
          <w:rFonts w:ascii="微软雅黑" w:hAnsi="微软雅黑" w:eastAsia="微软雅黑"/>
          <w:b/>
          <w:color w:val="C00000"/>
          <w:sz w:val="21"/>
        </w:rPr>
        <w:t>正确答案：C</w:t>
      </w:r>
    </w:p>
    <w:p w14:paraId="1C4AF8B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【购买题库薇信：est258258】如果出标签为0，为显示空标签，虽然不会次末跳弹出，但也会正常转发给最后一条设备。</w:t>
      </w:r>
    </w:p>
    <w:p w14:paraId="3EC37C9C">
      <w:pPr>
        <w:pBdr>
          <w:bottom w:val="single" w:color="D9D9D9" w:sz="6" w:space="1"/>
        </w:pBdr>
        <w:spacing w:before="80" w:after="160"/>
      </w:pPr>
    </w:p>
    <w:p w14:paraId="474E2360">
      <w:pPr>
        <w:spacing w:after="40"/>
      </w:pPr>
      <w:r>
        <w:rPr>
          <w:rFonts w:ascii="微软雅黑" w:hAnsi="微软雅黑" w:eastAsia="微软雅黑"/>
          <w:b/>
          <w:color w:val="1F4E79"/>
          <w:sz w:val="21"/>
        </w:rPr>
        <w:t>354.【单选题】</w:t>
      </w:r>
      <w:r>
        <w:rPr>
          <w:rFonts w:ascii="微软雅黑" w:hAnsi="微软雅黑" w:eastAsia="微软雅黑"/>
          <w:sz w:val="21"/>
        </w:rPr>
        <w:t>设备Huawei部分配置如图所示，以下关于此段配置的描述中，错误的是哪项？ [图片]</w:t>
      </w:r>
    </w:p>
    <w:p w14:paraId="4D054A81">
      <w:pPr>
        <w:spacing w:after="40"/>
        <w:ind w:left="360"/>
      </w:pPr>
      <w:r>
        <w:rPr>
          <w:rFonts w:ascii="微软雅黑" w:hAnsi="微软雅黑" w:eastAsia="微软雅黑"/>
          <w:b w:val="0"/>
          <w:sz w:val="21"/>
        </w:rPr>
        <w:t>A. 配置GigabitEthernet0/0/1接口为信任接口</w:t>
      </w:r>
    </w:p>
    <w:p w14:paraId="13419CE1">
      <w:pPr>
        <w:spacing w:after="40"/>
        <w:ind w:left="360"/>
      </w:pPr>
      <w:r>
        <w:rPr>
          <w:rFonts w:ascii="微软雅黑" w:hAnsi="微软雅黑" w:eastAsia="微软雅黑"/>
          <w:b w:val="0"/>
          <w:sz w:val="21"/>
        </w:rPr>
        <w:t>B. 开启DHCP Snooping配置可以用来防止ARP欺骗攻击</w:t>
      </w:r>
    </w:p>
    <w:p w14:paraId="33A74D68">
      <w:pPr>
        <w:spacing w:after="40"/>
        <w:ind w:left="360"/>
      </w:pPr>
      <w:r>
        <w:rPr>
          <w:rFonts w:ascii="微软雅黑" w:hAnsi="微软雅黑" w:eastAsia="微软雅黑"/>
          <w:b w:val="0"/>
          <w:sz w:val="21"/>
        </w:rPr>
        <w:t>C. 如果GigabitEthernet0/0/1接口收到的DHCP请求报文中，没有Option82的SubOption信息， 则设备会生成Option82，并插入到报文中</w:t>
      </w:r>
    </w:p>
    <w:p w14:paraId="4F71339F">
      <w:pPr>
        <w:spacing w:after="40"/>
        <w:ind w:left="360"/>
      </w:pPr>
      <w:r>
        <w:rPr>
          <w:rFonts w:ascii="微软雅黑" w:hAnsi="微软雅黑" w:eastAsia="微软雅黑"/>
          <w:b w:val="0"/>
          <w:sz w:val="21"/>
        </w:rPr>
        <w:t>D. 开启DHCP Snooping配置可以用来防止DHCP Server仿冒者攻击</w:t>
      </w:r>
    </w:p>
    <w:p w14:paraId="3484D38D">
      <w:pPr>
        <w:spacing w:after="40"/>
      </w:pPr>
      <w:r>
        <w:rPr>
          <w:rFonts w:ascii="微软雅黑" w:hAnsi="微软雅黑" w:eastAsia="微软雅黑"/>
          <w:b/>
          <w:color w:val="C00000"/>
          <w:sz w:val="21"/>
        </w:rPr>
        <w:t>正确答案：B</w:t>
      </w:r>
    </w:p>
    <w:p w14:paraId="64BE69F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【购买题库薇信：est258258】要防止ARP欺骗攻击需要使能IPSG的功能。</w:t>
      </w:r>
    </w:p>
    <w:p w14:paraId="0BB6D619">
      <w:pPr>
        <w:pBdr>
          <w:bottom w:val="single" w:color="D9D9D9" w:sz="6" w:space="1"/>
        </w:pBdr>
        <w:spacing w:before="80" w:after="160"/>
      </w:pPr>
    </w:p>
    <w:p w14:paraId="54483684">
      <w:pPr>
        <w:spacing w:after="40"/>
      </w:pPr>
      <w:r>
        <w:rPr>
          <w:rFonts w:ascii="微软雅黑" w:hAnsi="微软雅黑" w:eastAsia="微软雅黑"/>
          <w:b/>
          <w:color w:val="1F4E79"/>
          <w:sz w:val="21"/>
        </w:rPr>
        <w:t>355.【单选题】</w:t>
      </w:r>
      <w:r>
        <w:rPr>
          <w:rFonts w:ascii="微软雅黑" w:hAnsi="微软雅黑" w:eastAsia="微软雅黑"/>
          <w:sz w:val="21"/>
        </w:rPr>
        <w:t>如图所示，路由器的所有接口开启OSPF协议，以下描述正确的是哪一项？ [图片]</w:t>
      </w:r>
    </w:p>
    <w:p w14:paraId="29A62D14">
      <w:pPr>
        <w:spacing w:after="40"/>
        <w:ind w:left="360"/>
      </w:pPr>
      <w:r>
        <w:rPr>
          <w:rFonts w:ascii="微软雅黑" w:hAnsi="微软雅黑" w:eastAsia="微软雅黑"/>
          <w:b w:val="0"/>
          <w:sz w:val="21"/>
        </w:rPr>
        <w:t>A. R2在区域0中生成的Type5 LSA中包含10.0.2.2/32的路由信息</w:t>
      </w:r>
    </w:p>
    <w:p w14:paraId="556E1ADB">
      <w:pPr>
        <w:spacing w:after="40"/>
        <w:ind w:left="360"/>
      </w:pPr>
      <w:r>
        <w:rPr>
          <w:rFonts w:ascii="微软雅黑" w:hAnsi="微软雅黑" w:eastAsia="微软雅黑"/>
          <w:b w:val="0"/>
          <w:sz w:val="21"/>
        </w:rPr>
        <w:t>B. R2在区域0中生成的Type1 LSA中包含10.0.2.2/32的路由信息</w:t>
      </w:r>
    </w:p>
    <w:p w14:paraId="1416ECF9">
      <w:pPr>
        <w:spacing w:after="40"/>
        <w:ind w:left="360"/>
      </w:pPr>
      <w:r>
        <w:rPr>
          <w:rFonts w:ascii="微软雅黑" w:hAnsi="微软雅黑" w:eastAsia="微软雅黑"/>
          <w:b w:val="0"/>
          <w:sz w:val="21"/>
        </w:rPr>
        <w:t>C. R2在区域0中生成的Type2 LSA中包含10.0.2.2/24的路由信息</w:t>
      </w:r>
    </w:p>
    <w:p w14:paraId="5CA8AE82">
      <w:pPr>
        <w:spacing w:after="40"/>
        <w:ind w:left="360"/>
      </w:pPr>
      <w:r>
        <w:rPr>
          <w:rFonts w:ascii="微软雅黑" w:hAnsi="微软雅黑" w:eastAsia="微软雅黑"/>
          <w:b w:val="0"/>
          <w:sz w:val="21"/>
        </w:rPr>
        <w:t>D. R2在区域0中生成的Type3 LSA中包含10.0.2.2/32的路由信息</w:t>
      </w:r>
    </w:p>
    <w:p w14:paraId="59D5CE2A">
      <w:pPr>
        <w:spacing w:after="40"/>
      </w:pPr>
      <w:r>
        <w:rPr>
          <w:rFonts w:ascii="微软雅黑" w:hAnsi="微软雅黑" w:eastAsia="微软雅黑"/>
          <w:b/>
          <w:color w:val="C00000"/>
          <w:sz w:val="21"/>
        </w:rPr>
        <w:t>正确答案：B</w:t>
      </w:r>
    </w:p>
    <w:p w14:paraId="6E22B27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【购买题库薇信：est258258】R2所有接口使能OSPF，环回口的路由信息会在Router LSA中显示。</w:t>
      </w:r>
    </w:p>
    <w:p w14:paraId="1A10A18B">
      <w:pPr>
        <w:pBdr>
          <w:bottom w:val="single" w:color="D9D9D9" w:sz="6" w:space="1"/>
        </w:pBdr>
        <w:spacing w:before="80" w:after="160"/>
      </w:pPr>
    </w:p>
    <w:p w14:paraId="09B88B8A">
      <w:pPr>
        <w:spacing w:after="40"/>
      </w:pPr>
      <w:r>
        <w:rPr>
          <w:rFonts w:ascii="微软雅黑" w:hAnsi="微软雅黑" w:eastAsia="微软雅黑"/>
          <w:b/>
          <w:color w:val="1F4E79"/>
          <w:sz w:val="21"/>
        </w:rPr>
        <w:t>356.【单选题】</w:t>
      </w:r>
      <w:r>
        <w:rPr>
          <w:rFonts w:ascii="微软雅黑" w:hAnsi="微软雅黑" w:eastAsia="微软雅黑"/>
          <w:sz w:val="21"/>
        </w:rPr>
        <w:t>如图所示是某位网络工程师在排查OSPF故障时的输出信息。据此判断，以下哪种原因可能导致邻接关系无法正常建立？ [图片]</w:t>
      </w:r>
    </w:p>
    <w:p w14:paraId="02013ABA">
      <w:pPr>
        <w:spacing w:after="40"/>
        <w:ind w:left="360"/>
      </w:pPr>
      <w:r>
        <w:rPr>
          <w:rFonts w:ascii="微软雅黑" w:hAnsi="微软雅黑" w:eastAsia="微软雅黑"/>
          <w:b w:val="0"/>
          <w:sz w:val="21"/>
        </w:rPr>
        <w:t>A. Hello报文发送间隔不一致</w:t>
      </w:r>
    </w:p>
    <w:p w14:paraId="334B3A0F">
      <w:pPr>
        <w:spacing w:after="40"/>
        <w:ind w:left="360"/>
      </w:pPr>
      <w:r>
        <w:rPr>
          <w:rFonts w:ascii="微软雅黑" w:hAnsi="微软雅黑" w:eastAsia="微软雅黑"/>
          <w:b w:val="0"/>
          <w:sz w:val="21"/>
        </w:rPr>
        <w:t>B. 认证密码不一致</w:t>
      </w:r>
    </w:p>
    <w:p w14:paraId="461E95D9">
      <w:pPr>
        <w:spacing w:after="40"/>
        <w:ind w:left="360"/>
      </w:pPr>
      <w:r>
        <w:rPr>
          <w:rFonts w:ascii="微软雅黑" w:hAnsi="微软雅黑" w:eastAsia="微软雅黑"/>
          <w:b w:val="0"/>
          <w:sz w:val="21"/>
        </w:rPr>
        <w:t>C. 接口的IP地址掩码不一致</w:t>
      </w:r>
    </w:p>
    <w:p w14:paraId="37FEABE6">
      <w:pPr>
        <w:spacing w:after="40"/>
        <w:ind w:left="360"/>
      </w:pPr>
      <w:r>
        <w:rPr>
          <w:rFonts w:ascii="微软雅黑" w:hAnsi="微软雅黑" w:eastAsia="微软雅黑"/>
          <w:b w:val="0"/>
          <w:sz w:val="21"/>
        </w:rPr>
        <w:t>D. 区域类型不一致</w:t>
      </w:r>
    </w:p>
    <w:p w14:paraId="5EA20C9E">
      <w:pPr>
        <w:spacing w:after="40"/>
      </w:pPr>
      <w:r>
        <w:rPr>
          <w:rFonts w:ascii="微软雅黑" w:hAnsi="微软雅黑" w:eastAsia="微软雅黑"/>
          <w:b/>
          <w:color w:val="C00000"/>
          <w:sz w:val="21"/>
        </w:rPr>
        <w:t>正确答案：C</w:t>
      </w:r>
    </w:p>
    <w:p w14:paraId="6827C62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【购买题库薇信：est258258】输出信息中netmask mismatch中显示有两个错误的数据包。</w:t>
      </w:r>
    </w:p>
    <w:p w14:paraId="4A90CC9B">
      <w:pPr>
        <w:pBdr>
          <w:bottom w:val="single" w:color="D9D9D9" w:sz="6" w:space="1"/>
        </w:pBdr>
        <w:spacing w:before="80" w:after="160"/>
      </w:pPr>
    </w:p>
    <w:p w14:paraId="6A1C4258">
      <w:pPr>
        <w:spacing w:after="40"/>
      </w:pPr>
      <w:r>
        <w:rPr>
          <w:rFonts w:ascii="微软雅黑" w:hAnsi="微软雅黑" w:eastAsia="微软雅黑"/>
          <w:b/>
          <w:color w:val="1F4E79"/>
          <w:sz w:val="21"/>
        </w:rPr>
        <w:t>357.【单选题】</w:t>
      </w:r>
      <w:r>
        <w:rPr>
          <w:rFonts w:ascii="微软雅黑" w:hAnsi="微软雅黑" w:eastAsia="微软雅黑"/>
          <w:sz w:val="21"/>
        </w:rPr>
        <w:t>根据图中给出的信息，以下描述正确的是哪项？ [图片]</w:t>
      </w:r>
    </w:p>
    <w:p w14:paraId="17C87B5D">
      <w:pPr>
        <w:spacing w:after="40"/>
        <w:ind w:left="360"/>
      </w:pPr>
      <w:r>
        <w:rPr>
          <w:rFonts w:ascii="微软雅黑" w:hAnsi="微软雅黑" w:eastAsia="微软雅黑"/>
          <w:b w:val="0"/>
          <w:sz w:val="21"/>
        </w:rPr>
        <w:t>A. R4与ee8c. a0c2. baf3建立了IPv4、IPv6的IS- IS邻居</w:t>
      </w:r>
    </w:p>
    <w:p w14:paraId="44A0E70D">
      <w:pPr>
        <w:spacing w:after="40"/>
        <w:ind w:left="360"/>
      </w:pPr>
      <w:r>
        <w:rPr>
          <w:rFonts w:ascii="微软雅黑" w:hAnsi="微软雅黑" w:eastAsia="微软雅黑"/>
          <w:b w:val="0"/>
          <w:sz w:val="21"/>
        </w:rPr>
        <w:t>B. R4没有任何IS-IS邻居</w:t>
      </w:r>
    </w:p>
    <w:p w14:paraId="03A11D6A">
      <w:pPr>
        <w:spacing w:after="40"/>
        <w:ind w:left="360"/>
      </w:pPr>
      <w:r>
        <w:rPr>
          <w:rFonts w:ascii="微软雅黑" w:hAnsi="微软雅黑" w:eastAsia="微软雅黑"/>
          <w:b w:val="0"/>
          <w:sz w:val="21"/>
        </w:rPr>
        <w:t>C. R4与ee8c. a0c2. baf3仅建立了IPv4的IS- IS邻居</w:t>
      </w:r>
    </w:p>
    <w:p w14:paraId="0F4A2DDB">
      <w:pPr>
        <w:spacing w:after="40"/>
        <w:ind w:left="360"/>
      </w:pPr>
      <w:r>
        <w:rPr>
          <w:rFonts w:ascii="微软雅黑" w:hAnsi="微软雅黑" w:eastAsia="微软雅黑"/>
          <w:b w:val="0"/>
          <w:sz w:val="21"/>
        </w:rPr>
        <w:t>D. R4与ee8c a0c2. baf3仅建立了IPv6的IS-IS邻居</w:t>
      </w:r>
    </w:p>
    <w:p w14:paraId="120F1ABD">
      <w:pPr>
        <w:spacing w:after="40"/>
      </w:pPr>
      <w:r>
        <w:rPr>
          <w:rFonts w:ascii="微软雅黑" w:hAnsi="微软雅黑" w:eastAsia="微软雅黑"/>
          <w:b/>
          <w:color w:val="C00000"/>
          <w:sz w:val="21"/>
        </w:rPr>
        <w:t>正确答案：A</w:t>
      </w:r>
    </w:p>
    <w:p w14:paraId="386F8CE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【购买题库薇信：est258258】R4与ee8c. a0c2. baf3使用的是多拓扑模式建立IPv4、IPv6的IS- IS邻居。</w:t>
      </w:r>
    </w:p>
    <w:p w14:paraId="78CE61F2">
      <w:pPr>
        <w:pBdr>
          <w:bottom w:val="single" w:color="D9D9D9" w:sz="6" w:space="1"/>
        </w:pBdr>
        <w:spacing w:before="80" w:after="160"/>
      </w:pPr>
    </w:p>
    <w:p w14:paraId="180EFA4A">
      <w:pPr>
        <w:spacing w:after="40"/>
      </w:pPr>
      <w:r>
        <w:rPr>
          <w:rFonts w:ascii="微软雅黑" w:hAnsi="微软雅黑" w:eastAsia="微软雅黑"/>
          <w:b/>
          <w:color w:val="1F4E79"/>
          <w:sz w:val="21"/>
        </w:rPr>
        <w:t>358.【单选题】</w:t>
      </w:r>
      <w:r>
        <w:rPr>
          <w:rFonts w:ascii="微软雅黑" w:hAnsi="微软雅黑" w:eastAsia="微软雅黑"/>
          <w:sz w:val="21"/>
        </w:rPr>
        <w:t>NETCONF协议下发VLAN配置的报文信息如下，以下描述错误的是哪一项？ [图片]</w:t>
      </w:r>
    </w:p>
    <w:p w14:paraId="4517B6DF">
      <w:pPr>
        <w:spacing w:after="40"/>
        <w:ind w:left="360"/>
      </w:pPr>
      <w:r>
        <w:rPr>
          <w:rFonts w:ascii="微软雅黑" w:hAnsi="微软雅黑" w:eastAsia="微软雅黑"/>
          <w:b w:val="0"/>
          <w:sz w:val="21"/>
        </w:rPr>
        <w:t>A. &amp;；lt；edit-config&amp;；gt；表示该报文作用是修改，创建或删除配置数据</w:t>
      </w:r>
    </w:p>
    <w:p w14:paraId="73EC6C9D">
      <w:pPr>
        <w:spacing w:after="40"/>
        <w:ind w:left="360"/>
      </w:pPr>
      <w:r>
        <w:rPr>
          <w:rFonts w:ascii="微软雅黑" w:hAnsi="微软雅黑" w:eastAsia="微软雅黑"/>
          <w:b w:val="0"/>
          <w:sz w:val="21"/>
        </w:rPr>
        <w:t>B. &amp;；lt；target&amp;；gt；标签表示NEICONF报文作用的配置库，本例中为启动配置库</w:t>
      </w:r>
    </w:p>
    <w:p w14:paraId="747DD222">
      <w:pPr>
        <w:spacing w:after="40"/>
        <w:ind w:left="360"/>
      </w:pPr>
      <w:r>
        <w:rPr>
          <w:rFonts w:ascii="微软雅黑" w:hAnsi="微软雅黑" w:eastAsia="微软雅黑"/>
          <w:b w:val="0"/>
          <w:sz w:val="21"/>
        </w:rPr>
        <w:t>C. protocolVlan xc ：operation=”merge"&amp;；gt；表示在配置数据库中修改存在或不存在的目标数据，如果目标数据不存在则创建，如果目标数据存在则修改</w:t>
      </w:r>
    </w:p>
    <w:p w14:paraId="4A02610C">
      <w:pPr>
        <w:spacing w:after="40"/>
        <w:ind w:left="360"/>
      </w:pPr>
      <w:r>
        <w:rPr>
          <w:rFonts w:ascii="微软雅黑" w:hAnsi="微软雅黑" w:eastAsia="微软雅黑"/>
          <w:b w:val="0"/>
          <w:sz w:val="21"/>
        </w:rPr>
        <w:t>D. 该NETCONF报文的作用是在设备上创建VLAN 10</w:t>
      </w:r>
    </w:p>
    <w:p w14:paraId="5D6F9E20">
      <w:pPr>
        <w:spacing w:after="40"/>
      </w:pPr>
      <w:r>
        <w:rPr>
          <w:rFonts w:ascii="微软雅黑" w:hAnsi="微软雅黑" w:eastAsia="微软雅黑"/>
          <w:b/>
          <w:color w:val="C00000"/>
          <w:sz w:val="21"/>
        </w:rPr>
        <w:t>正确答案：B</w:t>
      </w:r>
    </w:p>
    <w:p w14:paraId="3AA1640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【购买题库薇信：est258258】操作的是运行配置库，不是启动配置库。 由以上内容 可知：operation操作为merge，merge的功能在数据库中修改存在或不存在的目标数据，如果目标数据不存在则创建，如果目标数据存在则修改，所以该操作是创建了vlan10。edit-config操作的target是把数据加载到运行数据库中，而不是配置数据库。</w:t>
      </w:r>
    </w:p>
    <w:p w14:paraId="49425391">
      <w:pPr>
        <w:pBdr>
          <w:bottom w:val="single" w:color="D9D9D9" w:sz="6" w:space="1"/>
        </w:pBdr>
        <w:spacing w:before="80" w:after="160"/>
      </w:pPr>
    </w:p>
    <w:p w14:paraId="5517B9BA">
      <w:pPr>
        <w:spacing w:after="40"/>
      </w:pPr>
      <w:r>
        <w:rPr>
          <w:rFonts w:ascii="微软雅黑" w:hAnsi="微软雅黑" w:eastAsia="微软雅黑"/>
          <w:b/>
          <w:color w:val="1F4E79"/>
          <w:sz w:val="21"/>
        </w:rPr>
        <w:t>359.【单选题】</w:t>
      </w:r>
      <w:r>
        <w:rPr>
          <w:rFonts w:ascii="微软雅黑" w:hAnsi="微软雅黑" w:eastAsia="微软雅黑"/>
          <w:sz w:val="21"/>
        </w:rPr>
        <w:t>如图所示，若想实现该网络中只允许合法用户(通过合法DHCP服务器获取IP地址的用户或特定的静态IP用户)接入网络，则可以使用以下哪一项方案？ [图片]</w:t>
      </w:r>
    </w:p>
    <w:p w14:paraId="1198EAA3">
      <w:pPr>
        <w:spacing w:after="40"/>
        <w:ind w:left="360"/>
      </w:pPr>
      <w:r>
        <w:rPr>
          <w:rFonts w:ascii="微软雅黑" w:hAnsi="微软雅黑" w:eastAsia="微软雅黑"/>
          <w:b w:val="0"/>
          <w:sz w:val="21"/>
        </w:rPr>
        <w:t>A. DAI+IPSG</w:t>
      </w:r>
    </w:p>
    <w:p w14:paraId="10EA97E5">
      <w:pPr>
        <w:spacing w:after="40"/>
        <w:ind w:left="360"/>
      </w:pPr>
      <w:r>
        <w:rPr>
          <w:rFonts w:ascii="微软雅黑" w:hAnsi="微软雅黑" w:eastAsia="微软雅黑"/>
          <w:b w:val="0"/>
          <w:sz w:val="21"/>
        </w:rPr>
        <w:t>B. DHCP Snooping+DAI</w:t>
      </w:r>
    </w:p>
    <w:p w14:paraId="6B51B033">
      <w:pPr>
        <w:spacing w:after="40"/>
        <w:ind w:left="360"/>
      </w:pPr>
      <w:r>
        <w:rPr>
          <w:rFonts w:ascii="微软雅黑" w:hAnsi="微软雅黑" w:eastAsia="微软雅黑"/>
          <w:b w:val="0"/>
          <w:sz w:val="21"/>
        </w:rPr>
        <w:t>C. DAI+Port Security</w:t>
      </w:r>
    </w:p>
    <w:p w14:paraId="305E23AF">
      <w:pPr>
        <w:spacing w:after="40"/>
        <w:ind w:left="360"/>
      </w:pPr>
      <w:r>
        <w:rPr>
          <w:rFonts w:ascii="微软雅黑" w:hAnsi="微软雅黑" w:eastAsia="微软雅黑"/>
          <w:b w:val="0"/>
          <w:sz w:val="21"/>
        </w:rPr>
        <w:t>D. DHCP Snooping+IPSG</w:t>
      </w:r>
    </w:p>
    <w:p w14:paraId="12990164">
      <w:pPr>
        <w:spacing w:after="40"/>
      </w:pPr>
      <w:r>
        <w:rPr>
          <w:rFonts w:ascii="微软雅黑" w:hAnsi="微软雅黑" w:eastAsia="微软雅黑"/>
          <w:b/>
          <w:color w:val="C00000"/>
          <w:sz w:val="21"/>
        </w:rPr>
        <w:t>正确答案：D</w:t>
      </w:r>
    </w:p>
    <w:p w14:paraId="541836F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【购买题库薇信：est258258】通过DHCP snooping+IPSG利用绑定表静态绑定用户的MAC，IP，VLAN和端口。</w:t>
      </w:r>
    </w:p>
    <w:p w14:paraId="01872C52">
      <w:pPr>
        <w:pBdr>
          <w:bottom w:val="single" w:color="D9D9D9" w:sz="6" w:space="1"/>
        </w:pBdr>
        <w:spacing w:before="80" w:after="160"/>
      </w:pPr>
    </w:p>
    <w:p w14:paraId="00A553AB">
      <w:pPr>
        <w:spacing w:after="40"/>
      </w:pPr>
      <w:r>
        <w:rPr>
          <w:rFonts w:ascii="微软雅黑" w:hAnsi="微软雅黑" w:eastAsia="微软雅黑"/>
          <w:b/>
          <w:color w:val="1F4E79"/>
          <w:sz w:val="21"/>
        </w:rPr>
        <w:t>360.【单选题】</w:t>
      </w:r>
      <w:r>
        <w:rPr>
          <w:rFonts w:ascii="微软雅黑" w:hAnsi="微软雅黑" w:eastAsia="微软雅黑"/>
          <w:sz w:val="21"/>
        </w:rPr>
        <w:t>如图所示，PE1开启基于OSPF的SR-MPLS功能，据此推断，PE1转发数据包到10.0.3.3时的标签为以下哪一项？ [图片]</w:t>
      </w:r>
    </w:p>
    <w:p w14:paraId="7AA5AD5F">
      <w:pPr>
        <w:spacing w:after="40"/>
        <w:ind w:left="360"/>
      </w:pPr>
      <w:r>
        <w:rPr>
          <w:rFonts w:ascii="微软雅黑" w:hAnsi="微软雅黑" w:eastAsia="微软雅黑"/>
          <w:b w:val="0"/>
          <w:sz w:val="21"/>
        </w:rPr>
        <w:t>A. 24001</w:t>
      </w:r>
    </w:p>
    <w:p w14:paraId="0069212F">
      <w:pPr>
        <w:spacing w:after="40"/>
        <w:ind w:left="360"/>
      </w:pPr>
      <w:r>
        <w:rPr>
          <w:rFonts w:ascii="微软雅黑" w:hAnsi="微软雅黑" w:eastAsia="微软雅黑"/>
          <w:b w:val="0"/>
          <w:sz w:val="21"/>
        </w:rPr>
        <w:t>B. 24004</w:t>
      </w:r>
    </w:p>
    <w:p w14:paraId="45A10F31">
      <w:pPr>
        <w:spacing w:after="40"/>
        <w:ind w:left="360"/>
      </w:pPr>
      <w:r>
        <w:rPr>
          <w:rFonts w:ascii="微软雅黑" w:hAnsi="微软雅黑" w:eastAsia="微软雅黑"/>
          <w:b w:val="0"/>
          <w:sz w:val="21"/>
        </w:rPr>
        <w:t>C. 24003</w:t>
      </w:r>
    </w:p>
    <w:p w14:paraId="3B9B455F">
      <w:pPr>
        <w:spacing w:after="40"/>
        <w:ind w:left="360"/>
      </w:pPr>
      <w:r>
        <w:rPr>
          <w:rFonts w:ascii="微软雅黑" w:hAnsi="微软雅黑" w:eastAsia="微软雅黑"/>
          <w:b w:val="0"/>
          <w:sz w:val="21"/>
        </w:rPr>
        <w:t>D. 3</w:t>
      </w:r>
    </w:p>
    <w:p w14:paraId="15BAE068">
      <w:pPr>
        <w:spacing w:after="40"/>
      </w:pPr>
      <w:r>
        <w:rPr>
          <w:rFonts w:ascii="微软雅黑" w:hAnsi="微软雅黑" w:eastAsia="微软雅黑"/>
          <w:b/>
          <w:color w:val="C00000"/>
          <w:sz w:val="21"/>
        </w:rPr>
        <w:t>正确答案：C</w:t>
      </w:r>
    </w:p>
    <w:p w14:paraId="63150A8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【购买题库薇信：est258258】出标签是下一跳的SRGB的首值+index，所以是24003。</w:t>
      </w:r>
    </w:p>
    <w:p w14:paraId="713A4D37">
      <w:pPr>
        <w:pBdr>
          <w:bottom w:val="single" w:color="D9D9D9" w:sz="6" w:space="1"/>
        </w:pBdr>
        <w:spacing w:before="80" w:after="160"/>
      </w:pPr>
    </w:p>
    <w:p w14:paraId="55154A24">
      <w:pPr>
        <w:spacing w:after="40"/>
      </w:pPr>
      <w:r>
        <w:rPr>
          <w:rFonts w:ascii="微软雅黑" w:hAnsi="微软雅黑" w:eastAsia="微软雅黑"/>
          <w:b/>
          <w:color w:val="1F4E79"/>
          <w:sz w:val="21"/>
        </w:rPr>
        <w:t>361.【单选题】</w:t>
      </w:r>
      <w:r>
        <w:rPr>
          <w:rFonts w:ascii="微软雅黑" w:hAnsi="微软雅黑" w:eastAsia="微软雅黑"/>
          <w:sz w:val="21"/>
        </w:rPr>
        <w:t>如图所示，某园区部署了Ipv6进行业务测试，该网络中有4台路由器，运行OSPFv3实现网络的互联互通。以下关于该OSPFv3网络产生的LSA的描述，错误的是哪一项？ [图片]</w:t>
      </w:r>
    </w:p>
    <w:p w14:paraId="575E16A6">
      <w:pPr>
        <w:spacing w:after="40"/>
        <w:ind w:left="360"/>
      </w:pPr>
      <w:r>
        <w:rPr>
          <w:rFonts w:ascii="微软雅黑" w:hAnsi="微软雅黑" w:eastAsia="微软雅黑"/>
          <w:b w:val="0"/>
          <w:sz w:val="21"/>
        </w:rPr>
        <w:t>A. R1自己会产生Router-LSA描述设备接口信息，同时会收到R2和R3产 生的Router-LSA</w:t>
      </w:r>
    </w:p>
    <w:p w14:paraId="43B147A1">
      <w:pPr>
        <w:spacing w:after="40"/>
        <w:ind w:left="360"/>
      </w:pPr>
      <w:r>
        <w:rPr>
          <w:rFonts w:ascii="微软雅黑" w:hAnsi="微软雅黑" w:eastAsia="微软雅黑"/>
          <w:b w:val="0"/>
          <w:sz w:val="21"/>
        </w:rPr>
        <w:t>B. R1会收到R2产生的2个Link-LSA，分别描述R2所连接的两个链路信息</w:t>
      </w:r>
    </w:p>
    <w:p w14:paraId="464FBA37">
      <w:pPr>
        <w:spacing w:after="40"/>
        <w:ind w:left="360"/>
      </w:pPr>
      <w:r>
        <w:rPr>
          <w:rFonts w:ascii="微软雅黑" w:hAnsi="微软雅黑" w:eastAsia="微软雅黑"/>
          <w:b w:val="0"/>
          <w:sz w:val="21"/>
        </w:rPr>
        <w:t>C. R2作为ABR会产生Inter Area-Prefix-LSA描述Area 1的IPv6地址前缀，并通告给R1和R3</w:t>
      </w:r>
    </w:p>
    <w:p w14:paraId="27399C2A">
      <w:pPr>
        <w:spacing w:after="40"/>
        <w:ind w:left="360"/>
      </w:pPr>
      <w:r>
        <w:rPr>
          <w:rFonts w:ascii="微软雅黑" w:hAnsi="微软雅黑" w:eastAsia="微软雅黑"/>
          <w:b w:val="0"/>
          <w:sz w:val="21"/>
        </w:rPr>
        <w:t>D. R1的LSDB中有R3产生的Network-LSA，说明R3可能是本链路的DR</w:t>
      </w:r>
    </w:p>
    <w:p w14:paraId="6C4D1B89">
      <w:pPr>
        <w:spacing w:after="40"/>
      </w:pPr>
      <w:r>
        <w:rPr>
          <w:rFonts w:ascii="微软雅黑" w:hAnsi="微软雅黑" w:eastAsia="微软雅黑"/>
          <w:b/>
          <w:color w:val="C00000"/>
          <w:sz w:val="21"/>
        </w:rPr>
        <w:t>正确答案：B</w:t>
      </w:r>
    </w:p>
    <w:p w14:paraId="1B6B965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【购买题库薇信：est258258】R1只会收到R2产生的1个Link-LSA 每个连接的链路产生一个Link-LSA。主要是向该链路上其他路由器通知本地的Link-Local地址和该链路上配置的所有的IPv6前缀，并且只在本链路上传递。</w:t>
      </w:r>
    </w:p>
    <w:p w14:paraId="4DB931D2">
      <w:pPr>
        <w:pBdr>
          <w:bottom w:val="single" w:color="D9D9D9" w:sz="6" w:space="1"/>
        </w:pBdr>
        <w:spacing w:before="80" w:after="160"/>
      </w:pPr>
    </w:p>
    <w:p w14:paraId="56AD2CF2">
      <w:pPr>
        <w:spacing w:after="40"/>
      </w:pPr>
      <w:r>
        <w:rPr>
          <w:rFonts w:ascii="微软雅黑" w:hAnsi="微软雅黑" w:eastAsia="微软雅黑"/>
          <w:b/>
          <w:color w:val="1F4E79"/>
          <w:sz w:val="21"/>
        </w:rPr>
        <w:t>362.【单选题】</w:t>
      </w:r>
      <w:r>
        <w:rPr>
          <w:rFonts w:ascii="微软雅黑" w:hAnsi="微软雅黑" w:eastAsia="微软雅黑"/>
          <w:sz w:val="21"/>
        </w:rPr>
        <w:t>如图所示为某路由器上的Ipv6 SR-Policy路由信息，请问[10]代表的含义为以下哪一项？ [图片]</w:t>
      </w:r>
    </w:p>
    <w:p w14:paraId="1386C3BF">
      <w:pPr>
        <w:spacing w:after="40"/>
        <w:ind w:left="360"/>
      </w:pPr>
      <w:r>
        <w:rPr>
          <w:rFonts w:ascii="微软雅黑" w:hAnsi="微软雅黑" w:eastAsia="微软雅黑"/>
          <w:b w:val="0"/>
          <w:sz w:val="21"/>
        </w:rPr>
        <w:t>A. policy color</w:t>
      </w:r>
    </w:p>
    <w:p w14:paraId="6516D6F1">
      <w:pPr>
        <w:spacing w:after="40"/>
        <w:ind w:left="360"/>
      </w:pPr>
      <w:r>
        <w:rPr>
          <w:rFonts w:ascii="微软雅黑" w:hAnsi="微软雅黑" w:eastAsia="微软雅黑"/>
          <w:b w:val="0"/>
          <w:sz w:val="21"/>
        </w:rPr>
        <w:t>B. endpoint</w:t>
      </w:r>
    </w:p>
    <w:p w14:paraId="2137891F">
      <w:pPr>
        <w:spacing w:after="40"/>
        <w:ind w:left="360"/>
      </w:pPr>
      <w:r>
        <w:rPr>
          <w:rFonts w:ascii="微软雅黑" w:hAnsi="微软雅黑" w:eastAsia="微软雅黑"/>
          <w:b w:val="0"/>
          <w:sz w:val="21"/>
        </w:rPr>
        <w:t>C. Tunnel ID</w:t>
      </w:r>
    </w:p>
    <w:p w14:paraId="3FA33E19">
      <w:pPr>
        <w:spacing w:after="40"/>
        <w:ind w:left="360"/>
      </w:pPr>
      <w:r>
        <w:rPr>
          <w:rFonts w:ascii="微软雅黑" w:hAnsi="微软雅黑" w:eastAsia="微软雅黑"/>
          <w:b w:val="0"/>
          <w:sz w:val="21"/>
        </w:rPr>
        <w:t>D. distinguisher</w:t>
      </w:r>
    </w:p>
    <w:p w14:paraId="0537DA99">
      <w:pPr>
        <w:spacing w:after="40"/>
      </w:pPr>
      <w:r>
        <w:rPr>
          <w:rFonts w:ascii="微软雅黑" w:hAnsi="微软雅黑" w:eastAsia="微软雅黑"/>
          <w:b/>
          <w:color w:val="C00000"/>
          <w:sz w:val="21"/>
        </w:rPr>
        <w:t>正确答案：D</w:t>
      </w:r>
    </w:p>
    <w:p w14:paraId="251E88C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【购买题库薇信：est258258】SRv6 Policy在BGP路由表呈现为[distinguisher][color][endpoint]。</w:t>
      </w:r>
    </w:p>
    <w:p w14:paraId="1DEC4286">
      <w:pPr>
        <w:pBdr>
          <w:bottom w:val="single" w:color="D9D9D9" w:sz="6" w:space="1"/>
        </w:pBdr>
        <w:spacing w:before="80" w:after="160"/>
      </w:pPr>
    </w:p>
    <w:p w14:paraId="42B6894D">
      <w:pPr>
        <w:spacing w:after="40"/>
      </w:pPr>
      <w:r>
        <w:rPr>
          <w:rFonts w:ascii="微软雅黑" w:hAnsi="微软雅黑" w:eastAsia="微软雅黑"/>
          <w:b/>
          <w:color w:val="1F4E79"/>
          <w:sz w:val="21"/>
        </w:rPr>
        <w:t>363.【单选题】</w:t>
      </w:r>
      <w:r>
        <w:rPr>
          <w:rFonts w:ascii="微软雅黑" w:hAnsi="微软雅黑" w:eastAsia="微软雅黑"/>
          <w:sz w:val="21"/>
        </w:rPr>
        <w:t>如图所示，Site1与Site2需要通过运营商的BGP/MPLS IP VPN实现互访，已知PE1和PE2之间的公网隧道已经建立(标签信息如图)，PE1已将Site1中的192.168.1.0/24网段路由通过MP-IBGP邻居关系通告给了PE2，且路由学习均正常。当抓取P与PE1之间Site2访问Site1的192.168.1.0/24数据时，最外层标签是以下哪一项？ [图片]</w:t>
      </w:r>
    </w:p>
    <w:p w14:paraId="765B2145">
      <w:pPr>
        <w:spacing w:after="40"/>
        <w:ind w:left="360"/>
      </w:pPr>
      <w:r>
        <w:rPr>
          <w:rFonts w:ascii="微软雅黑" w:hAnsi="微软雅黑" w:eastAsia="微软雅黑"/>
          <w:b w:val="0"/>
          <w:sz w:val="21"/>
        </w:rPr>
        <w:t>A. 3</w:t>
      </w:r>
    </w:p>
    <w:p w14:paraId="03993F2A">
      <w:pPr>
        <w:spacing w:after="40"/>
        <w:ind w:left="360"/>
      </w:pPr>
      <w:r>
        <w:rPr>
          <w:rFonts w:ascii="微软雅黑" w:hAnsi="微软雅黑" w:eastAsia="微软雅黑"/>
          <w:b w:val="0"/>
          <w:sz w:val="21"/>
        </w:rPr>
        <w:t>B. 8888</w:t>
      </w:r>
    </w:p>
    <w:p w14:paraId="1776FF92">
      <w:pPr>
        <w:spacing w:after="40"/>
        <w:ind w:left="360"/>
      </w:pPr>
      <w:r>
        <w:rPr>
          <w:rFonts w:ascii="微软雅黑" w:hAnsi="微软雅黑" w:eastAsia="微软雅黑"/>
          <w:b w:val="0"/>
          <w:sz w:val="21"/>
        </w:rPr>
        <w:t>C. 6662</w:t>
      </w:r>
    </w:p>
    <w:p w14:paraId="6ACE9F5A">
      <w:pPr>
        <w:spacing w:after="40"/>
        <w:ind w:left="360"/>
      </w:pPr>
      <w:r>
        <w:rPr>
          <w:rFonts w:ascii="微软雅黑" w:hAnsi="微软雅黑" w:eastAsia="微软雅黑"/>
          <w:b w:val="0"/>
          <w:sz w:val="21"/>
        </w:rPr>
        <w:t>D. 6661</w:t>
      </w:r>
    </w:p>
    <w:p w14:paraId="3FFD65F2">
      <w:pPr>
        <w:spacing w:after="40"/>
      </w:pPr>
      <w:r>
        <w:rPr>
          <w:rFonts w:ascii="微软雅黑" w:hAnsi="微软雅黑" w:eastAsia="微软雅黑"/>
          <w:b/>
          <w:color w:val="C00000"/>
          <w:sz w:val="21"/>
        </w:rPr>
        <w:t>正确答案：B</w:t>
      </w:r>
    </w:p>
    <w:p w14:paraId="64F5403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【购买题库薇信：est258258】当P与PE1之间Site2访问Site1的192.168.1.0/24数据时，3号标签提前弹出，漏出私网标签8888。</w:t>
      </w:r>
    </w:p>
    <w:p w14:paraId="0C9F426E">
      <w:pPr>
        <w:pBdr>
          <w:bottom w:val="single" w:color="D9D9D9" w:sz="6" w:space="1"/>
        </w:pBdr>
        <w:spacing w:before="80" w:after="160"/>
      </w:pPr>
    </w:p>
    <w:p w14:paraId="00FFD7EC">
      <w:pPr>
        <w:spacing w:after="40"/>
      </w:pPr>
      <w:r>
        <w:rPr>
          <w:rFonts w:ascii="微软雅黑" w:hAnsi="微软雅黑" w:eastAsia="微软雅黑"/>
          <w:b/>
          <w:color w:val="1F4E79"/>
          <w:sz w:val="21"/>
        </w:rPr>
        <w:t>364.【单选题】</w:t>
      </w:r>
      <w:r>
        <w:rPr>
          <w:rFonts w:ascii="微软雅黑" w:hAnsi="微软雅黑" w:eastAsia="微软雅黑"/>
          <w:sz w:val="21"/>
        </w:rPr>
        <w:t>某工程师利用2台路由器进行Ipv6业务测试，通过运行BGP4+模拟总部与分支的互联互通。如图所示，某工程师抓包查看R1发出的Update报文。 [图片]</w:t>
      </w:r>
    </w:p>
    <w:p w14:paraId="3C25D02B">
      <w:pPr>
        <w:spacing w:after="40"/>
      </w:pPr>
      <w:r>
        <w:rPr>
          <w:rFonts w:ascii="微软雅黑" w:hAnsi="微软雅黑" w:eastAsia="微软雅黑"/>
          <w:sz w:val="21"/>
        </w:rPr>
        <w:t>以下关于该报文信息的描述，正确的是哪一项？</w:t>
      </w:r>
    </w:p>
    <w:p w14:paraId="57E58A94">
      <w:pPr>
        <w:spacing w:after="40"/>
        <w:ind w:left="360"/>
      </w:pPr>
      <w:r>
        <w:rPr>
          <w:rFonts w:ascii="微软雅黑" w:hAnsi="微软雅黑" w:eastAsia="微软雅黑"/>
          <w:b w:val="0"/>
          <w:sz w:val="21"/>
        </w:rPr>
        <w:t>A. 该报文描述的路由的下一跳地址为，2001：db8：2345：1：：1</w:t>
      </w:r>
    </w:p>
    <w:p w14:paraId="06DC57A2">
      <w:pPr>
        <w:spacing w:after="40"/>
        <w:ind w:left="360"/>
      </w:pPr>
      <w:r>
        <w:rPr>
          <w:rFonts w:ascii="微软雅黑" w:hAnsi="微软雅黑" w:eastAsia="微软雅黑"/>
          <w:b w:val="0"/>
          <w:sz w:val="21"/>
        </w:rPr>
        <w:t>B. 该报文描述的路由可能是通过import引入的</w:t>
      </w:r>
    </w:p>
    <w:p w14:paraId="6AE17F44">
      <w:pPr>
        <w:spacing w:after="40"/>
        <w:ind w:left="360"/>
      </w:pPr>
      <w:r>
        <w:rPr>
          <w:rFonts w:ascii="微软雅黑" w:hAnsi="微软雅黑" w:eastAsia="微软雅黑"/>
          <w:b w:val="0"/>
          <w:sz w:val="21"/>
        </w:rPr>
        <w:t>C. 该报文描述的路由地址前缀及其前綴长度为 2001：db8：2345：1：：1/128</w:t>
      </w:r>
    </w:p>
    <w:p w14:paraId="601B513A">
      <w:pPr>
        <w:spacing w:after="40"/>
        <w:ind w:left="360"/>
      </w:pPr>
      <w:r>
        <w:rPr>
          <w:rFonts w:ascii="微软雅黑" w:hAnsi="微软雅黑" w:eastAsia="微软雅黑"/>
          <w:b w:val="0"/>
          <w:sz w:val="21"/>
        </w:rPr>
        <w:t>D. 该报文描述的是当前撤销的IPv6路由</w:t>
      </w:r>
    </w:p>
    <w:p w14:paraId="0150454F">
      <w:pPr>
        <w:spacing w:after="40"/>
      </w:pPr>
      <w:r>
        <w:rPr>
          <w:rFonts w:ascii="微软雅黑" w:hAnsi="微软雅黑" w:eastAsia="微软雅黑"/>
          <w:b/>
          <w:color w:val="C00000"/>
          <w:sz w:val="21"/>
        </w:rPr>
        <w:t>正确答案：C</w:t>
      </w:r>
    </w:p>
    <w:p w14:paraId="3B1B112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【购买题库薇信：est258258】下一跳地址为2001： db8 ：2345：12：：1，路由是通过network宣告的，报文是通告路由报文不是撤销。</w:t>
      </w:r>
    </w:p>
    <w:p w14:paraId="3A803828">
      <w:pPr>
        <w:pBdr>
          <w:bottom w:val="single" w:color="D9D9D9" w:sz="6" w:space="1"/>
        </w:pBdr>
        <w:spacing w:before="80" w:after="160"/>
      </w:pPr>
    </w:p>
    <w:p w14:paraId="4F136D46">
      <w:pPr>
        <w:spacing w:after="40"/>
      </w:pPr>
      <w:r>
        <w:rPr>
          <w:rFonts w:ascii="微软雅黑" w:hAnsi="微软雅黑" w:eastAsia="微软雅黑"/>
          <w:b/>
          <w:color w:val="1F4E79"/>
          <w:sz w:val="21"/>
        </w:rPr>
        <w:t>365.【单选题】</w:t>
      </w:r>
      <w:r>
        <w:rPr>
          <w:rFonts w:ascii="微软雅黑" w:hAnsi="微软雅黑" w:eastAsia="微软雅黑"/>
          <w:sz w:val="21"/>
        </w:rPr>
        <w:t>如图所示，SW1、SW2采用非对称IRB转发，当PC1与PC2进行通信时，VTEP1发送给VTEP2的报文中的原始数据帧的目的MAC地址为以下哪一项？</w:t>
      </w:r>
    </w:p>
    <w:p w14:paraId="7DAD4BD1">
      <w:pPr>
        <w:spacing w:after="40"/>
      </w:pPr>
      <w:r>
        <w:rPr>
          <w:rFonts w:ascii="微软雅黑" w:hAnsi="微软雅黑" w:eastAsia="微软雅黑"/>
          <w:sz w:val="21"/>
        </w:rPr>
        <w:t>[图片]</w:t>
      </w:r>
    </w:p>
    <w:p w14:paraId="72A0915F">
      <w:pPr>
        <w:spacing w:after="40"/>
        <w:ind w:left="360"/>
      </w:pPr>
      <w:r>
        <w:rPr>
          <w:rFonts w:ascii="微软雅黑" w:hAnsi="微软雅黑" w:eastAsia="微软雅黑"/>
          <w:b w:val="0"/>
          <w:sz w:val="21"/>
        </w:rPr>
        <w:t>A. MAC A</w:t>
      </w:r>
    </w:p>
    <w:p w14:paraId="15F923DC">
      <w:pPr>
        <w:spacing w:after="40"/>
        <w:ind w:left="360"/>
      </w:pPr>
      <w:r>
        <w:rPr>
          <w:rFonts w:ascii="微软雅黑" w:hAnsi="微软雅黑" w:eastAsia="微软雅黑"/>
          <w:b w:val="0"/>
          <w:sz w:val="21"/>
        </w:rPr>
        <w:t>B. MAC D</w:t>
      </w:r>
    </w:p>
    <w:p w14:paraId="460DAA20">
      <w:pPr>
        <w:spacing w:after="40"/>
        <w:ind w:left="360"/>
      </w:pPr>
      <w:r>
        <w:rPr>
          <w:rFonts w:ascii="微软雅黑" w:hAnsi="微软雅黑" w:eastAsia="微软雅黑"/>
          <w:b w:val="0"/>
          <w:sz w:val="21"/>
        </w:rPr>
        <w:t>C. MAC B</w:t>
      </w:r>
    </w:p>
    <w:p w14:paraId="21D4FC53">
      <w:pPr>
        <w:spacing w:after="40"/>
        <w:ind w:left="360"/>
      </w:pPr>
      <w:r>
        <w:rPr>
          <w:rFonts w:ascii="微软雅黑" w:hAnsi="微软雅黑" w:eastAsia="微软雅黑"/>
          <w:b w:val="0"/>
          <w:sz w:val="21"/>
        </w:rPr>
        <w:t>D. MAC C</w:t>
      </w:r>
    </w:p>
    <w:p w14:paraId="3D33ADF5">
      <w:pPr>
        <w:spacing w:after="40"/>
      </w:pPr>
      <w:r>
        <w:rPr>
          <w:rFonts w:ascii="微软雅黑" w:hAnsi="微软雅黑" w:eastAsia="微软雅黑"/>
          <w:b/>
          <w:color w:val="C00000"/>
          <w:sz w:val="21"/>
        </w:rPr>
        <w:t>正确答案：B</w:t>
      </w:r>
    </w:p>
    <w:p w14:paraId="16C57D2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【购买题库薇信：est258258】MAC逐段逐段变化。PC1认为PC2和自己不在同一个网段，所以会先封装网关的MAC。这样SW1收到后发现是VBDIF10的MAC会进行三层转发。</w:t>
      </w:r>
    </w:p>
    <w:p w14:paraId="3C5FE2D8">
      <w:pPr>
        <w:pBdr>
          <w:bottom w:val="single" w:color="D9D9D9" w:sz="6" w:space="1"/>
        </w:pBdr>
        <w:spacing w:before="80" w:after="160"/>
      </w:pPr>
    </w:p>
    <w:p w14:paraId="526CBFEA">
      <w:pPr>
        <w:spacing w:after="40"/>
      </w:pPr>
      <w:r>
        <w:rPr>
          <w:rFonts w:ascii="微软雅黑" w:hAnsi="微软雅黑" w:eastAsia="微软雅黑"/>
          <w:b/>
          <w:color w:val="1F4E79"/>
          <w:sz w:val="21"/>
        </w:rPr>
        <w:t>366.【单选题】</w:t>
      </w:r>
      <w:r>
        <w:rPr>
          <w:rFonts w:ascii="微软雅黑" w:hAnsi="微软雅黑" w:eastAsia="微软雅黑"/>
          <w:sz w:val="21"/>
        </w:rPr>
        <w:t>如图所示，PC1与Server之间通过防火墙对接，且分别接入防火墙的虚拟系统vsysa和vsysb，若想实现PC1能够访问Server，需要在防火墙上完成以下哪一条路由配置？ [图片]</w:t>
      </w:r>
    </w:p>
    <w:p w14:paraId="16AA9DF7">
      <w:pPr>
        <w:spacing w:after="40"/>
        <w:ind w:left="360"/>
      </w:pPr>
      <w:r>
        <w:rPr>
          <w:rFonts w:ascii="微软雅黑" w:hAnsi="微软雅黑" w:eastAsia="微软雅黑"/>
          <w:b w:val="0"/>
          <w:sz w:val="21"/>
        </w:rPr>
        <w:t>A. [FW-vsysb] ip route-static 10.3.1.0 255.255.255.010.3.1.1</w:t>
      </w:r>
    </w:p>
    <w:p w14:paraId="5DF0C118">
      <w:pPr>
        <w:spacing w:after="40"/>
        <w:ind w:left="360"/>
      </w:pPr>
      <w:r>
        <w:rPr>
          <w:rFonts w:ascii="微软雅黑" w:hAnsi="微软雅黑" w:eastAsia="微软雅黑"/>
          <w:b w:val="0"/>
          <w:sz w:val="21"/>
        </w:rPr>
        <w:t>B. [FW-vsysa] ip route-static 10.3.1.0 255.255.255.0 172.16.2.1</w:t>
      </w:r>
    </w:p>
    <w:p w14:paraId="712908FA">
      <w:pPr>
        <w:spacing w:after="40"/>
        <w:ind w:left="360"/>
      </w:pPr>
      <w:r>
        <w:rPr>
          <w:rFonts w:ascii="微软雅黑" w:hAnsi="微软雅黑" w:eastAsia="微软雅黑"/>
          <w:b w:val="0"/>
          <w:sz w:val="21"/>
        </w:rPr>
        <w:t>C. [FW] ip route-static vpn-instance vsysa 10.3.1.0 24 vpn-instance vsysb</w:t>
      </w:r>
    </w:p>
    <w:p w14:paraId="69D52022">
      <w:pPr>
        <w:spacing w:after="40"/>
        <w:ind w:left="360"/>
      </w:pPr>
      <w:r>
        <w:rPr>
          <w:rFonts w:ascii="微软雅黑" w:hAnsi="微软雅黑" w:eastAsia="微软雅黑"/>
          <w:b w:val="0"/>
          <w:sz w:val="21"/>
        </w:rPr>
        <w:t>D. [FW] ip route-static 10.3.1.0 24 10.3.1.3</w:t>
      </w:r>
    </w:p>
    <w:p w14:paraId="5AEE6DDA">
      <w:pPr>
        <w:spacing w:after="40"/>
      </w:pPr>
      <w:r>
        <w:rPr>
          <w:rFonts w:ascii="微软雅黑" w:hAnsi="微软雅黑" w:eastAsia="微软雅黑"/>
          <w:b/>
          <w:color w:val="C00000"/>
          <w:sz w:val="21"/>
        </w:rPr>
        <w:t>正确答案：C</w:t>
      </w:r>
    </w:p>
    <w:p w14:paraId="39E0AAD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【购买题库薇信：est258258】跨虚拟系统通信需使用VPN实例间静态路由，格式： ip route-static vpn-instance vpn-instance 只有C符合该格式，其他选项要么是普通静态路由，要么下一跳不合理。</w:t>
      </w:r>
    </w:p>
    <w:p w14:paraId="5CEF75AA">
      <w:pPr>
        <w:pBdr>
          <w:bottom w:val="single" w:color="D9D9D9" w:sz="6" w:space="1"/>
        </w:pBdr>
        <w:spacing w:before="80" w:after="160"/>
      </w:pPr>
    </w:p>
    <w:p w14:paraId="08148A8B">
      <w:pPr>
        <w:spacing w:after="40"/>
      </w:pPr>
      <w:r>
        <w:rPr>
          <w:rFonts w:ascii="微软雅黑" w:hAnsi="微软雅黑" w:eastAsia="微软雅黑"/>
          <w:b/>
          <w:color w:val="1F4E79"/>
          <w:sz w:val="21"/>
        </w:rPr>
        <w:t>367.【单选题】</w:t>
      </w:r>
      <w:r>
        <w:rPr>
          <w:rFonts w:ascii="微软雅黑" w:hAnsi="微软雅黑" w:eastAsia="微软雅黑"/>
          <w:sz w:val="21"/>
        </w:rPr>
        <w:t>某台路由器的输出信息如图所示，以下描述中错误的是哪一项？ [图片]</w:t>
      </w:r>
    </w:p>
    <w:p w14:paraId="4D571D91">
      <w:pPr>
        <w:spacing w:after="40"/>
        <w:ind w:left="360"/>
      </w:pPr>
      <w:r>
        <w:rPr>
          <w:rFonts w:ascii="微软雅黑" w:hAnsi="微软雅黑" w:eastAsia="微软雅黑"/>
          <w:b w:val="0"/>
          <w:sz w:val="21"/>
        </w:rPr>
        <w:t>A. 该隧道使能了Keepalive检查功能</w:t>
      </w:r>
    </w:p>
    <w:p w14:paraId="00BBE33F">
      <w:pPr>
        <w:spacing w:after="40"/>
        <w:ind w:left="360"/>
      </w:pPr>
      <w:r>
        <w:rPr>
          <w:rFonts w:ascii="微软雅黑" w:hAnsi="微软雅黑" w:eastAsia="微软雅黑"/>
          <w:b w:val="0"/>
          <w:sz w:val="21"/>
        </w:rPr>
        <w:t>B. 该隧道的目的IP地址是10.0.3.3</w:t>
      </w:r>
    </w:p>
    <w:p w14:paraId="6D73ADD1">
      <w:pPr>
        <w:spacing w:after="40"/>
        <w:ind w:left="360"/>
      </w:pPr>
      <w:r>
        <w:rPr>
          <w:rFonts w:ascii="微软雅黑" w:hAnsi="微软雅黑" w:eastAsia="微软雅黑"/>
          <w:b w:val="0"/>
          <w:sz w:val="21"/>
        </w:rPr>
        <w:t>C. 该隧道是GRE送道</w:t>
      </w:r>
    </w:p>
    <w:p w14:paraId="5311865B">
      <w:pPr>
        <w:spacing w:after="40"/>
        <w:ind w:left="360"/>
      </w:pPr>
      <w:r>
        <w:rPr>
          <w:rFonts w:ascii="微软雅黑" w:hAnsi="微软雅黑" w:eastAsia="微软雅黑"/>
          <w:b w:val="0"/>
          <w:sz w:val="21"/>
        </w:rPr>
        <w:t>D. 该隧道未使能关键字校验功能</w:t>
      </w:r>
    </w:p>
    <w:p w14:paraId="208AF320">
      <w:pPr>
        <w:spacing w:after="40"/>
      </w:pPr>
      <w:r>
        <w:rPr>
          <w:rFonts w:ascii="微软雅黑" w:hAnsi="微软雅黑" w:eastAsia="微软雅黑"/>
          <w:b/>
          <w:color w:val="C00000"/>
          <w:sz w:val="21"/>
        </w:rPr>
        <w:t>正确答案：A</w:t>
      </w:r>
    </w:p>
    <w:p w14:paraId="6856A92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【购买题库薇信：est258258】keepalive disabled的含义是关闭了keepalive检查功能。</w:t>
      </w:r>
    </w:p>
    <w:p w14:paraId="11B85F6F">
      <w:pPr>
        <w:pBdr>
          <w:bottom w:val="single" w:color="D9D9D9" w:sz="6" w:space="1"/>
        </w:pBdr>
        <w:spacing w:before="80" w:after="160"/>
      </w:pPr>
    </w:p>
    <w:p w14:paraId="64A9A807">
      <w:pPr>
        <w:spacing w:after="40"/>
      </w:pPr>
      <w:r>
        <w:rPr>
          <w:rFonts w:ascii="微软雅黑" w:hAnsi="微软雅黑" w:eastAsia="微软雅黑"/>
          <w:b/>
          <w:color w:val="1F4E79"/>
          <w:sz w:val="21"/>
        </w:rPr>
        <w:t>368.【单选题】</w:t>
      </w:r>
      <w:r>
        <w:rPr>
          <w:rFonts w:ascii="微软雅黑" w:hAnsi="微软雅黑" w:eastAsia="微软雅黑"/>
          <w:sz w:val="21"/>
        </w:rPr>
        <w:t>如图所示为某L3VPN Over SRv6 BE组网，PE1和PE2之间通过loopback0接口通过BGP邻居关系，若想实现192.168.1.0/24与192.168.2.0/24在SR域内基于SRv6隧道互通，则需要在哪个命令视图下开启Ipv6对等体之间交换Prefix SID信息？ [图片]</w:t>
      </w:r>
    </w:p>
    <w:p w14:paraId="5B7CDBC1">
      <w:pPr>
        <w:spacing w:after="40"/>
        <w:ind w:left="360"/>
      </w:pPr>
      <w:r>
        <w:rPr>
          <w:rFonts w:ascii="微软雅黑" w:hAnsi="微软雅黑" w:eastAsia="微软雅黑"/>
          <w:b w:val="0"/>
          <w:sz w:val="21"/>
        </w:rPr>
        <w:t>A. 系统视图</w:t>
      </w:r>
    </w:p>
    <w:p w14:paraId="471D204B">
      <w:pPr>
        <w:spacing w:after="40"/>
        <w:ind w:left="360"/>
      </w:pPr>
      <w:r>
        <w:rPr>
          <w:rFonts w:ascii="微软雅黑" w:hAnsi="微软雅黑" w:eastAsia="微软雅黑"/>
          <w:b w:val="0"/>
          <w:sz w:val="21"/>
        </w:rPr>
        <w:t>B. BGP的ipv4-family vpnv4视图</w:t>
      </w:r>
    </w:p>
    <w:p w14:paraId="23E46C89">
      <w:pPr>
        <w:spacing w:after="40"/>
        <w:ind w:left="360"/>
      </w:pPr>
      <w:r>
        <w:rPr>
          <w:rFonts w:ascii="微软雅黑" w:hAnsi="微软雅黑" w:eastAsia="微软雅黑"/>
          <w:b w:val="0"/>
          <w:sz w:val="21"/>
        </w:rPr>
        <w:t>C. BGP的IPv4VPN实例视图</w:t>
      </w:r>
    </w:p>
    <w:p w14:paraId="1D6C3D80">
      <w:pPr>
        <w:spacing w:after="40"/>
        <w:ind w:left="360"/>
      </w:pPr>
      <w:r>
        <w:rPr>
          <w:rFonts w:ascii="微软雅黑" w:hAnsi="微软雅黑" w:eastAsia="微软雅黑"/>
          <w:b w:val="0"/>
          <w:sz w:val="21"/>
        </w:rPr>
        <w:t>D. BGP视图</w:t>
      </w:r>
    </w:p>
    <w:p w14:paraId="743EB278">
      <w:pPr>
        <w:spacing w:after="40"/>
      </w:pPr>
      <w:r>
        <w:rPr>
          <w:rFonts w:ascii="微软雅黑" w:hAnsi="微软雅黑" w:eastAsia="微软雅黑"/>
          <w:b/>
          <w:color w:val="C00000"/>
          <w:sz w:val="21"/>
        </w:rPr>
        <w:t>正确答案：B</w:t>
      </w:r>
    </w:p>
    <w:p w14:paraId="082E92F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【购买题库薇信：est258258】需要在BGP的ipv4-family中的配置，通过VPNV4发送END.DT4， 配置如下所示： [图片]</w:t>
      </w:r>
    </w:p>
    <w:p w14:paraId="2DD1DAD2">
      <w:pPr>
        <w:pBdr>
          <w:bottom w:val="single" w:color="D9D9D9" w:sz="6" w:space="1"/>
        </w:pBdr>
        <w:spacing w:before="80" w:after="160"/>
      </w:pPr>
    </w:p>
    <w:p w14:paraId="0E16974A">
      <w:pPr>
        <w:spacing w:after="40"/>
      </w:pPr>
      <w:r>
        <w:rPr>
          <w:rFonts w:ascii="微软雅黑" w:hAnsi="微软雅黑" w:eastAsia="微软雅黑"/>
          <w:b/>
          <w:color w:val="1F4E79"/>
          <w:sz w:val="21"/>
        </w:rPr>
        <w:t>369.【单选题】</w:t>
      </w:r>
      <w:r>
        <w:rPr>
          <w:rFonts w:ascii="微软雅黑" w:hAnsi="微软雅黑" w:eastAsia="微软雅黑"/>
          <w:sz w:val="21"/>
        </w:rPr>
        <w:t>某台路由器运行ISIS，其输出信息如图所示，下列说法错误的是？ [图片]</w:t>
      </w:r>
    </w:p>
    <w:p w14:paraId="63F6E770">
      <w:pPr>
        <w:spacing w:after="40"/>
        <w:ind w:left="360"/>
      </w:pPr>
      <w:r>
        <w:rPr>
          <w:rFonts w:ascii="微软雅黑" w:hAnsi="微软雅黑" w:eastAsia="微软雅黑"/>
          <w:b w:val="0"/>
          <w:sz w:val="21"/>
        </w:rPr>
        <w:t>A. 本路由器的区域号为49.0001</w:t>
      </w:r>
    </w:p>
    <w:p w14:paraId="5241355E">
      <w:pPr>
        <w:spacing w:after="40"/>
        <w:ind w:left="360"/>
      </w:pPr>
      <w:r>
        <w:rPr>
          <w:rFonts w:ascii="微软雅黑" w:hAnsi="微软雅黑" w:eastAsia="微软雅黑"/>
          <w:b w:val="0"/>
          <w:sz w:val="21"/>
        </w:rPr>
        <w:t>B. 本路由器是DIS</w:t>
      </w:r>
    </w:p>
    <w:p w14:paraId="23C07C5B">
      <w:pPr>
        <w:spacing w:after="40"/>
        <w:ind w:left="360"/>
      </w:pPr>
      <w:r>
        <w:rPr>
          <w:rFonts w:ascii="微软雅黑" w:hAnsi="微软雅黑" w:eastAsia="微软雅黑"/>
          <w:b w:val="0"/>
          <w:sz w:val="21"/>
        </w:rPr>
        <w:t>C. 本路由器System-ID为0100.000.1001</w:t>
      </w:r>
    </w:p>
    <w:p w14:paraId="0E43DEFF">
      <w:pPr>
        <w:spacing w:after="40"/>
        <w:ind w:left="360"/>
      </w:pPr>
      <w:r>
        <w:rPr>
          <w:rFonts w:ascii="微软雅黑" w:hAnsi="微软雅黑" w:eastAsia="微软雅黑"/>
          <w:b w:val="0"/>
          <w:sz w:val="21"/>
        </w:rPr>
        <w:t>D. 邻居路由器的System-ID为0002.0200.2002</w:t>
      </w:r>
    </w:p>
    <w:p w14:paraId="1655A090">
      <w:pPr>
        <w:spacing w:after="40"/>
      </w:pPr>
      <w:r>
        <w:rPr>
          <w:rFonts w:ascii="微软雅黑" w:hAnsi="微软雅黑" w:eastAsia="微软雅黑"/>
          <w:b/>
          <w:color w:val="C00000"/>
          <w:sz w:val="21"/>
        </w:rPr>
        <w:t>正确答案：B</w:t>
      </w:r>
    </w:p>
    <w:p w14:paraId="67CD8B9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【购买题库薇信：est258258】NBR ID是0002.0200.2002.00，网络中没有DIS。</w:t>
      </w:r>
    </w:p>
    <w:p w14:paraId="00519DC5">
      <w:pPr>
        <w:pBdr>
          <w:bottom w:val="single" w:color="D9D9D9" w:sz="6" w:space="1"/>
        </w:pBdr>
        <w:spacing w:before="80" w:after="160"/>
      </w:pPr>
    </w:p>
    <w:p w14:paraId="3484D121">
      <w:pPr>
        <w:spacing w:after="40"/>
      </w:pPr>
      <w:r>
        <w:rPr>
          <w:rFonts w:ascii="微软雅黑" w:hAnsi="微软雅黑" w:eastAsia="微软雅黑"/>
          <w:b/>
          <w:color w:val="1F4E79"/>
          <w:sz w:val="21"/>
        </w:rPr>
        <w:t>370.【单选题】</w:t>
      </w:r>
      <w:r>
        <w:rPr>
          <w:rFonts w:ascii="微软雅黑" w:hAnsi="微软雅黑" w:eastAsia="微软雅黑"/>
          <w:sz w:val="21"/>
        </w:rPr>
        <w:t>下面是路由器Huawei的部分输出配置，关于该部分配置描述正确的是： [图片]</w:t>
      </w:r>
    </w:p>
    <w:p w14:paraId="1312CCE6">
      <w:pPr>
        <w:spacing w:after="40"/>
        <w:ind w:left="360"/>
      </w:pPr>
      <w:r>
        <w:rPr>
          <w:rFonts w:ascii="微软雅黑" w:hAnsi="微软雅黑" w:eastAsia="微软雅黑"/>
          <w:b w:val="0"/>
          <w:sz w:val="21"/>
        </w:rPr>
        <w:t>A. 该路由器在向BGP邻居12.12.12.2通告自己的BGP路由时，会过滤掉所有路由</w:t>
      </w:r>
    </w:p>
    <w:p w14:paraId="6F73A112">
      <w:pPr>
        <w:spacing w:after="40"/>
        <w:ind w:left="360"/>
      </w:pPr>
      <w:r>
        <w:rPr>
          <w:rFonts w:ascii="微软雅黑" w:hAnsi="微软雅黑" w:eastAsia="微软雅黑"/>
          <w:b w:val="0"/>
          <w:sz w:val="21"/>
        </w:rPr>
        <w:t>B. 该路由器在向BGP邻居12.12.12.2通告自己的BGP路由时，会过滤掉172.16.0.0~172.31.255.255的路由</w:t>
      </w:r>
    </w:p>
    <w:p w14:paraId="58EC6FE2">
      <w:pPr>
        <w:spacing w:after="40"/>
        <w:ind w:left="360"/>
      </w:pPr>
      <w:r>
        <w:rPr>
          <w:rFonts w:ascii="微软雅黑" w:hAnsi="微软雅黑" w:eastAsia="微软雅黑"/>
          <w:b w:val="0"/>
          <w:sz w:val="21"/>
        </w:rPr>
        <w:t>C. 该路由器在向BGP邻居12.12.12.2通告自己的BGP路由时，会允许通告10.0.0.0~10.255.255.255的路由</w:t>
      </w:r>
    </w:p>
    <w:p w14:paraId="1D98A586">
      <w:pPr>
        <w:spacing w:after="40"/>
        <w:ind w:left="360"/>
      </w:pPr>
      <w:r>
        <w:rPr>
          <w:rFonts w:ascii="微软雅黑" w:hAnsi="微软雅黑" w:eastAsia="微软雅黑"/>
          <w:b w:val="0"/>
          <w:sz w:val="21"/>
        </w:rPr>
        <w:t>D. 该路由器在向BCP邻居12.12.12.2通告自己的BGP路由时，会允许通告172.16.0.0~172.31.255.255的路由</w:t>
      </w:r>
    </w:p>
    <w:p w14:paraId="7D3ACCE0">
      <w:pPr>
        <w:spacing w:after="40"/>
      </w:pPr>
      <w:r>
        <w:rPr>
          <w:rFonts w:ascii="微软雅黑" w:hAnsi="微软雅黑" w:eastAsia="微软雅黑"/>
          <w:b/>
          <w:color w:val="C00000"/>
          <w:sz w:val="21"/>
        </w:rPr>
        <w:t>正确答案：B</w:t>
      </w:r>
    </w:p>
    <w:p w14:paraId="1AD2FD3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【购买题库薇信：est258258】解析：【购买题库薇信：est258258】过滤私有地址对应的路由信息。所以172.16.0.0-172.31.255.255会被过滤。 [图片]</w:t>
      </w:r>
    </w:p>
    <w:p w14:paraId="2F1799BF">
      <w:pPr>
        <w:pBdr>
          <w:bottom w:val="single" w:color="D9D9D9" w:sz="6" w:space="1"/>
        </w:pBdr>
        <w:spacing w:before="80" w:after="160"/>
      </w:pPr>
    </w:p>
    <w:p w14:paraId="1A4B6E7A">
      <w:pPr>
        <w:spacing w:after="40"/>
      </w:pPr>
      <w:r>
        <w:rPr>
          <w:rFonts w:ascii="微软雅黑" w:hAnsi="微软雅黑" w:eastAsia="微软雅黑"/>
          <w:b/>
          <w:color w:val="1F4E79"/>
          <w:sz w:val="21"/>
        </w:rPr>
        <w:t>371.【单选题】</w:t>
      </w:r>
      <w:r>
        <w:rPr>
          <w:rFonts w:ascii="微软雅黑" w:hAnsi="微软雅黑" w:eastAsia="微软雅黑"/>
          <w:sz w:val="21"/>
        </w:rPr>
        <w:t>如图所示，运行RSTP协议的网络中，SWC的原根端口发生故障，端口处于Down状态，此时网络会经过以下哪些过程才能达到稳定？</w:t>
      </w:r>
    </w:p>
    <w:p w14:paraId="65F28A4A">
      <w:pPr>
        <w:spacing w:after="40"/>
        <w:ind w:left="360"/>
      </w:pPr>
      <w:r>
        <w:rPr>
          <w:rFonts w:ascii="微软雅黑" w:hAnsi="微软雅黑" w:eastAsia="微软雅黑"/>
          <w:b w:val="0"/>
          <w:sz w:val="21"/>
        </w:rPr>
        <w:t>A. SWC重新选举根端口，并直接进入Forwarding状态</w:t>
      </w:r>
    </w:p>
    <w:p w14:paraId="53431476">
      <w:pPr>
        <w:spacing w:after="40"/>
        <w:ind w:left="360"/>
      </w:pPr>
      <w:r>
        <w:rPr>
          <w:rFonts w:ascii="微软雅黑" w:hAnsi="微软雅黑" w:eastAsia="微软雅黑"/>
          <w:b w:val="0"/>
          <w:sz w:val="21"/>
        </w:rPr>
        <w:t>B. SWC上的预备端口成为新的根端口，并经过Learning状态后进入Forwarding状态</w:t>
      </w:r>
    </w:p>
    <w:p w14:paraId="1CE45449">
      <w:pPr>
        <w:spacing w:after="40"/>
        <w:ind w:left="360"/>
      </w:pPr>
      <w:r>
        <w:rPr>
          <w:rFonts w:ascii="微软雅黑" w:hAnsi="微软雅黑" w:eastAsia="微软雅黑"/>
          <w:b w:val="0"/>
          <w:sz w:val="21"/>
        </w:rPr>
        <w:t>C. SWC上的预备端口成为新的根端口，并直接进入Forwarding状态</w:t>
      </w:r>
    </w:p>
    <w:p w14:paraId="1FCDCE21">
      <w:pPr>
        <w:spacing w:after="40"/>
        <w:ind w:left="360"/>
      </w:pPr>
      <w:r>
        <w:rPr>
          <w:rFonts w:ascii="微软雅黑" w:hAnsi="微软雅黑" w:eastAsia="微软雅黑"/>
          <w:b w:val="0"/>
          <w:sz w:val="21"/>
        </w:rPr>
        <w:t>D. SWC重新选举根端口，并经过Learning后进入Forwarding状态</w:t>
      </w:r>
    </w:p>
    <w:p w14:paraId="7271B92C">
      <w:pPr>
        <w:spacing w:after="40"/>
      </w:pPr>
      <w:r>
        <w:rPr>
          <w:rFonts w:ascii="微软雅黑" w:hAnsi="微软雅黑" w:eastAsia="微软雅黑"/>
          <w:b/>
          <w:color w:val="C00000"/>
          <w:sz w:val="21"/>
        </w:rPr>
        <w:t>正确答案：C</w:t>
      </w:r>
    </w:p>
    <w:p w14:paraId="25BBE2F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【购买题库薇信：est258258】RSTP中支持快速切换，预备端口可以直接成为根端口并进入Forwarding状态</w:t>
      </w:r>
    </w:p>
    <w:p w14:paraId="466CF089">
      <w:pPr>
        <w:pBdr>
          <w:bottom w:val="single" w:color="D9D9D9" w:sz="6" w:space="1"/>
        </w:pBdr>
        <w:spacing w:before="80" w:after="160"/>
      </w:pPr>
    </w:p>
    <w:p w14:paraId="59586382">
      <w:pPr>
        <w:spacing w:after="40"/>
      </w:pPr>
      <w:r>
        <w:rPr>
          <w:rFonts w:ascii="微软雅黑" w:hAnsi="微软雅黑" w:eastAsia="微软雅黑"/>
          <w:b/>
          <w:color w:val="1F4E79"/>
          <w:sz w:val="21"/>
        </w:rPr>
        <w:t>372.【单选题】</w:t>
      </w:r>
      <w:r>
        <w:rPr>
          <w:rFonts w:ascii="微软雅黑" w:hAnsi="微软雅黑" w:eastAsia="微软雅黑"/>
          <w:sz w:val="21"/>
        </w:rPr>
        <w:t>下图是L3VPNv4 over SRv6 TE Policy的典型场景，每一台设备的Locator地址已在图中的表格中标识，PE1和PE2为VPN分配的End. DT4 SID已在图中的表格中标识。部分链路的End. X SID已在图中标识，且Flavor属性为PSP， PE1上配置的Segment-list list1的信息已在图中的表格中标识。说明：为了减少SRH的长度， PE1不将本地End. X SID封装在SRH中。当PE1转发CE1发送给CE2的数据包时， PE1发出的报文的SRH中SL的取值为以下哪一项？  [图片]</w:t>
      </w:r>
    </w:p>
    <w:p w14:paraId="77777265">
      <w:pPr>
        <w:spacing w:after="40"/>
        <w:ind w:left="360"/>
      </w:pPr>
      <w:r>
        <w:rPr>
          <w:rFonts w:ascii="微软雅黑" w:hAnsi="微软雅黑" w:eastAsia="微软雅黑"/>
          <w:b w:val="0"/>
          <w:sz w:val="21"/>
        </w:rPr>
        <w:t>A. 1</w:t>
      </w:r>
    </w:p>
    <w:p w14:paraId="67CAF327">
      <w:pPr>
        <w:spacing w:after="40"/>
        <w:ind w:left="360"/>
      </w:pPr>
      <w:r>
        <w:rPr>
          <w:rFonts w:ascii="微软雅黑" w:hAnsi="微软雅黑" w:eastAsia="微软雅黑"/>
          <w:b w:val="0"/>
          <w:sz w:val="21"/>
        </w:rPr>
        <w:t>B. 3</w:t>
      </w:r>
    </w:p>
    <w:p w14:paraId="68E9997A">
      <w:pPr>
        <w:spacing w:after="40"/>
        <w:ind w:left="360"/>
      </w:pPr>
      <w:r>
        <w:rPr>
          <w:rFonts w:ascii="微软雅黑" w:hAnsi="微软雅黑" w:eastAsia="微软雅黑"/>
          <w:b w:val="0"/>
          <w:sz w:val="21"/>
        </w:rPr>
        <w:t>C. 4</w:t>
      </w:r>
    </w:p>
    <w:p w14:paraId="0401DA25">
      <w:pPr>
        <w:spacing w:after="40"/>
        <w:ind w:left="360"/>
      </w:pPr>
      <w:r>
        <w:rPr>
          <w:rFonts w:ascii="微软雅黑" w:hAnsi="微软雅黑" w:eastAsia="微软雅黑"/>
          <w:b w:val="0"/>
          <w:sz w:val="21"/>
        </w:rPr>
        <w:t>D. 2</w:t>
      </w:r>
    </w:p>
    <w:p w14:paraId="4326369E">
      <w:pPr>
        <w:spacing w:after="40"/>
      </w:pPr>
      <w:r>
        <w:rPr>
          <w:rFonts w:ascii="微软雅黑" w:hAnsi="微软雅黑" w:eastAsia="微软雅黑"/>
          <w:b/>
          <w:color w:val="C00000"/>
          <w:sz w:val="21"/>
        </w:rPr>
        <w:t>正确答案：D</w:t>
      </w:r>
    </w:p>
    <w:p w14:paraId="737BFE2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【购买题库薇信：est258258】初始SL=2(索引0-2)</w:t>
      </w:r>
    </w:p>
    <w:p w14:paraId="74F71886">
      <w:pPr>
        <w:spacing w:after="40"/>
      </w:pPr>
      <w:r>
        <w:rPr>
          <w:rFonts w:ascii="微软雅黑" w:hAnsi="微软雅黑" w:eastAsia="微软雅黑"/>
          <w:color w:val="404040"/>
          <w:sz w:val="20"/>
        </w:rPr>
        <w:t>每跳SL-1，到P3时SL=2 → 选D</w:t>
      </w:r>
    </w:p>
    <w:p w14:paraId="53D7FF5A">
      <w:pPr>
        <w:pBdr>
          <w:bottom w:val="single" w:color="D9D9D9" w:sz="6" w:space="1"/>
        </w:pBdr>
        <w:spacing w:before="80" w:after="160"/>
      </w:pPr>
    </w:p>
    <w:p w14:paraId="6A6DCA22">
      <w:pPr>
        <w:spacing w:after="40"/>
      </w:pPr>
      <w:r>
        <w:rPr>
          <w:rFonts w:ascii="微软雅黑" w:hAnsi="微软雅黑" w:eastAsia="微软雅黑"/>
          <w:b/>
          <w:color w:val="1F4E79"/>
          <w:sz w:val="21"/>
        </w:rPr>
        <w:t>373.【单选题】</w:t>
      </w:r>
      <w:r>
        <w:rPr>
          <w:rFonts w:ascii="微软雅黑" w:hAnsi="微软雅黑" w:eastAsia="微软雅黑"/>
          <w:sz w:val="21"/>
        </w:rPr>
        <w:t>如图所示，某管理员在园区网络中基于BGP EVPN部署分布式VXLAN实现跨网段终端间互通，以及终端与外部网络服务互通。那么针对vpn1业务，管理员在配置BGP EVPN时，应该在以下哪一个视图下通过配置命令advertise l2vpn evpn发布IP前缀路由？ [图片]</w:t>
      </w:r>
    </w:p>
    <w:p w14:paraId="2E5C80C9">
      <w:pPr>
        <w:spacing w:after="40"/>
        <w:ind w:left="360"/>
      </w:pPr>
      <w:r>
        <w:rPr>
          <w:rFonts w:ascii="微软雅黑" w:hAnsi="微软雅黑" w:eastAsia="微软雅黑"/>
          <w:b w:val="0"/>
          <w:sz w:val="21"/>
        </w:rPr>
        <w:t>A. 12vpn-family evpn视图</w:t>
      </w:r>
    </w:p>
    <w:p w14:paraId="7970C797">
      <w:pPr>
        <w:spacing w:after="40"/>
        <w:ind w:left="360"/>
      </w:pPr>
      <w:r>
        <w:rPr>
          <w:rFonts w:ascii="微软雅黑" w:hAnsi="微软雅黑" w:eastAsia="微软雅黑"/>
          <w:b w:val="0"/>
          <w:sz w:val="21"/>
        </w:rPr>
        <w:t>B. ipv4-family unicast视图</w:t>
      </w:r>
    </w:p>
    <w:p w14:paraId="274CC77D">
      <w:pPr>
        <w:spacing w:after="40"/>
        <w:ind w:left="360"/>
      </w:pPr>
      <w:r>
        <w:rPr>
          <w:rFonts w:ascii="微软雅黑" w:hAnsi="微软雅黑" w:eastAsia="微软雅黑"/>
          <w:b w:val="0"/>
          <w:sz w:val="21"/>
        </w:rPr>
        <w:t>C. ipv4-family vpnv4视图</w:t>
      </w:r>
    </w:p>
    <w:p w14:paraId="7815E063">
      <w:pPr>
        <w:spacing w:after="40"/>
        <w:ind w:left="360"/>
      </w:pPr>
      <w:r>
        <w:rPr>
          <w:rFonts w:ascii="微软雅黑" w:hAnsi="微软雅黑" w:eastAsia="微软雅黑"/>
          <w:b w:val="0"/>
          <w:sz w:val="21"/>
        </w:rPr>
        <w:t>D. ipv4-family ypn-instance vpn1视图</w:t>
      </w:r>
    </w:p>
    <w:p w14:paraId="64CCFE54">
      <w:pPr>
        <w:spacing w:after="40"/>
      </w:pPr>
      <w:r>
        <w:rPr>
          <w:rFonts w:ascii="微软雅黑" w:hAnsi="微软雅黑" w:eastAsia="微软雅黑"/>
          <w:b/>
          <w:color w:val="C00000"/>
          <w:sz w:val="21"/>
        </w:rPr>
        <w:t>正确答案：D</w:t>
      </w:r>
    </w:p>
    <w:p w14:paraId="440B2A6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【购买题库薇信：est258258】advertise l2vpn evpn 在 IPv4 VPN实例视图下。</w:t>
      </w:r>
    </w:p>
    <w:p w14:paraId="117D10BE">
      <w:pPr>
        <w:pBdr>
          <w:bottom w:val="single" w:color="D9D9D9" w:sz="6" w:space="1"/>
        </w:pBdr>
        <w:spacing w:before="80" w:after="160"/>
      </w:pPr>
    </w:p>
    <w:p w14:paraId="397F3264">
      <w:pPr>
        <w:spacing w:after="40"/>
      </w:pPr>
      <w:r>
        <w:rPr>
          <w:rFonts w:ascii="微软雅黑" w:hAnsi="微软雅黑" w:eastAsia="微软雅黑"/>
          <w:b/>
          <w:color w:val="1F4E79"/>
          <w:sz w:val="21"/>
        </w:rPr>
        <w:t>374.【单选题】</w:t>
      </w:r>
      <w:r>
        <w:rPr>
          <w:rFonts w:ascii="微软雅黑" w:hAnsi="微软雅黑" w:eastAsia="微软雅黑"/>
          <w:sz w:val="21"/>
        </w:rPr>
        <w:t>如图所示， Client1，Client2与Client3同时作为RR1的客户端，R1引入了10条路由。假设BGP的配置正确，邻居关系已全部建立，最终Client3的BGP路由表中存在几条路由条目？ [图片]</w:t>
      </w:r>
    </w:p>
    <w:p w14:paraId="6CDFA174">
      <w:pPr>
        <w:spacing w:after="40"/>
        <w:ind w:left="360"/>
      </w:pPr>
      <w:r>
        <w:rPr>
          <w:rFonts w:ascii="微软雅黑" w:hAnsi="微软雅黑" w:eastAsia="微软雅黑"/>
          <w:b w:val="0"/>
          <w:sz w:val="21"/>
        </w:rPr>
        <w:t>A. 20</w:t>
      </w:r>
    </w:p>
    <w:p w14:paraId="49AD469B">
      <w:pPr>
        <w:spacing w:after="40"/>
        <w:ind w:left="360"/>
      </w:pPr>
      <w:r>
        <w:rPr>
          <w:rFonts w:ascii="微软雅黑" w:hAnsi="微软雅黑" w:eastAsia="微软雅黑"/>
          <w:b w:val="0"/>
          <w:sz w:val="21"/>
        </w:rPr>
        <w:t>B. 10</w:t>
      </w:r>
    </w:p>
    <w:p w14:paraId="1133D5E2">
      <w:pPr>
        <w:spacing w:after="40"/>
        <w:ind w:left="360"/>
      </w:pPr>
      <w:r>
        <w:rPr>
          <w:rFonts w:ascii="微软雅黑" w:hAnsi="微软雅黑" w:eastAsia="微软雅黑"/>
          <w:b w:val="0"/>
          <w:sz w:val="21"/>
        </w:rPr>
        <w:t>C. 15</w:t>
      </w:r>
    </w:p>
    <w:p w14:paraId="463CBEED">
      <w:pPr>
        <w:spacing w:after="40"/>
        <w:ind w:left="360"/>
      </w:pPr>
      <w:r>
        <w:rPr>
          <w:rFonts w:ascii="微软雅黑" w:hAnsi="微软雅黑" w:eastAsia="微软雅黑"/>
          <w:b w:val="0"/>
          <w:sz w:val="21"/>
        </w:rPr>
        <w:t>D. 0</w:t>
      </w:r>
    </w:p>
    <w:p w14:paraId="0EDE29C2">
      <w:pPr>
        <w:spacing w:after="40"/>
      </w:pPr>
      <w:r>
        <w:rPr>
          <w:rFonts w:ascii="微软雅黑" w:hAnsi="微软雅黑" w:eastAsia="微软雅黑"/>
          <w:b/>
          <w:color w:val="C00000"/>
          <w:sz w:val="21"/>
        </w:rPr>
        <w:t>正确答案：B</w:t>
      </w:r>
    </w:p>
    <w:p w14:paraId="4AF98EB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【购买题库薇信：est258258】单 RR 场景，客户端收到 10 条。</w:t>
      </w:r>
    </w:p>
    <w:p w14:paraId="0FA9B258">
      <w:pPr>
        <w:pBdr>
          <w:bottom w:val="single" w:color="D9D9D9" w:sz="6" w:space="1"/>
        </w:pBdr>
        <w:spacing w:before="80" w:after="160"/>
      </w:pPr>
    </w:p>
    <w:p w14:paraId="3910C591">
      <w:pPr>
        <w:spacing w:after="40"/>
      </w:pPr>
      <w:r>
        <w:rPr>
          <w:rFonts w:ascii="微软雅黑" w:hAnsi="微软雅黑" w:eastAsia="微软雅黑"/>
          <w:b/>
          <w:color w:val="1F4E79"/>
          <w:sz w:val="21"/>
        </w:rPr>
        <w:t>375.【单选题】</w:t>
      </w:r>
      <w:r>
        <w:rPr>
          <w:rFonts w:ascii="微软雅黑" w:hAnsi="微软雅黑" w:eastAsia="微软雅黑"/>
          <w:sz w:val="21"/>
        </w:rPr>
        <w:t>下图是MPLS L3VPN over SR-MPLS BE的典型场景，每一台设备的SRGB和环回口的IndexID已在图中标出，请问当P4转发CE1发往CE2的数据包时，P4发出的数据包的外层标签是哪一项？  [图片]</w:t>
      </w:r>
    </w:p>
    <w:p w14:paraId="55201A59">
      <w:pPr>
        <w:spacing w:after="40"/>
        <w:ind w:left="360"/>
      </w:pPr>
      <w:r>
        <w:rPr>
          <w:rFonts w:ascii="微软雅黑" w:hAnsi="微软雅黑" w:eastAsia="微软雅黑"/>
          <w:b w:val="0"/>
          <w:sz w:val="21"/>
        </w:rPr>
        <w:t>A. 20200</w:t>
      </w:r>
    </w:p>
    <w:p w14:paraId="373B59A3">
      <w:pPr>
        <w:spacing w:after="40"/>
        <w:ind w:left="360"/>
      </w:pPr>
      <w:r>
        <w:rPr>
          <w:rFonts w:ascii="微软雅黑" w:hAnsi="微软雅黑" w:eastAsia="微软雅黑"/>
          <w:b w:val="0"/>
          <w:sz w:val="21"/>
        </w:rPr>
        <w:t>B. 20500</w:t>
      </w:r>
    </w:p>
    <w:p w14:paraId="363440C4">
      <w:pPr>
        <w:spacing w:after="40"/>
        <w:ind w:left="360"/>
      </w:pPr>
      <w:r>
        <w:rPr>
          <w:rFonts w:ascii="微软雅黑" w:hAnsi="微软雅黑" w:eastAsia="微软雅黑"/>
          <w:b w:val="0"/>
          <w:sz w:val="21"/>
        </w:rPr>
        <w:t>C. 16200</w:t>
      </w:r>
    </w:p>
    <w:p w14:paraId="70A8D554">
      <w:pPr>
        <w:spacing w:after="40"/>
        <w:ind w:left="360"/>
      </w:pPr>
      <w:r>
        <w:rPr>
          <w:rFonts w:ascii="微软雅黑" w:hAnsi="微软雅黑" w:eastAsia="微软雅黑"/>
          <w:b w:val="0"/>
          <w:sz w:val="21"/>
        </w:rPr>
        <w:t>D. 17200</w:t>
      </w:r>
    </w:p>
    <w:p w14:paraId="4222D6C9">
      <w:pPr>
        <w:spacing w:after="40"/>
      </w:pPr>
      <w:r>
        <w:rPr>
          <w:rFonts w:ascii="微软雅黑" w:hAnsi="微软雅黑" w:eastAsia="微软雅黑"/>
          <w:b/>
          <w:color w:val="C00000"/>
          <w:sz w:val="21"/>
        </w:rPr>
        <w:t>正确答案：A</w:t>
      </w:r>
    </w:p>
    <w:p w14:paraId="4AD2F75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【购买题库薇信：est258258】P4 的 SRGB=20000，Index=200 → 外层标签=20200。</w:t>
      </w:r>
    </w:p>
    <w:p w14:paraId="60CE449A">
      <w:pPr>
        <w:pBdr>
          <w:bottom w:val="single" w:color="D9D9D9" w:sz="6" w:space="1"/>
        </w:pBdr>
        <w:spacing w:before="80" w:after="160"/>
      </w:pPr>
    </w:p>
    <w:p w14:paraId="5EC48066">
      <w:pPr>
        <w:spacing w:after="40"/>
      </w:pPr>
      <w:r>
        <w:rPr>
          <w:rFonts w:ascii="微软雅黑" w:hAnsi="微软雅黑" w:eastAsia="微软雅黑"/>
          <w:b/>
          <w:color w:val="1F4E79"/>
          <w:sz w:val="21"/>
        </w:rPr>
        <w:t>376.【单选题】</w:t>
      </w:r>
      <w:r>
        <w:rPr>
          <w:rFonts w:ascii="微软雅黑" w:hAnsi="微软雅黑" w:eastAsia="微软雅黑"/>
          <w:sz w:val="21"/>
        </w:rPr>
        <w:t>华为SD-WAN解决方案中可以通过特定参数控制隧道建立的数量。某网络拓扑如图所示，请问该拓扑中一共能建立几条隧道？ [图片]</w:t>
      </w:r>
    </w:p>
    <w:p w14:paraId="50C2B302">
      <w:pPr>
        <w:spacing w:after="40"/>
        <w:ind w:left="360"/>
      </w:pPr>
      <w:r>
        <w:rPr>
          <w:rFonts w:ascii="微软雅黑" w:hAnsi="微软雅黑" w:eastAsia="微软雅黑"/>
          <w:b w:val="0"/>
          <w:sz w:val="21"/>
        </w:rPr>
        <w:t>A. 3</w:t>
      </w:r>
    </w:p>
    <w:p w14:paraId="4FD1B0E1">
      <w:pPr>
        <w:spacing w:after="40"/>
        <w:ind w:left="360"/>
      </w:pPr>
      <w:r>
        <w:rPr>
          <w:rFonts w:ascii="微软雅黑" w:hAnsi="微软雅黑" w:eastAsia="微软雅黑"/>
          <w:b w:val="0"/>
          <w:sz w:val="21"/>
        </w:rPr>
        <w:t>B. 4</w:t>
      </w:r>
    </w:p>
    <w:p w14:paraId="11D63DD4">
      <w:pPr>
        <w:spacing w:after="40"/>
        <w:ind w:left="360"/>
      </w:pPr>
      <w:r>
        <w:rPr>
          <w:rFonts w:ascii="微软雅黑" w:hAnsi="微软雅黑" w:eastAsia="微软雅黑"/>
          <w:b w:val="0"/>
          <w:sz w:val="21"/>
        </w:rPr>
        <w:t>C. 1</w:t>
      </w:r>
    </w:p>
    <w:p w14:paraId="311FA5B9">
      <w:pPr>
        <w:spacing w:after="40"/>
        <w:ind w:left="360"/>
      </w:pPr>
      <w:r>
        <w:rPr>
          <w:rFonts w:ascii="微软雅黑" w:hAnsi="微软雅黑" w:eastAsia="微软雅黑"/>
          <w:b w:val="0"/>
          <w:sz w:val="21"/>
        </w:rPr>
        <w:t>D. 2</w:t>
      </w:r>
    </w:p>
    <w:p w14:paraId="16D2010D">
      <w:pPr>
        <w:spacing w:after="40"/>
      </w:pPr>
      <w:r>
        <w:rPr>
          <w:rFonts w:ascii="微软雅黑" w:hAnsi="微软雅黑" w:eastAsia="微软雅黑"/>
          <w:b/>
          <w:color w:val="C00000"/>
          <w:sz w:val="21"/>
        </w:rPr>
        <w:t>正确答案：B</w:t>
      </w:r>
    </w:p>
    <w:p w14:paraId="1BD844C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【购买题库薇信：est258258】两个TN属于相同的RD，图中共 4 条 SD-WAN 隧道(Full-Mesh 4 点)</w:t>
      </w:r>
    </w:p>
    <w:p w14:paraId="1E799446">
      <w:pPr>
        <w:pBdr>
          <w:bottom w:val="single" w:color="D9D9D9" w:sz="6" w:space="1"/>
        </w:pBdr>
        <w:spacing w:before="80" w:after="160"/>
      </w:pPr>
    </w:p>
    <w:p w14:paraId="4EF4B279">
      <w:pPr>
        <w:spacing w:after="40"/>
      </w:pPr>
      <w:r>
        <w:rPr>
          <w:rFonts w:ascii="微软雅黑" w:hAnsi="微软雅黑" w:eastAsia="微软雅黑"/>
          <w:b/>
          <w:color w:val="1F4E79"/>
          <w:sz w:val="21"/>
        </w:rPr>
        <w:t>377.【单选题】</w:t>
      </w:r>
      <w:r>
        <w:rPr>
          <w:rFonts w:ascii="微软雅黑" w:hAnsi="微软雅黑" w:eastAsia="微软雅黑"/>
          <w:sz w:val="21"/>
        </w:rPr>
        <w:t>如图所示时R1的配置，以下关于IS-IS进程1的描述，正确的是哪一项？  [图片]</w:t>
      </w:r>
    </w:p>
    <w:p w14:paraId="5D3FA579">
      <w:pPr>
        <w:spacing w:after="40"/>
        <w:ind w:left="360"/>
      </w:pPr>
      <w:r>
        <w:rPr>
          <w:rFonts w:ascii="微软雅黑" w:hAnsi="微软雅黑" w:eastAsia="微软雅黑"/>
          <w:b w:val="0"/>
          <w:sz w:val="21"/>
        </w:rPr>
        <w:t>A. R1的设备类型为Level-1</w:t>
      </w:r>
    </w:p>
    <w:p w14:paraId="3D8F2D01">
      <w:pPr>
        <w:spacing w:after="40"/>
        <w:ind w:left="360"/>
      </w:pPr>
      <w:r>
        <w:rPr>
          <w:rFonts w:ascii="微软雅黑" w:hAnsi="微软雅黑" w:eastAsia="微软雅黑"/>
          <w:b w:val="0"/>
          <w:sz w:val="21"/>
        </w:rPr>
        <w:t>B. R1的设备类型为Level-1-2</w:t>
      </w:r>
    </w:p>
    <w:p w14:paraId="449D8F86">
      <w:pPr>
        <w:spacing w:after="40"/>
        <w:ind w:left="360"/>
      </w:pPr>
      <w:r>
        <w:rPr>
          <w:rFonts w:ascii="微软雅黑" w:hAnsi="微软雅黑" w:eastAsia="微软雅黑"/>
          <w:b w:val="0"/>
          <w:sz w:val="21"/>
        </w:rPr>
        <w:t>C. R1的设备类型无法确定</w:t>
      </w:r>
    </w:p>
    <w:p w14:paraId="415CC645">
      <w:pPr>
        <w:spacing w:after="40"/>
        <w:ind w:left="360"/>
      </w:pPr>
      <w:r>
        <w:rPr>
          <w:rFonts w:ascii="微软雅黑" w:hAnsi="微软雅黑" w:eastAsia="微软雅黑"/>
          <w:b w:val="0"/>
          <w:sz w:val="21"/>
        </w:rPr>
        <w:t>D. R1的设备类型为Level-2</w:t>
      </w:r>
    </w:p>
    <w:p w14:paraId="572E7A1B">
      <w:pPr>
        <w:spacing w:after="40"/>
      </w:pPr>
      <w:r>
        <w:rPr>
          <w:rFonts w:ascii="微软雅黑" w:hAnsi="微软雅黑" w:eastAsia="微软雅黑"/>
          <w:b/>
          <w:color w:val="C00000"/>
          <w:sz w:val="21"/>
        </w:rPr>
        <w:t>正确答案：B</w:t>
      </w:r>
    </w:p>
    <w:p w14:paraId="26BC720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【购买题库薇信：est258258】ISIS的设备类型默认为level-1-2。</w:t>
      </w:r>
    </w:p>
    <w:p w14:paraId="3433C9EA">
      <w:pPr>
        <w:pBdr>
          <w:bottom w:val="single" w:color="D9D9D9" w:sz="6" w:space="1"/>
        </w:pBdr>
        <w:spacing w:before="80" w:after="160"/>
      </w:pPr>
    </w:p>
    <w:p w14:paraId="0F355380">
      <w:pPr>
        <w:spacing w:after="40"/>
      </w:pPr>
      <w:r>
        <w:rPr>
          <w:rFonts w:ascii="微软雅黑" w:hAnsi="微软雅黑" w:eastAsia="微软雅黑"/>
          <w:b/>
          <w:color w:val="1F4E79"/>
          <w:sz w:val="21"/>
        </w:rPr>
        <w:t>378.【单选题】</w:t>
      </w:r>
      <w:r>
        <w:rPr>
          <w:rFonts w:ascii="微软雅黑" w:hAnsi="微软雅黑" w:eastAsia="微软雅黑"/>
          <w:sz w:val="21"/>
        </w:rPr>
        <w:t>某网络所有路由器开启SR-MPLS，R1对某个数据包封装的标签信息如图所示，则此时该数据包由R2发给R4时携带的MPLS标签为以下哪一个？ [图片]</w:t>
      </w:r>
    </w:p>
    <w:p w14:paraId="3E6A33C6">
      <w:pPr>
        <w:spacing w:after="40"/>
        <w:ind w:left="360"/>
      </w:pPr>
      <w:r>
        <w:rPr>
          <w:rFonts w:ascii="微软雅黑" w:hAnsi="微软雅黑" w:eastAsia="微软雅黑"/>
          <w:b w:val="0"/>
          <w:sz w:val="21"/>
        </w:rPr>
        <w:t>A. 2032</w:t>
      </w:r>
    </w:p>
    <w:p w14:paraId="2258A0F1">
      <w:pPr>
        <w:spacing w:after="40"/>
        <w:ind w:left="360"/>
      </w:pPr>
      <w:r>
        <w:rPr>
          <w:rFonts w:ascii="微软雅黑" w:hAnsi="微软雅黑" w:eastAsia="微软雅黑"/>
          <w:b w:val="0"/>
          <w:sz w:val="21"/>
        </w:rPr>
        <w:t>B. 2024</w:t>
      </w:r>
    </w:p>
    <w:p w14:paraId="4F754071">
      <w:pPr>
        <w:spacing w:after="40"/>
        <w:ind w:left="360"/>
      </w:pPr>
      <w:r>
        <w:rPr>
          <w:rFonts w:ascii="微软雅黑" w:hAnsi="微软雅黑" w:eastAsia="微软雅黑"/>
          <w:b w:val="0"/>
          <w:sz w:val="21"/>
        </w:rPr>
        <w:t>C. 2046</w:t>
      </w:r>
    </w:p>
    <w:p w14:paraId="26279BA3">
      <w:pPr>
        <w:spacing w:after="40"/>
        <w:ind w:left="360"/>
      </w:pPr>
      <w:r>
        <w:rPr>
          <w:rFonts w:ascii="微软雅黑" w:hAnsi="微软雅黑" w:eastAsia="微软雅黑"/>
          <w:b w:val="0"/>
          <w:sz w:val="21"/>
        </w:rPr>
        <w:t>D. 无标签</w:t>
      </w:r>
    </w:p>
    <w:p w14:paraId="51D70A6D">
      <w:pPr>
        <w:spacing w:after="40"/>
      </w:pPr>
      <w:r>
        <w:rPr>
          <w:rFonts w:ascii="微软雅黑" w:hAnsi="微软雅黑" w:eastAsia="微软雅黑"/>
          <w:b/>
          <w:color w:val="C00000"/>
          <w:sz w:val="21"/>
        </w:rPr>
        <w:t>正确答案：C</w:t>
      </w:r>
    </w:p>
    <w:p w14:paraId="2491F4E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R设备根据封装的MPLS标签进行转发。R1读取标签栈顶的2013，发现是去往R3的邻接，去掉2013转发至R3。R3读取标签栈顶的标签为2032，转发给R2，同时去掉标签2032，以此类推，R2转发给R4的时候，去掉标签2024，携带2046转发至R4。</w:t>
      </w:r>
    </w:p>
    <w:p w14:paraId="2F440CE0">
      <w:pPr>
        <w:pBdr>
          <w:bottom w:val="single" w:color="D9D9D9" w:sz="6" w:space="1"/>
        </w:pBdr>
        <w:spacing w:before="80" w:after="160"/>
      </w:pPr>
    </w:p>
    <w:p w14:paraId="6C6A65C8">
      <w:pPr>
        <w:spacing w:after="40"/>
      </w:pPr>
      <w:r>
        <w:rPr>
          <w:rFonts w:ascii="微软雅黑" w:hAnsi="微软雅黑" w:eastAsia="微软雅黑"/>
          <w:b/>
          <w:color w:val="1F4E79"/>
          <w:sz w:val="21"/>
        </w:rPr>
        <w:t>379.【单选题】</w:t>
      </w:r>
      <w:r>
        <w:rPr>
          <w:rFonts w:ascii="微软雅黑" w:hAnsi="微软雅黑" w:eastAsia="微软雅黑"/>
          <w:sz w:val="21"/>
        </w:rPr>
        <w:t>R1，R2，R3使能基于IS-IS的SR-MPLS，缺省情况下，R1设备到达10.0.3.3的出标签为以下哪一项？(10.0.3.3的prefix sid 为100) [图片]</w:t>
      </w:r>
    </w:p>
    <w:p w14:paraId="635E6604">
      <w:pPr>
        <w:spacing w:after="40"/>
        <w:ind w:left="360"/>
      </w:pPr>
      <w:r>
        <w:rPr>
          <w:rFonts w:ascii="微软雅黑" w:hAnsi="微软雅黑" w:eastAsia="微软雅黑"/>
          <w:b w:val="0"/>
          <w:sz w:val="21"/>
        </w:rPr>
        <w:t>A. 40100</w:t>
      </w:r>
    </w:p>
    <w:p w14:paraId="0E822B78">
      <w:pPr>
        <w:spacing w:after="40"/>
        <w:ind w:left="360"/>
      </w:pPr>
      <w:r>
        <w:rPr>
          <w:rFonts w:ascii="微软雅黑" w:hAnsi="微软雅黑" w:eastAsia="微软雅黑"/>
          <w:b w:val="0"/>
          <w:sz w:val="21"/>
        </w:rPr>
        <w:t>B. 无标签</w:t>
      </w:r>
    </w:p>
    <w:p w14:paraId="313FCA17">
      <w:pPr>
        <w:spacing w:after="40"/>
        <w:ind w:left="360"/>
      </w:pPr>
      <w:r>
        <w:rPr>
          <w:rFonts w:ascii="微软雅黑" w:hAnsi="微软雅黑" w:eastAsia="微软雅黑"/>
          <w:b w:val="0"/>
          <w:sz w:val="21"/>
        </w:rPr>
        <w:t>C. 20100</w:t>
      </w:r>
    </w:p>
    <w:p w14:paraId="58A2694F">
      <w:pPr>
        <w:spacing w:after="40"/>
        <w:ind w:left="360"/>
      </w:pPr>
      <w:r>
        <w:rPr>
          <w:rFonts w:ascii="微软雅黑" w:hAnsi="微软雅黑" w:eastAsia="微软雅黑"/>
          <w:b w:val="0"/>
          <w:sz w:val="21"/>
        </w:rPr>
        <w:t>D. 30100</w:t>
      </w:r>
    </w:p>
    <w:p w14:paraId="6C976EE9">
      <w:pPr>
        <w:spacing w:after="40"/>
      </w:pPr>
      <w:r>
        <w:rPr>
          <w:rFonts w:ascii="微软雅黑" w:hAnsi="微软雅黑" w:eastAsia="微软雅黑"/>
          <w:b/>
          <w:color w:val="C00000"/>
          <w:sz w:val="21"/>
        </w:rPr>
        <w:t>正确答案：D</w:t>
      </w:r>
    </w:p>
    <w:p w14:paraId="0185537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【购买题库薇信：est258258】R1去往10.0.3.3的下一跳为R2。在SRMPLS的转发表项中，它的出标签应该是下一跳的SRGB+100，R2的SRGB为3000-65535，所以R1设备到达10.0.3.3的出标签为30000+100=30100。</w:t>
      </w:r>
    </w:p>
    <w:p w14:paraId="38017C71">
      <w:pPr>
        <w:pBdr>
          <w:bottom w:val="single" w:color="D9D9D9" w:sz="6" w:space="1"/>
        </w:pBdr>
        <w:spacing w:before="80" w:after="160"/>
      </w:pPr>
    </w:p>
    <w:p w14:paraId="14F85548">
      <w:pPr>
        <w:spacing w:after="40"/>
      </w:pPr>
      <w:r>
        <w:rPr>
          <w:rFonts w:ascii="微软雅黑" w:hAnsi="微软雅黑" w:eastAsia="微软雅黑"/>
          <w:b/>
          <w:color w:val="1F4E79"/>
          <w:sz w:val="21"/>
        </w:rPr>
        <w:t>380.【单选题】</w:t>
      </w:r>
      <w:r>
        <w:rPr>
          <w:rFonts w:ascii="微软雅黑" w:hAnsi="微软雅黑" w:eastAsia="微软雅黑"/>
          <w:sz w:val="21"/>
        </w:rPr>
        <w:t>在某路由器上配置了如图所示的命令后，该Locator下的静态SID的取值范围为以下哪一项？ [图片]</w:t>
      </w:r>
    </w:p>
    <w:p w14:paraId="3AF712E6">
      <w:pPr>
        <w:spacing w:after="40"/>
        <w:ind w:left="360"/>
      </w:pPr>
      <w:r>
        <w:rPr>
          <w:rFonts w:ascii="微软雅黑" w:hAnsi="微软雅黑" w:eastAsia="微软雅黑"/>
          <w:b w:val="0"/>
          <w:sz w:val="21"/>
        </w:rPr>
        <w:t>A. 2001：DB8：ABCD：0000：0000：0001：0000：0000~2001：DB8：ABCD：0000：FFFF：FFFF ：0000：0000</w:t>
      </w:r>
    </w:p>
    <w:p w14:paraId="43D2FE74">
      <w:pPr>
        <w:spacing w:after="40"/>
        <w:ind w:left="360"/>
      </w:pPr>
      <w:r>
        <w:rPr>
          <w:rFonts w:ascii="微软雅黑" w:hAnsi="微软雅黑" w:eastAsia="微软雅黑"/>
          <w:b w:val="0"/>
          <w:sz w:val="21"/>
        </w:rPr>
        <w:t>B. 2001：DB8：ABCD：0000：0000：0000：0000：0000~2001：DB8：ABCD：0000：0000：0000：FFFF：FFFF</w:t>
      </w:r>
    </w:p>
    <w:p w14:paraId="685182F5">
      <w:pPr>
        <w:spacing w:after="40"/>
        <w:ind w:left="360"/>
      </w:pPr>
      <w:r>
        <w:rPr>
          <w:rFonts w:ascii="微软雅黑" w:hAnsi="微软雅黑" w:eastAsia="微软雅黑"/>
          <w:b w:val="0"/>
          <w:sz w:val="21"/>
        </w:rPr>
        <w:t>C. 2001：DB8：ABCD：0000：0000：0000：0000：0001~2001：DB8：ABCD ：0000：0000：0000：FFFF ：FFFF</w:t>
      </w:r>
    </w:p>
    <w:p w14:paraId="1E3E9601">
      <w:pPr>
        <w:spacing w:after="40"/>
        <w:ind w:left="360"/>
      </w:pPr>
      <w:r>
        <w:rPr>
          <w:rFonts w:ascii="微软雅黑" w:hAnsi="微软雅黑" w:eastAsia="微软雅黑"/>
          <w:b w:val="0"/>
          <w:sz w:val="21"/>
        </w:rPr>
        <w:t>D. 2001：DB8：ABCD：0000：0000：0001：0000：0000~2001：DB8：ABCD ：0000：FFFF ：FFFF：FFFF：FFFF</w:t>
      </w:r>
    </w:p>
    <w:p w14:paraId="5C61D6D1">
      <w:pPr>
        <w:spacing w:after="40"/>
      </w:pPr>
      <w:r>
        <w:rPr>
          <w:rFonts w:ascii="微软雅黑" w:hAnsi="微软雅黑" w:eastAsia="微软雅黑"/>
          <w:b/>
          <w:color w:val="C00000"/>
          <w:sz w:val="21"/>
        </w:rPr>
        <w:t>正确答案：C</w:t>
      </w:r>
    </w:p>
    <w:p w14:paraId="3D656FC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【购买题库薇信：est258258】Locator的结构为：|--Locator--|--Dynamic Opcode--|--Static Opcode--|--Args--| 静态配置SID时，SID只占用静态段范围，静态段取值从1开始，动态段设置为0。动态分配SID时，SID会占用动态段和静态段范围，动态段取值从1开始，静态段取值从0开始。</w:t>
      </w:r>
    </w:p>
    <w:p w14:paraId="2D6F746D">
      <w:pPr>
        <w:spacing w:after="40"/>
      </w:pPr>
      <w:r>
        <w:rPr>
          <w:rFonts w:ascii="微软雅黑" w:hAnsi="微软雅黑" w:eastAsia="微软雅黑"/>
          <w:color w:val="404040"/>
          <w:sz w:val="20"/>
        </w:rPr>
        <w:t>Locator srv6_locator1 ipv6-prefix 2001：DB8：ABCD：： 64 static 32长度占用64位，静态段占用32位，动态段占用32位，args字段占用0位。</w:t>
      </w:r>
    </w:p>
    <w:p w14:paraId="336512B4">
      <w:pPr>
        <w:pBdr>
          <w:bottom w:val="single" w:color="D9D9D9" w:sz="6" w:space="1"/>
        </w:pBdr>
        <w:spacing w:before="80" w:after="160"/>
      </w:pPr>
    </w:p>
    <w:p w14:paraId="19914609">
      <w:pPr>
        <w:spacing w:after="40"/>
      </w:pPr>
      <w:r>
        <w:rPr>
          <w:rFonts w:ascii="微软雅黑" w:hAnsi="微软雅黑" w:eastAsia="微软雅黑"/>
          <w:b/>
          <w:color w:val="1F4E79"/>
          <w:sz w:val="21"/>
        </w:rPr>
        <w:t>381.【单选题】</w:t>
      </w:r>
      <w:r>
        <w:rPr>
          <w:rFonts w:ascii="微软雅黑" w:hAnsi="微软雅黑" w:eastAsia="微软雅黑"/>
          <w:sz w:val="21"/>
        </w:rPr>
        <w:t>SR-MPLS Policy可以借助BGP扩展来传递隧道信息，其信息如图所示。其中，SR-MPLS Policy依靠以下哪一项参数进行优选？ [图片]</w:t>
      </w:r>
    </w:p>
    <w:p w14:paraId="08A72249">
      <w:pPr>
        <w:spacing w:after="40"/>
        <w:ind w:left="360"/>
      </w:pPr>
      <w:r>
        <w:rPr>
          <w:rFonts w:ascii="微软雅黑" w:hAnsi="微软雅黑" w:eastAsia="微软雅黑"/>
          <w:b w:val="0"/>
          <w:sz w:val="21"/>
        </w:rPr>
        <w:t>A. Priority</w:t>
      </w:r>
    </w:p>
    <w:p w14:paraId="0B95E92D">
      <w:pPr>
        <w:spacing w:after="40"/>
        <w:ind w:left="360"/>
      </w:pPr>
      <w:r>
        <w:rPr>
          <w:rFonts w:ascii="微软雅黑" w:hAnsi="微软雅黑" w:eastAsia="微软雅黑"/>
          <w:b w:val="0"/>
          <w:sz w:val="21"/>
        </w:rPr>
        <w:t>B. Weight</w:t>
      </w:r>
    </w:p>
    <w:p w14:paraId="70BFC563">
      <w:pPr>
        <w:spacing w:after="40"/>
        <w:ind w:left="360"/>
      </w:pPr>
      <w:r>
        <w:rPr>
          <w:rFonts w:ascii="微软雅黑" w:hAnsi="微软雅黑" w:eastAsia="微软雅黑"/>
          <w:b w:val="0"/>
          <w:sz w:val="21"/>
        </w:rPr>
        <w:t>C. Preference</w:t>
      </w:r>
    </w:p>
    <w:p w14:paraId="5FBDC798">
      <w:pPr>
        <w:spacing w:after="40"/>
        <w:ind w:left="360"/>
      </w:pPr>
      <w:r>
        <w:rPr>
          <w:rFonts w:ascii="微软雅黑" w:hAnsi="微软雅黑" w:eastAsia="微软雅黑"/>
          <w:b w:val="0"/>
          <w:sz w:val="21"/>
        </w:rPr>
        <w:t>D. Binding SID</w:t>
      </w:r>
    </w:p>
    <w:p w14:paraId="47592B98">
      <w:pPr>
        <w:spacing w:after="40"/>
      </w:pPr>
      <w:r>
        <w:rPr>
          <w:rFonts w:ascii="微软雅黑" w:hAnsi="微软雅黑" w:eastAsia="微软雅黑"/>
          <w:b/>
          <w:color w:val="C00000"/>
          <w:sz w:val="21"/>
        </w:rPr>
        <w:t>正确答案：C</w:t>
      </w:r>
    </w:p>
    <w:p w14:paraId="119BFCF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【购买题库薇信：est258258】一个SR-MPLS Policy可以包含多个候选路径(Candidate Path)。候选路径携带优先级属性(Preference)。优先级最高的有效候选路径为SR Policy的主路径，优先级次高的有效路径为SR-MPLS Policy的备份路径。</w:t>
      </w:r>
    </w:p>
    <w:p w14:paraId="75F075FA">
      <w:pPr>
        <w:pBdr>
          <w:bottom w:val="single" w:color="D9D9D9" w:sz="6" w:space="1"/>
        </w:pBdr>
        <w:spacing w:before="80" w:after="160"/>
      </w:pPr>
    </w:p>
    <w:p w14:paraId="3317FE1F">
      <w:pPr>
        <w:spacing w:after="40"/>
      </w:pPr>
      <w:r>
        <w:rPr>
          <w:rFonts w:ascii="微软雅黑" w:hAnsi="微软雅黑" w:eastAsia="微软雅黑"/>
          <w:b/>
          <w:color w:val="1F4E79"/>
          <w:sz w:val="21"/>
        </w:rPr>
        <w:t>382.【单选题】</w:t>
      </w:r>
      <w:r>
        <w:rPr>
          <w:rFonts w:ascii="微软雅黑" w:hAnsi="微软雅黑" w:eastAsia="微软雅黑"/>
          <w:sz w:val="21"/>
        </w:rPr>
        <w:t>假设BGP路由器之间的邻居关系已经建立成功，且R1上的配置如图所示。则R1发布的路由条目10.10.10.0/24最远能传递到哪一台路由器上？ [图片]</w:t>
      </w:r>
    </w:p>
    <w:p w14:paraId="3F26A00E">
      <w:pPr>
        <w:spacing w:after="40"/>
        <w:ind w:left="360"/>
      </w:pPr>
      <w:r>
        <w:rPr>
          <w:rFonts w:ascii="微软雅黑" w:hAnsi="微软雅黑" w:eastAsia="微软雅黑"/>
          <w:b w:val="0"/>
          <w:sz w:val="21"/>
        </w:rPr>
        <w:t>A. R4</w:t>
      </w:r>
    </w:p>
    <w:p w14:paraId="0210D0E9">
      <w:pPr>
        <w:spacing w:after="40"/>
        <w:ind w:left="360"/>
      </w:pPr>
      <w:r>
        <w:rPr>
          <w:rFonts w:ascii="微软雅黑" w:hAnsi="微软雅黑" w:eastAsia="微软雅黑"/>
          <w:b w:val="0"/>
          <w:sz w:val="21"/>
        </w:rPr>
        <w:t>B. R1</w:t>
      </w:r>
    </w:p>
    <w:p w14:paraId="15BD4941">
      <w:pPr>
        <w:spacing w:after="40"/>
        <w:ind w:left="360"/>
      </w:pPr>
      <w:r>
        <w:rPr>
          <w:rFonts w:ascii="微软雅黑" w:hAnsi="微软雅黑" w:eastAsia="微软雅黑"/>
          <w:b w:val="0"/>
          <w:sz w:val="21"/>
        </w:rPr>
        <w:t>C. R2</w:t>
      </w:r>
    </w:p>
    <w:p w14:paraId="6D58E183">
      <w:pPr>
        <w:spacing w:after="40"/>
        <w:ind w:left="360"/>
      </w:pPr>
      <w:r>
        <w:rPr>
          <w:rFonts w:ascii="微软雅黑" w:hAnsi="微软雅黑" w:eastAsia="微软雅黑"/>
          <w:b w:val="0"/>
          <w:sz w:val="21"/>
        </w:rPr>
        <w:t>D. R3</w:t>
      </w:r>
    </w:p>
    <w:p w14:paraId="26511D4A">
      <w:pPr>
        <w:spacing w:after="40"/>
      </w:pPr>
      <w:r>
        <w:rPr>
          <w:rFonts w:ascii="微软雅黑" w:hAnsi="微软雅黑" w:eastAsia="微软雅黑"/>
          <w:b/>
          <w:color w:val="C00000"/>
          <w:sz w:val="21"/>
        </w:rPr>
        <w:t>正确答案：D</w:t>
      </w:r>
    </w:p>
    <w:p w14:paraId="32517D5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【购买题库薇信：est258258】团体属性No-advertise的作用是设备收到具有此属性的路由后，将不向任何BGP对等体发送该路由。所以R3可以收到R1的路由，但不会再向R4传递。</w:t>
      </w:r>
    </w:p>
    <w:p w14:paraId="7DBDD974">
      <w:pPr>
        <w:pBdr>
          <w:bottom w:val="single" w:color="D9D9D9" w:sz="6" w:space="1"/>
        </w:pBdr>
        <w:spacing w:before="80" w:after="160"/>
      </w:pPr>
    </w:p>
    <w:p w14:paraId="6934E304">
      <w:pPr>
        <w:spacing w:after="40"/>
      </w:pPr>
      <w:r>
        <w:rPr>
          <w:rFonts w:ascii="微软雅黑" w:hAnsi="微软雅黑" w:eastAsia="微软雅黑"/>
          <w:b/>
          <w:color w:val="1F4E79"/>
          <w:sz w:val="21"/>
        </w:rPr>
        <w:t>383.【单选题】</w:t>
      </w:r>
      <w:r>
        <w:rPr>
          <w:rFonts w:ascii="微软雅黑" w:hAnsi="微软雅黑" w:eastAsia="微软雅黑"/>
          <w:sz w:val="21"/>
        </w:rPr>
        <w:t>网络管理员使用ACL并只想匹配图中Num编号为1、3、5、7这四条路由条目，该网络管理员最少需要配置几条ACL规则？ [图片]</w:t>
      </w:r>
    </w:p>
    <w:p w14:paraId="75A6F1CD">
      <w:pPr>
        <w:spacing w:after="40"/>
        <w:ind w:left="360"/>
      </w:pPr>
      <w:r>
        <w:rPr>
          <w:rFonts w:ascii="微软雅黑" w:hAnsi="微软雅黑" w:eastAsia="微软雅黑"/>
          <w:b w:val="0"/>
          <w:sz w:val="21"/>
        </w:rPr>
        <w:t>A. 3</w:t>
      </w:r>
    </w:p>
    <w:p w14:paraId="787C2958">
      <w:pPr>
        <w:spacing w:after="40"/>
        <w:ind w:left="360"/>
      </w:pPr>
      <w:r>
        <w:rPr>
          <w:rFonts w:ascii="微软雅黑" w:hAnsi="微软雅黑" w:eastAsia="微软雅黑"/>
          <w:b w:val="0"/>
          <w:sz w:val="21"/>
        </w:rPr>
        <w:t>B. 2</w:t>
      </w:r>
    </w:p>
    <w:p w14:paraId="7C402394">
      <w:pPr>
        <w:spacing w:after="40"/>
        <w:ind w:left="360"/>
      </w:pPr>
      <w:r>
        <w:rPr>
          <w:rFonts w:ascii="微软雅黑" w:hAnsi="微软雅黑" w:eastAsia="微软雅黑"/>
          <w:b w:val="0"/>
          <w:sz w:val="21"/>
        </w:rPr>
        <w:t>C. 4</w:t>
      </w:r>
    </w:p>
    <w:p w14:paraId="3AE853A7">
      <w:pPr>
        <w:spacing w:after="40"/>
        <w:ind w:left="360"/>
      </w:pPr>
      <w:r>
        <w:rPr>
          <w:rFonts w:ascii="微软雅黑" w:hAnsi="微软雅黑" w:eastAsia="微软雅黑"/>
          <w:b w:val="0"/>
          <w:sz w:val="21"/>
        </w:rPr>
        <w:t>D. 1</w:t>
      </w:r>
    </w:p>
    <w:p w14:paraId="6A5B1478">
      <w:pPr>
        <w:spacing w:after="40"/>
      </w:pPr>
      <w:r>
        <w:rPr>
          <w:rFonts w:ascii="微软雅黑" w:hAnsi="微软雅黑" w:eastAsia="微软雅黑"/>
          <w:b/>
          <w:color w:val="C00000"/>
          <w:sz w:val="21"/>
        </w:rPr>
        <w:t>正确答案：D</w:t>
      </w:r>
    </w:p>
    <w:p w14:paraId="64B6C68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【购买题库薇信：est258258】需要配置一条ACL：rule permit source 10.0.1.0 0.0.6.0就可以匹配所有的奇数路由。</w:t>
      </w:r>
    </w:p>
    <w:p w14:paraId="2CE9CC3C">
      <w:pPr>
        <w:pBdr>
          <w:bottom w:val="single" w:color="D9D9D9" w:sz="6" w:space="1"/>
        </w:pBdr>
        <w:spacing w:before="80" w:after="160"/>
      </w:pPr>
    </w:p>
    <w:p w14:paraId="7212925B">
      <w:pPr>
        <w:spacing w:after="40"/>
      </w:pPr>
      <w:r>
        <w:rPr>
          <w:rFonts w:ascii="微软雅黑" w:hAnsi="微软雅黑" w:eastAsia="微软雅黑"/>
          <w:b/>
          <w:color w:val="1F4E79"/>
          <w:sz w:val="21"/>
        </w:rPr>
        <w:t>384.【单选题】</w:t>
      </w:r>
      <w:r>
        <w:rPr>
          <w:rFonts w:ascii="微软雅黑" w:hAnsi="微软雅黑" w:eastAsia="微软雅黑"/>
          <w:sz w:val="21"/>
        </w:rPr>
        <w:t>某运营商的家庭宽带业务需求如下，该宽带闲时最大下行带宽为100M，忙时保证下行可用带宽为50M。该家庭宽带业务除了承载家庭上网业务外还需承载家庭IP电话业务。以下哪一项配置最匹配该业务需求？</w:t>
      </w:r>
    </w:p>
    <w:p w14:paraId="5042F3A2">
      <w:pPr>
        <w:spacing w:after="40"/>
        <w:ind w:left="360"/>
      </w:pPr>
      <w:r>
        <w:rPr>
          <w:rFonts w:ascii="微软雅黑" w:hAnsi="微软雅黑" w:eastAsia="微软雅黑"/>
          <w:b w:val="0"/>
          <w:sz w:val="21"/>
        </w:rPr>
        <w:t>A. qos car inbound cir 100000 pir 50000</w:t>
      </w:r>
    </w:p>
    <w:p w14:paraId="66A69C0C">
      <w:pPr>
        <w:spacing w:after="40"/>
        <w:ind w:left="360"/>
      </w:pPr>
      <w:r>
        <w:rPr>
          <w:rFonts w:ascii="微软雅黑" w:hAnsi="微软雅黑" w:eastAsia="微软雅黑"/>
          <w:b w:val="0"/>
          <w:sz w:val="21"/>
        </w:rPr>
        <w:t>B. qos gts cir 100000</w:t>
      </w:r>
    </w:p>
    <w:p w14:paraId="529E2EF8">
      <w:pPr>
        <w:spacing w:after="40"/>
        <w:ind w:left="360"/>
      </w:pPr>
      <w:r>
        <w:rPr>
          <w:rFonts w:ascii="微软雅黑" w:hAnsi="微软雅黑" w:eastAsia="微软雅黑"/>
          <w:b w:val="0"/>
          <w:sz w:val="21"/>
        </w:rPr>
        <w:t>C. qos car inbound cir 1 00000</w:t>
      </w:r>
    </w:p>
    <w:p w14:paraId="4088CA48">
      <w:pPr>
        <w:spacing w:after="40"/>
        <w:ind w:left="360"/>
      </w:pPr>
      <w:r>
        <w:rPr>
          <w:rFonts w:ascii="微软雅黑" w:hAnsi="微软雅黑" w:eastAsia="微软雅黑"/>
          <w:b w:val="0"/>
          <w:sz w:val="21"/>
        </w:rPr>
        <w:t>D. qos car inbound cir 50000 pir 100000</w:t>
      </w:r>
    </w:p>
    <w:p w14:paraId="1A1BDE3F">
      <w:pPr>
        <w:spacing w:after="40"/>
      </w:pPr>
      <w:r>
        <w:rPr>
          <w:rFonts w:ascii="微软雅黑" w:hAnsi="微软雅黑" w:eastAsia="微软雅黑"/>
          <w:b/>
          <w:color w:val="C00000"/>
          <w:sz w:val="21"/>
        </w:rPr>
        <w:t>正确答案：D</w:t>
      </w:r>
    </w:p>
    <w:p w14:paraId="34531FB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【购买题库薇信：est258258】按题意双速双桶，PIR(峰值速率)大于CIR(承诺速率)，由题意得，承诺信息速率50M，峰值信息速率100M</w:t>
      </w:r>
    </w:p>
    <w:p w14:paraId="6B90CB7B">
      <w:pPr>
        <w:pBdr>
          <w:bottom w:val="single" w:color="D9D9D9" w:sz="6" w:space="1"/>
        </w:pBdr>
        <w:spacing w:before="80" w:after="160"/>
      </w:pPr>
    </w:p>
    <w:p w14:paraId="5D941F05">
      <w:pPr>
        <w:spacing w:after="40"/>
      </w:pPr>
      <w:r>
        <w:rPr>
          <w:rFonts w:ascii="微软雅黑" w:hAnsi="微软雅黑" w:eastAsia="微软雅黑"/>
          <w:b/>
          <w:color w:val="1F4E79"/>
          <w:sz w:val="21"/>
        </w:rPr>
        <w:t>385.【单选题】</w:t>
      </w:r>
      <w:r>
        <w:rPr>
          <w:rFonts w:ascii="微软雅黑" w:hAnsi="微软雅黑" w:eastAsia="微软雅黑"/>
          <w:sz w:val="21"/>
        </w:rPr>
        <w:t>基于图中的配置，默认情况下，PC1发出的流量将进入R2路由器的哪一队列？ [图片]</w:t>
      </w:r>
    </w:p>
    <w:p w14:paraId="5998860A">
      <w:pPr>
        <w:spacing w:after="40"/>
        <w:ind w:left="360"/>
      </w:pPr>
      <w:r>
        <w:rPr>
          <w:rFonts w:ascii="微软雅黑" w:hAnsi="微软雅黑" w:eastAsia="微软雅黑"/>
          <w:b w:val="0"/>
          <w:sz w:val="21"/>
        </w:rPr>
        <w:t>A. AF2</w:t>
      </w:r>
    </w:p>
    <w:p w14:paraId="1E88CFBA">
      <w:pPr>
        <w:spacing w:after="40"/>
        <w:ind w:left="360"/>
      </w:pPr>
      <w:r>
        <w:rPr>
          <w:rFonts w:ascii="微软雅黑" w:hAnsi="微软雅黑" w:eastAsia="微软雅黑"/>
          <w:b w:val="0"/>
          <w:sz w:val="21"/>
        </w:rPr>
        <w:t>B. AF3</w:t>
      </w:r>
    </w:p>
    <w:p w14:paraId="591218EB">
      <w:pPr>
        <w:spacing w:after="40"/>
        <w:ind w:left="360"/>
      </w:pPr>
      <w:r>
        <w:rPr>
          <w:rFonts w:ascii="微软雅黑" w:hAnsi="微软雅黑" w:eastAsia="微软雅黑"/>
          <w:b w:val="0"/>
          <w:sz w:val="21"/>
        </w:rPr>
        <w:t>C. AF4</w:t>
      </w:r>
    </w:p>
    <w:p w14:paraId="53DC6E95">
      <w:pPr>
        <w:spacing w:after="40"/>
        <w:ind w:left="360"/>
      </w:pPr>
      <w:r>
        <w:rPr>
          <w:rFonts w:ascii="微软雅黑" w:hAnsi="微软雅黑" w:eastAsia="微软雅黑"/>
          <w:b w:val="0"/>
          <w:sz w:val="21"/>
        </w:rPr>
        <w:t>D. EF</w:t>
      </w:r>
    </w:p>
    <w:p w14:paraId="1EC8CC44">
      <w:pPr>
        <w:spacing w:after="40"/>
      </w:pPr>
      <w:r>
        <w:rPr>
          <w:rFonts w:ascii="微软雅黑" w:hAnsi="微软雅黑" w:eastAsia="微软雅黑"/>
          <w:b/>
          <w:color w:val="C00000"/>
          <w:sz w:val="21"/>
        </w:rPr>
        <w:t>正确答案：B</w:t>
      </w:r>
    </w:p>
    <w:p w14:paraId="6426196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【购买题库薇信：est258258】PC1 流量默认进 AF3 队列。</w:t>
      </w:r>
    </w:p>
    <w:p w14:paraId="0C80F668">
      <w:pPr>
        <w:pBdr>
          <w:bottom w:val="single" w:color="D9D9D9" w:sz="6" w:space="1"/>
        </w:pBdr>
        <w:spacing w:before="80" w:after="160"/>
      </w:pPr>
    </w:p>
    <w:p w14:paraId="633F1BBB">
      <w:pPr>
        <w:spacing w:after="40"/>
      </w:pPr>
      <w:r>
        <w:rPr>
          <w:rFonts w:ascii="微软雅黑" w:hAnsi="微软雅黑" w:eastAsia="微软雅黑"/>
          <w:b/>
          <w:color w:val="1F4E79"/>
          <w:sz w:val="21"/>
        </w:rPr>
        <w:t>386.【单选题】</w:t>
      </w:r>
      <w:r>
        <w:rPr>
          <w:rFonts w:ascii="微软雅黑" w:hAnsi="微软雅黑" w:eastAsia="微软雅黑"/>
          <w:sz w:val="21"/>
        </w:rPr>
        <w:t>某园区部署OSPF协议实现网络互通，工程师对R2做了配置，具体配置信息如图所示。则以下关于OSPF网络内LSA的描述，错误的是哪一项？ [图片]</w:t>
      </w:r>
    </w:p>
    <w:p w14:paraId="1EC54234">
      <w:pPr>
        <w:spacing w:after="40"/>
        <w:ind w:left="360"/>
      </w:pPr>
      <w:r>
        <w:rPr>
          <w:rFonts w:ascii="微软雅黑" w:hAnsi="微软雅黑" w:eastAsia="微软雅黑"/>
          <w:b w:val="0"/>
          <w:sz w:val="21"/>
        </w:rPr>
        <w:t>A. Area2内有Type5 LSA泛洪</w:t>
      </w:r>
    </w:p>
    <w:p w14:paraId="55DBBC3C">
      <w:pPr>
        <w:spacing w:after="40"/>
        <w:ind w:left="360"/>
      </w:pPr>
      <w:r>
        <w:rPr>
          <w:rFonts w:ascii="微软雅黑" w:hAnsi="微软雅黑" w:eastAsia="微软雅黑"/>
          <w:b w:val="0"/>
          <w:sz w:val="21"/>
        </w:rPr>
        <w:t>B. Area2内没有Type3 LSA泛洪</w:t>
      </w:r>
    </w:p>
    <w:p w14:paraId="257917C6">
      <w:pPr>
        <w:spacing w:after="40"/>
        <w:ind w:left="360"/>
      </w:pPr>
      <w:r>
        <w:rPr>
          <w:rFonts w:ascii="微软雅黑" w:hAnsi="微软雅黑" w:eastAsia="微软雅黑"/>
          <w:b w:val="0"/>
          <w:sz w:val="21"/>
        </w:rPr>
        <w:t>C. Area1内有Type5 LSA泛洪</w:t>
      </w:r>
    </w:p>
    <w:p w14:paraId="0653D855">
      <w:pPr>
        <w:spacing w:after="40"/>
        <w:ind w:left="360"/>
      </w:pPr>
      <w:r>
        <w:rPr>
          <w:rFonts w:ascii="微软雅黑" w:hAnsi="微软雅黑" w:eastAsia="微软雅黑"/>
          <w:b w:val="0"/>
          <w:sz w:val="21"/>
        </w:rPr>
        <w:t>D. Area 1内没有Type3 LSA泛洪</w:t>
      </w:r>
    </w:p>
    <w:p w14:paraId="53C3F745">
      <w:pPr>
        <w:spacing w:after="40"/>
      </w:pPr>
      <w:r>
        <w:rPr>
          <w:rFonts w:ascii="微软雅黑" w:hAnsi="微软雅黑" w:eastAsia="微软雅黑"/>
          <w:b/>
          <w:color w:val="C00000"/>
          <w:sz w:val="21"/>
        </w:rPr>
        <w:t>正确答案：B</w:t>
      </w:r>
    </w:p>
    <w:p w14:paraId="66CA9B5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【购买题库薇信：est258258】R2上的配置，导致R2上在区域1过滤所有的TYPE3LSA。以及R2会产生5类LSA的缺省路由。B选项的结果和R2上的配置没有关系。</w:t>
      </w:r>
    </w:p>
    <w:p w14:paraId="60D98572">
      <w:pPr>
        <w:pBdr>
          <w:bottom w:val="single" w:color="D9D9D9" w:sz="6" w:space="1"/>
        </w:pBdr>
        <w:spacing w:before="80" w:after="160"/>
      </w:pPr>
    </w:p>
    <w:p w14:paraId="1BE9A2B1">
      <w:pPr>
        <w:spacing w:after="40"/>
      </w:pPr>
      <w:r>
        <w:rPr>
          <w:rFonts w:ascii="微软雅黑" w:hAnsi="微软雅黑" w:eastAsia="微软雅黑"/>
          <w:b/>
          <w:color w:val="1F4E79"/>
          <w:sz w:val="21"/>
        </w:rPr>
        <w:t>387.【单选题】</w:t>
      </w:r>
      <w:r>
        <w:rPr>
          <w:rFonts w:ascii="微软雅黑" w:hAnsi="微软雅黑" w:eastAsia="微软雅黑"/>
          <w:sz w:val="21"/>
        </w:rPr>
        <w:t>在如下图所示的网络中，要实现SWA和SWC之间的远端LDP会话。以下描述正确的是哪项？ [图片]</w:t>
      </w:r>
    </w:p>
    <w:p w14:paraId="427C8564">
      <w:pPr>
        <w:spacing w:after="40"/>
        <w:ind w:left="360"/>
      </w:pPr>
      <w:r>
        <w:rPr>
          <w:rFonts w:ascii="微软雅黑" w:hAnsi="微软雅黑" w:eastAsia="微软雅黑"/>
          <w:b w:val="0"/>
          <w:sz w:val="21"/>
        </w:rPr>
        <w:t>A. 不需要指定对等体的lsr-id</w:t>
      </w:r>
    </w:p>
    <w:p w14:paraId="1500A7A3">
      <w:pPr>
        <w:spacing w:after="40"/>
        <w:ind w:left="360"/>
      </w:pPr>
      <w:r>
        <w:rPr>
          <w:rFonts w:ascii="微软雅黑" w:hAnsi="微软雅黑" w:eastAsia="微软雅黑"/>
          <w:b w:val="0"/>
          <w:sz w:val="21"/>
        </w:rPr>
        <w:t>B. 需要创建一个远端对等体，然后指定对等体的lsr-id</w:t>
      </w:r>
    </w:p>
    <w:p w14:paraId="27A9B3C5">
      <w:pPr>
        <w:spacing w:after="40"/>
        <w:ind w:left="360"/>
      </w:pPr>
      <w:r>
        <w:rPr>
          <w:rFonts w:ascii="微软雅黑" w:hAnsi="微软雅黑" w:eastAsia="微软雅黑"/>
          <w:b w:val="0"/>
          <w:sz w:val="21"/>
        </w:rPr>
        <w:t>C. 需要配置直连接口建立TCP连接</w:t>
      </w:r>
    </w:p>
    <w:p w14:paraId="4259EF9E">
      <w:pPr>
        <w:spacing w:after="40"/>
        <w:ind w:left="360"/>
      </w:pPr>
      <w:r>
        <w:rPr>
          <w:rFonts w:ascii="微软雅黑" w:hAnsi="微软雅黑" w:eastAsia="微软雅黑"/>
          <w:b w:val="0"/>
          <w:sz w:val="21"/>
        </w:rPr>
        <w:t>D. 图中配置已经可以实现</w:t>
      </w:r>
    </w:p>
    <w:p w14:paraId="595D85B4">
      <w:pPr>
        <w:spacing w:after="40"/>
      </w:pPr>
      <w:r>
        <w:rPr>
          <w:rFonts w:ascii="微软雅黑" w:hAnsi="微软雅黑" w:eastAsia="微软雅黑"/>
          <w:b/>
          <w:color w:val="C00000"/>
          <w:sz w:val="21"/>
        </w:rPr>
        <w:t>正确答案：B</w:t>
      </w:r>
    </w:p>
    <w:p w14:paraId="62D9E00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【购买题库薇信：est258258】需要在MPLS-LDP视图下remote-peer。</w:t>
      </w:r>
    </w:p>
    <w:p w14:paraId="244A79E3">
      <w:pPr>
        <w:pBdr>
          <w:bottom w:val="single" w:color="D9D9D9" w:sz="6" w:space="1"/>
        </w:pBdr>
        <w:spacing w:before="80" w:after="160"/>
      </w:pPr>
    </w:p>
    <w:p w14:paraId="374DDDB2">
      <w:pPr>
        <w:spacing w:after="40"/>
      </w:pPr>
      <w:r>
        <w:rPr>
          <w:rFonts w:ascii="微软雅黑" w:hAnsi="微软雅黑" w:eastAsia="微软雅黑"/>
          <w:b/>
          <w:color w:val="1F4E79"/>
          <w:sz w:val="21"/>
        </w:rPr>
        <w:t>388.【单选题】</w:t>
      </w:r>
      <w:r>
        <w:rPr>
          <w:rFonts w:ascii="微软雅黑" w:hAnsi="微软雅黑" w:eastAsia="微软雅黑"/>
          <w:sz w:val="21"/>
        </w:rPr>
        <w:t>某工程师利用2台路由器进行IPv6业务测试，通过运行BGP4+模拟总部与分支的互联互通。该网络逻辑拓扑如图所示，以下关于两台设备间IPv6路由传递的描述，错误的是哪项？ [图片]</w:t>
      </w:r>
    </w:p>
    <w:p w14:paraId="05E56EC0">
      <w:pPr>
        <w:spacing w:after="40"/>
        <w:ind w:left="360"/>
      </w:pPr>
      <w:r>
        <w:rPr>
          <w:rFonts w:ascii="微软雅黑" w:hAnsi="微软雅黑" w:eastAsia="微软雅黑"/>
          <w:b w:val="0"/>
          <w:sz w:val="21"/>
        </w:rPr>
        <w:t>A. 路由传递时，Next_Hop属性必须是IPv6全球单播地址</w:t>
      </w:r>
    </w:p>
    <w:p w14:paraId="1DB50ED4">
      <w:pPr>
        <w:spacing w:after="40"/>
        <w:ind w:left="360"/>
      </w:pPr>
      <w:r>
        <w:rPr>
          <w:rFonts w:ascii="微软雅黑" w:hAnsi="微软雅黑" w:eastAsia="微软雅黑"/>
          <w:b w:val="0"/>
          <w:sz w:val="21"/>
        </w:rPr>
        <w:t>B. 路由传递时，会携带AS_Path等公认必遵属性</w:t>
      </w:r>
    </w:p>
    <w:p w14:paraId="5A35B187">
      <w:pPr>
        <w:spacing w:after="40"/>
        <w:ind w:left="360"/>
      </w:pPr>
      <w:r>
        <w:rPr>
          <w:rFonts w:ascii="微软雅黑" w:hAnsi="微软雅黑" w:eastAsia="微软雅黑"/>
          <w:b w:val="0"/>
          <w:sz w:val="21"/>
        </w:rPr>
        <w:t>C. 若Update报文中携带MP REACH NLRI属性，表示通告的是可达路由</w:t>
      </w:r>
    </w:p>
    <w:p w14:paraId="3A4EB593">
      <w:pPr>
        <w:spacing w:after="40"/>
        <w:ind w:left="360"/>
      </w:pPr>
      <w:r>
        <w:rPr>
          <w:rFonts w:ascii="微软雅黑" w:hAnsi="微软雅黑" w:eastAsia="微软雅黑"/>
          <w:b w:val="0"/>
          <w:sz w:val="21"/>
        </w:rPr>
        <w:t>D. BGP4+通过Update报文在对等体之间传递路由信息</w:t>
      </w:r>
    </w:p>
    <w:p w14:paraId="6D5AB167">
      <w:pPr>
        <w:spacing w:after="40"/>
      </w:pPr>
      <w:r>
        <w:rPr>
          <w:rFonts w:ascii="微软雅黑" w:hAnsi="微软雅黑" w:eastAsia="微软雅黑"/>
          <w:b/>
          <w:color w:val="C00000"/>
          <w:sz w:val="21"/>
        </w:rPr>
        <w:t>正确答案：A</w:t>
      </w:r>
    </w:p>
    <w:p w14:paraId="1613963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【购买题库薇信：est258258】下一跳一般情况下为全球单播地址，但也可能是唯一本地地址或者其他地址，例如平时做些实验的场景就能自己按习惯设置。</w:t>
      </w:r>
    </w:p>
    <w:p w14:paraId="173918F0">
      <w:pPr>
        <w:pBdr>
          <w:bottom w:val="single" w:color="D9D9D9" w:sz="6" w:space="1"/>
        </w:pBdr>
        <w:spacing w:before="80" w:after="160"/>
      </w:pPr>
    </w:p>
    <w:p w14:paraId="2A02F796">
      <w:pPr>
        <w:spacing w:after="40"/>
      </w:pPr>
      <w:r>
        <w:rPr>
          <w:rFonts w:ascii="微软雅黑" w:hAnsi="微软雅黑" w:eastAsia="微软雅黑"/>
          <w:b/>
          <w:color w:val="1F4E79"/>
          <w:sz w:val="21"/>
        </w:rPr>
        <w:t>389.【单选题】</w:t>
      </w:r>
      <w:r>
        <w:rPr>
          <w:rFonts w:ascii="微软雅黑" w:hAnsi="微软雅黑" w:eastAsia="微软雅黑"/>
          <w:sz w:val="21"/>
        </w:rPr>
        <w:t>如图所示，在中型网络中，为了提高BGP RR可靠性，一般会部署双RR。在部署双RR时一般会将两个RR的Cluster ID设置为一致，这么做的原因是以下哪项？ [图片]</w:t>
      </w:r>
    </w:p>
    <w:p w14:paraId="7DA20AF8">
      <w:pPr>
        <w:spacing w:after="40"/>
        <w:ind w:left="360"/>
      </w:pPr>
      <w:r>
        <w:rPr>
          <w:rFonts w:ascii="微软雅黑" w:hAnsi="微软雅黑" w:eastAsia="微软雅黑"/>
          <w:b w:val="0"/>
          <w:sz w:val="21"/>
        </w:rPr>
        <w:t>A. 防止次优</w:t>
      </w:r>
    </w:p>
    <w:p w14:paraId="00AC2AFC">
      <w:pPr>
        <w:spacing w:after="40"/>
        <w:ind w:left="360"/>
      </w:pPr>
      <w:r>
        <w:rPr>
          <w:rFonts w:ascii="微软雅黑" w:hAnsi="微软雅黑" w:eastAsia="微软雅黑"/>
          <w:b w:val="0"/>
          <w:sz w:val="21"/>
        </w:rPr>
        <w:t>B. 防止RR接收过多路由导致内存不足</w:t>
      </w:r>
    </w:p>
    <w:p w14:paraId="0AE45282">
      <w:pPr>
        <w:spacing w:after="40"/>
        <w:ind w:left="360"/>
      </w:pPr>
      <w:r>
        <w:rPr>
          <w:rFonts w:ascii="微软雅黑" w:hAnsi="微软雅黑" w:eastAsia="微软雅黑"/>
          <w:b w:val="0"/>
          <w:sz w:val="21"/>
        </w:rPr>
        <w:t>C. 防止环路</w:t>
      </w:r>
    </w:p>
    <w:p w14:paraId="135DE97F">
      <w:pPr>
        <w:spacing w:after="40"/>
        <w:ind w:left="360"/>
      </w:pPr>
      <w:r>
        <w:rPr>
          <w:rFonts w:ascii="微软雅黑" w:hAnsi="微软雅黑" w:eastAsia="微软雅黑"/>
          <w:b w:val="0"/>
          <w:sz w:val="21"/>
        </w:rPr>
        <w:t>D. 防止客户端接收过多路由导致内存不足</w:t>
      </w:r>
    </w:p>
    <w:p w14:paraId="300FE9AB">
      <w:pPr>
        <w:spacing w:after="40"/>
      </w:pPr>
      <w:r>
        <w:rPr>
          <w:rFonts w:ascii="微软雅黑" w:hAnsi="微软雅黑" w:eastAsia="微软雅黑"/>
          <w:b/>
          <w:color w:val="C00000"/>
          <w:sz w:val="21"/>
        </w:rPr>
        <w:t>正确答案：B</w:t>
      </w:r>
    </w:p>
    <w:p w14:paraId="06D5467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【购买题库薇信：est258258】同簇部署使得RR1和RR2彼此反射的路由对方不收</w:t>
      </w:r>
    </w:p>
    <w:p w14:paraId="770CD6AB">
      <w:pPr>
        <w:pBdr>
          <w:bottom w:val="single" w:color="D9D9D9" w:sz="6" w:space="1"/>
        </w:pBdr>
        <w:spacing w:before="80" w:after="160"/>
      </w:pPr>
    </w:p>
    <w:p w14:paraId="2C66045B">
      <w:pPr>
        <w:spacing w:after="40"/>
      </w:pPr>
      <w:r>
        <w:rPr>
          <w:rFonts w:ascii="微软雅黑" w:hAnsi="微软雅黑" w:eastAsia="微软雅黑"/>
          <w:b/>
          <w:color w:val="1F4E79"/>
          <w:sz w:val="21"/>
        </w:rPr>
        <w:t>390.【单选题】</w:t>
      </w:r>
      <w:r>
        <w:rPr>
          <w:rFonts w:ascii="微软雅黑" w:hAnsi="微软雅黑" w:eastAsia="微软雅黑"/>
          <w:sz w:val="21"/>
        </w:rPr>
        <w:t>PC1学习到了PC2的ARP信息， 则PC1发送的针对PC2的ARP请求，VTEP1在转发给VTEP2时，内层数据帧目的MAC地址为以下哪项？ [图片]</w:t>
      </w:r>
    </w:p>
    <w:p w14:paraId="3C06AB98">
      <w:pPr>
        <w:spacing w:after="40"/>
        <w:ind w:left="360"/>
      </w:pPr>
      <w:r>
        <w:rPr>
          <w:rFonts w:ascii="微软雅黑" w:hAnsi="微软雅黑" w:eastAsia="微软雅黑"/>
          <w:b w:val="0"/>
          <w:sz w:val="21"/>
        </w:rPr>
        <w:t>A. MAC A</w:t>
      </w:r>
    </w:p>
    <w:p w14:paraId="068A3318">
      <w:pPr>
        <w:spacing w:after="40"/>
        <w:ind w:left="360"/>
      </w:pPr>
      <w:r>
        <w:rPr>
          <w:rFonts w:ascii="微软雅黑" w:hAnsi="微软雅黑" w:eastAsia="微软雅黑"/>
          <w:b w:val="0"/>
          <w:sz w:val="21"/>
        </w:rPr>
        <w:t>B. MAC D</w:t>
      </w:r>
    </w:p>
    <w:p w14:paraId="5259F573">
      <w:pPr>
        <w:spacing w:after="40"/>
        <w:ind w:left="360"/>
      </w:pPr>
      <w:r>
        <w:rPr>
          <w:rFonts w:ascii="微软雅黑" w:hAnsi="微软雅黑" w:eastAsia="微软雅黑"/>
          <w:b w:val="0"/>
          <w:sz w:val="21"/>
        </w:rPr>
        <w:t>C. MAC C</w:t>
      </w:r>
    </w:p>
    <w:p w14:paraId="13010858">
      <w:pPr>
        <w:spacing w:after="40"/>
        <w:ind w:left="360"/>
      </w:pPr>
      <w:r>
        <w:rPr>
          <w:rFonts w:ascii="微软雅黑" w:hAnsi="微软雅黑" w:eastAsia="微软雅黑"/>
          <w:b w:val="0"/>
          <w:sz w:val="21"/>
        </w:rPr>
        <w:t>D. MAC B</w:t>
      </w:r>
    </w:p>
    <w:p w14:paraId="2F682715">
      <w:pPr>
        <w:spacing w:after="40"/>
      </w:pPr>
      <w:r>
        <w:rPr>
          <w:rFonts w:ascii="微软雅黑" w:hAnsi="微软雅黑" w:eastAsia="微软雅黑"/>
          <w:b/>
          <w:color w:val="C00000"/>
          <w:sz w:val="21"/>
        </w:rPr>
        <w:t>正确答案：B</w:t>
      </w:r>
    </w:p>
    <w:p w14:paraId="510AB89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【购买题库薇信：est258258】因为PC1收到PC2的ARP信息，那么PC1的ARP表项中存在172.16.2.2的MAC地址D，那么ARP的replay中的目的MAC为MAC地址D。</w:t>
      </w:r>
    </w:p>
    <w:p w14:paraId="5C8A9DFB">
      <w:pPr>
        <w:pBdr>
          <w:bottom w:val="single" w:color="D9D9D9" w:sz="6" w:space="1"/>
        </w:pBdr>
        <w:spacing w:before="80" w:after="160"/>
      </w:pPr>
    </w:p>
    <w:p w14:paraId="31CB63A9">
      <w:pPr>
        <w:spacing w:after="40"/>
      </w:pPr>
      <w:r>
        <w:rPr>
          <w:rFonts w:ascii="微软雅黑" w:hAnsi="微软雅黑" w:eastAsia="微软雅黑"/>
          <w:b/>
          <w:color w:val="1F4E79"/>
          <w:sz w:val="21"/>
        </w:rPr>
        <w:t>391.【单选题】</w:t>
      </w:r>
      <w:r>
        <w:rPr>
          <w:rFonts w:ascii="微软雅黑" w:hAnsi="微软雅黑" w:eastAsia="微软雅黑"/>
          <w:sz w:val="21"/>
        </w:rPr>
        <w:t>网络管理员在设备输入display telemetry destination查看Telemetry相关信息，回显如下，则以下描述错误的是哪项？ [图片]</w:t>
      </w:r>
    </w:p>
    <w:p w14:paraId="6A4215BF">
      <w:pPr>
        <w:spacing w:after="40"/>
        <w:ind w:left="360"/>
      </w:pPr>
      <w:r>
        <w:rPr>
          <w:rFonts w:ascii="微软雅黑" w:hAnsi="微软雅黑" w:eastAsia="微软雅黑"/>
          <w:b w:val="0"/>
          <w:sz w:val="21"/>
        </w:rPr>
        <w:t>A. 该推送采用了VPN封装</w:t>
      </w:r>
    </w:p>
    <w:p w14:paraId="7323F52E">
      <w:pPr>
        <w:spacing w:after="40"/>
        <w:ind w:left="360"/>
      </w:pPr>
      <w:r>
        <w:rPr>
          <w:rFonts w:ascii="微软雅黑" w:hAnsi="微软雅黑" w:eastAsia="微软雅黑"/>
          <w:b w:val="0"/>
          <w:sz w:val="21"/>
        </w:rPr>
        <w:t>B. 目的对象名为Dest1</w:t>
      </w:r>
    </w:p>
    <w:p w14:paraId="2B122225">
      <w:pPr>
        <w:spacing w:after="40"/>
        <w:ind w:left="360"/>
      </w:pPr>
      <w:r>
        <w:rPr>
          <w:rFonts w:ascii="微软雅黑" w:hAnsi="微软雅黑" w:eastAsia="微软雅黑"/>
          <w:b w:val="0"/>
          <w:sz w:val="21"/>
        </w:rPr>
        <w:t>C. 数据推送采用了gRPC协议</w:t>
      </w:r>
    </w:p>
    <w:p w14:paraId="721260D3">
      <w:pPr>
        <w:spacing w:after="40"/>
        <w:ind w:left="360"/>
      </w:pPr>
      <w:r>
        <w:rPr>
          <w:rFonts w:ascii="微软雅黑" w:hAnsi="微软雅黑" w:eastAsia="微软雅黑"/>
          <w:b w:val="0"/>
          <w:sz w:val="21"/>
        </w:rPr>
        <w:t>D. 上送的目的地址为192.168.56.1</w:t>
      </w:r>
    </w:p>
    <w:p w14:paraId="13BA4BCD">
      <w:pPr>
        <w:spacing w:after="40"/>
      </w:pPr>
      <w:r>
        <w:rPr>
          <w:rFonts w:ascii="微软雅黑" w:hAnsi="微软雅黑" w:eastAsia="微软雅黑"/>
          <w:b/>
          <w:color w:val="C00000"/>
          <w:sz w:val="21"/>
        </w:rPr>
        <w:t>正确答案：A</w:t>
      </w:r>
    </w:p>
    <w:p w14:paraId="486EE89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【购买题库薇信：est258258】telemetry 机制使用gRPC协议，它工作在tcp上。没有用到VPN封装。</w:t>
      </w:r>
    </w:p>
    <w:p w14:paraId="357316EC">
      <w:pPr>
        <w:pBdr>
          <w:bottom w:val="single" w:color="D9D9D9" w:sz="6" w:space="1"/>
        </w:pBdr>
        <w:spacing w:before="80" w:after="160"/>
      </w:pPr>
    </w:p>
    <w:p w14:paraId="0053D7EA">
      <w:pPr>
        <w:spacing w:after="40"/>
      </w:pPr>
      <w:r>
        <w:rPr>
          <w:rFonts w:ascii="微软雅黑" w:hAnsi="微软雅黑" w:eastAsia="微软雅黑"/>
          <w:b/>
          <w:color w:val="1F4E79"/>
          <w:sz w:val="21"/>
        </w:rPr>
        <w:t>392.【单选题】</w:t>
      </w:r>
      <w:r>
        <w:rPr>
          <w:rFonts w:ascii="微软雅黑" w:hAnsi="微软雅黑" w:eastAsia="微软雅黑"/>
          <w:sz w:val="21"/>
        </w:rPr>
        <w:t>如图所示，路由器的所有接口开启OSPF协议，链路的Cost值如图中标识，R2的Loopback0接口通告在区域1。据此判断，R1到达10.0.2.2/32的Cost值为以下哪一项？ [图片]</w:t>
      </w:r>
    </w:p>
    <w:p w14:paraId="5333D67B">
      <w:pPr>
        <w:spacing w:after="40"/>
        <w:ind w:left="360"/>
      </w:pPr>
      <w:r>
        <w:rPr>
          <w:rFonts w:ascii="微软雅黑" w:hAnsi="微软雅黑" w:eastAsia="微软雅黑"/>
          <w:b w:val="0"/>
          <w:sz w:val="21"/>
        </w:rPr>
        <w:t>A. 50</w:t>
      </w:r>
    </w:p>
    <w:p w14:paraId="716A6F79">
      <w:pPr>
        <w:spacing w:after="40"/>
        <w:ind w:left="360"/>
      </w:pPr>
      <w:r>
        <w:rPr>
          <w:rFonts w:ascii="微软雅黑" w:hAnsi="微软雅黑" w:eastAsia="微软雅黑"/>
          <w:b w:val="0"/>
          <w:sz w:val="21"/>
        </w:rPr>
        <w:t>B. 150</w:t>
      </w:r>
    </w:p>
    <w:p w14:paraId="478C71CE">
      <w:pPr>
        <w:spacing w:after="40"/>
        <w:ind w:left="360"/>
      </w:pPr>
      <w:r>
        <w:rPr>
          <w:rFonts w:ascii="微软雅黑" w:hAnsi="微软雅黑" w:eastAsia="微软雅黑"/>
          <w:b w:val="0"/>
          <w:sz w:val="21"/>
        </w:rPr>
        <w:t>C. 100</w:t>
      </w:r>
    </w:p>
    <w:p w14:paraId="44641D65">
      <w:pPr>
        <w:spacing w:after="40"/>
        <w:ind w:left="360"/>
      </w:pPr>
      <w:r>
        <w:rPr>
          <w:rFonts w:ascii="微软雅黑" w:hAnsi="微软雅黑" w:eastAsia="微软雅黑"/>
          <w:b w:val="0"/>
          <w:sz w:val="21"/>
        </w:rPr>
        <w:t>D. 200</w:t>
      </w:r>
    </w:p>
    <w:p w14:paraId="173F5FFE">
      <w:pPr>
        <w:spacing w:after="40"/>
      </w:pPr>
      <w:r>
        <w:rPr>
          <w:rFonts w:ascii="微软雅黑" w:hAnsi="微软雅黑" w:eastAsia="微软雅黑"/>
          <w:b/>
          <w:color w:val="C00000"/>
          <w:sz w:val="21"/>
        </w:rPr>
        <w:t>正确答案：D</w:t>
      </w:r>
    </w:p>
    <w:p w14:paraId="25AB3BA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【购买题库薇信：est258258】OSPF选路原则域内优于域外</w:t>
      </w:r>
    </w:p>
    <w:p w14:paraId="048D1F11">
      <w:pPr>
        <w:pBdr>
          <w:bottom w:val="single" w:color="D9D9D9" w:sz="6" w:space="1"/>
        </w:pBdr>
        <w:spacing w:before="80" w:after="160"/>
      </w:pPr>
    </w:p>
    <w:p w14:paraId="51377A7E">
      <w:pPr>
        <w:spacing w:after="40"/>
      </w:pPr>
      <w:r>
        <w:rPr>
          <w:rFonts w:ascii="微软雅黑" w:hAnsi="微软雅黑" w:eastAsia="微软雅黑"/>
          <w:b/>
          <w:color w:val="1F4E79"/>
          <w:sz w:val="21"/>
        </w:rPr>
        <w:t>393.【单选题】</w:t>
      </w:r>
      <w:r>
        <w:rPr>
          <w:rFonts w:ascii="微软雅黑" w:hAnsi="微软雅黑" w:eastAsia="微软雅黑"/>
          <w:sz w:val="21"/>
        </w:rPr>
        <w:t>如图所示，某虚拟化园区网络采用分布式VXLAN网关建设方案，并在其中部署了准入控制和业务随行功能，两台用户PC所属的安全组如图所示。当AGG1收到PC1对PC2的访问流量时，会对该流量进行VXLAN封装并发给AGG2设备，那么VXLAN头部的哪一个字段会携带PC1所属的安全组信息？ [图片]</w:t>
      </w:r>
    </w:p>
    <w:p w14:paraId="7FA5FC16">
      <w:pPr>
        <w:spacing w:after="40"/>
        <w:ind w:left="360"/>
      </w:pPr>
      <w:r>
        <w:rPr>
          <w:rFonts w:ascii="微软雅黑" w:hAnsi="微软雅黑" w:eastAsia="微软雅黑"/>
          <w:b w:val="0"/>
          <w:sz w:val="21"/>
        </w:rPr>
        <w:t>A. C字段</w:t>
      </w:r>
    </w:p>
    <w:p w14:paraId="66AD39AF">
      <w:pPr>
        <w:spacing w:after="40"/>
        <w:ind w:left="360"/>
      </w:pPr>
      <w:r>
        <w:rPr>
          <w:rFonts w:ascii="微软雅黑" w:hAnsi="微软雅黑" w:eastAsia="微软雅黑"/>
          <w:b w:val="0"/>
          <w:sz w:val="21"/>
        </w:rPr>
        <w:t>B. B字段</w:t>
      </w:r>
    </w:p>
    <w:p w14:paraId="432927E3">
      <w:pPr>
        <w:spacing w:after="40"/>
        <w:ind w:left="360"/>
      </w:pPr>
      <w:r>
        <w:rPr>
          <w:rFonts w:ascii="微软雅黑" w:hAnsi="微软雅黑" w:eastAsia="微软雅黑"/>
          <w:b w:val="0"/>
          <w:sz w:val="21"/>
        </w:rPr>
        <w:t>C. D字段</w:t>
      </w:r>
    </w:p>
    <w:p w14:paraId="75F952FA">
      <w:pPr>
        <w:spacing w:after="40"/>
        <w:ind w:left="360"/>
      </w:pPr>
      <w:r>
        <w:rPr>
          <w:rFonts w:ascii="微软雅黑" w:hAnsi="微软雅黑" w:eastAsia="微软雅黑"/>
          <w:b w:val="0"/>
          <w:sz w:val="21"/>
        </w:rPr>
        <w:t>D. A字段</w:t>
      </w:r>
    </w:p>
    <w:p w14:paraId="7DF01257">
      <w:pPr>
        <w:spacing w:after="40"/>
      </w:pPr>
      <w:r>
        <w:rPr>
          <w:rFonts w:ascii="微软雅黑" w:hAnsi="微软雅黑" w:eastAsia="微软雅黑"/>
          <w:b/>
          <w:color w:val="C00000"/>
          <w:sz w:val="21"/>
        </w:rPr>
        <w:t>正确答案：A</w:t>
      </w:r>
    </w:p>
    <w:p w14:paraId="3EC9C78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【购买题库薇信：est258258】VXLAN 头携带安全组 → C 字段(Group ID)。</w:t>
      </w:r>
    </w:p>
    <w:p w14:paraId="614A718D">
      <w:pPr>
        <w:pBdr>
          <w:bottom w:val="single" w:color="D9D9D9" w:sz="6" w:space="1"/>
        </w:pBdr>
        <w:spacing w:before="80" w:after="160"/>
      </w:pPr>
    </w:p>
    <w:p w14:paraId="0823F800">
      <w:pPr>
        <w:spacing w:after="40"/>
      </w:pPr>
      <w:r>
        <w:rPr>
          <w:rFonts w:ascii="微软雅黑" w:hAnsi="微软雅黑" w:eastAsia="微软雅黑"/>
          <w:b/>
          <w:color w:val="1F4E79"/>
          <w:sz w:val="21"/>
        </w:rPr>
        <w:t>394.【单选题】</w:t>
      </w:r>
      <w:r>
        <w:rPr>
          <w:rFonts w:ascii="微软雅黑" w:hAnsi="微软雅黑" w:eastAsia="微软雅黑"/>
          <w:sz w:val="21"/>
        </w:rPr>
        <w:t>某工程师利用2台路由器进行IPv6业务测试，运行OSPFv3实现IPv6网络的互联互通， 要求R1能够访问到2的环回口地址。该工程师查看R1的OSPFv3路由表项如图所示，发现没有到达R2环回口地址的路由，该结果不可能是以下哪个原因造成的？</w:t>
      </w:r>
    </w:p>
    <w:p w14:paraId="33C7383E">
      <w:pPr>
        <w:spacing w:after="40"/>
      </w:pPr>
      <w:r>
        <w:rPr>
          <w:rFonts w:ascii="微软雅黑" w:hAnsi="微软雅黑" w:eastAsia="微软雅黑"/>
          <w:sz w:val="21"/>
        </w:rPr>
        <w:t>[图片]</w:t>
      </w:r>
    </w:p>
    <w:p w14:paraId="4CB68097">
      <w:pPr>
        <w:spacing w:after="40"/>
        <w:ind w:left="360"/>
      </w:pPr>
      <w:r>
        <w:rPr>
          <w:rFonts w:ascii="微软雅黑" w:hAnsi="微软雅黑" w:eastAsia="微软雅黑"/>
          <w:b w:val="0"/>
          <w:sz w:val="21"/>
        </w:rPr>
        <w:t>A. R2将环回口通告进不同的0SPFv3进程</w:t>
      </w:r>
    </w:p>
    <w:p w14:paraId="4FE80308">
      <w:pPr>
        <w:spacing w:after="40"/>
        <w:ind w:left="360"/>
      </w:pPr>
      <w:r>
        <w:rPr>
          <w:rFonts w:ascii="微软雅黑" w:hAnsi="微软雅黑" w:eastAsia="微软雅黑"/>
          <w:b w:val="0"/>
          <w:sz w:val="21"/>
        </w:rPr>
        <w:t>B. R2没有在区域0中用network命令通告环回口地址</w:t>
      </w:r>
    </w:p>
    <w:p w14:paraId="10F0DEFA">
      <w:pPr>
        <w:spacing w:after="40"/>
        <w:ind w:left="360"/>
      </w:pPr>
      <w:r>
        <w:rPr>
          <w:rFonts w:ascii="微软雅黑" w:hAnsi="微软雅黑" w:eastAsia="微软雅黑"/>
          <w:b w:val="0"/>
          <w:sz w:val="21"/>
        </w:rPr>
        <w:t>C. R2没有在环回口上使能0SPFv3</w:t>
      </w:r>
    </w:p>
    <w:p w14:paraId="3F49BC78">
      <w:pPr>
        <w:spacing w:after="40"/>
        <w:ind w:left="360"/>
      </w:pPr>
      <w:r>
        <w:rPr>
          <w:rFonts w:ascii="微软雅黑" w:hAnsi="微软雅黑" w:eastAsia="微软雅黑"/>
          <w:b w:val="0"/>
          <w:sz w:val="21"/>
        </w:rPr>
        <w:t>D. R2没有配置0SPFv3进程中使用的Router ID</w:t>
      </w:r>
    </w:p>
    <w:p w14:paraId="03B34424">
      <w:pPr>
        <w:spacing w:after="40"/>
      </w:pPr>
      <w:r>
        <w:rPr>
          <w:rFonts w:ascii="微软雅黑" w:hAnsi="微软雅黑" w:eastAsia="微软雅黑"/>
          <w:b/>
          <w:color w:val="C00000"/>
          <w:sz w:val="21"/>
        </w:rPr>
        <w:t>正确答案：B</w:t>
      </w:r>
    </w:p>
    <w:p w14:paraId="581FCEC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【购买题库薇信：est258258】ospfv3的网络宣告在接口下，无需network命令.</w:t>
      </w:r>
    </w:p>
    <w:p w14:paraId="17A76AC6">
      <w:pPr>
        <w:pBdr>
          <w:bottom w:val="single" w:color="D9D9D9" w:sz="6" w:space="1"/>
        </w:pBdr>
        <w:spacing w:before="80" w:after="160"/>
      </w:pPr>
    </w:p>
    <w:p w14:paraId="64C985A5">
      <w:pPr>
        <w:spacing w:after="40"/>
      </w:pPr>
      <w:r>
        <w:rPr>
          <w:rFonts w:ascii="微软雅黑" w:hAnsi="微软雅黑" w:eastAsia="微软雅黑"/>
          <w:b/>
          <w:color w:val="1F4E79"/>
          <w:sz w:val="21"/>
        </w:rPr>
        <w:t>395.【单选题】</w:t>
      </w:r>
      <w:r>
        <w:rPr>
          <w:rFonts w:ascii="微软雅黑" w:hAnsi="微软雅黑" w:eastAsia="微软雅黑"/>
          <w:sz w:val="21"/>
        </w:rPr>
        <w:t>如图所示，Client1与Client2同时作为RR1与RR2的客户端，RR1与RR2在同一个Cluster内，R1引入了10条路由。假设BGP的配置正确，邻居关系已全部建立，最终Client2的BGP路由表中存在几条路由条目？ [图片]</w:t>
      </w:r>
    </w:p>
    <w:p w14:paraId="050C12E8">
      <w:pPr>
        <w:spacing w:after="40"/>
        <w:ind w:left="360"/>
      </w:pPr>
      <w:r>
        <w:rPr>
          <w:rFonts w:ascii="微软雅黑" w:hAnsi="微软雅黑" w:eastAsia="微软雅黑"/>
          <w:b w:val="0"/>
          <w:sz w:val="21"/>
        </w:rPr>
        <w:t>A. 15</w:t>
      </w:r>
    </w:p>
    <w:p w14:paraId="31565440">
      <w:pPr>
        <w:spacing w:after="40"/>
        <w:ind w:left="360"/>
      </w:pPr>
      <w:r>
        <w:rPr>
          <w:rFonts w:ascii="微软雅黑" w:hAnsi="微软雅黑" w:eastAsia="微软雅黑"/>
          <w:b w:val="0"/>
          <w:sz w:val="21"/>
        </w:rPr>
        <w:t>B. 10</w:t>
      </w:r>
    </w:p>
    <w:p w14:paraId="716F78AC">
      <w:pPr>
        <w:spacing w:after="40"/>
        <w:ind w:left="360"/>
      </w:pPr>
      <w:r>
        <w:rPr>
          <w:rFonts w:ascii="微软雅黑" w:hAnsi="微软雅黑" w:eastAsia="微软雅黑"/>
          <w:b w:val="0"/>
          <w:sz w:val="21"/>
        </w:rPr>
        <w:t>C. 20</w:t>
      </w:r>
    </w:p>
    <w:p w14:paraId="40819AD0">
      <w:pPr>
        <w:spacing w:after="40"/>
        <w:ind w:left="360"/>
      </w:pPr>
      <w:r>
        <w:rPr>
          <w:rFonts w:ascii="微软雅黑" w:hAnsi="微软雅黑" w:eastAsia="微软雅黑"/>
          <w:b w:val="0"/>
          <w:sz w:val="21"/>
        </w:rPr>
        <w:t>D. 0</w:t>
      </w:r>
    </w:p>
    <w:p w14:paraId="429F5DF6">
      <w:pPr>
        <w:spacing w:after="40"/>
      </w:pPr>
      <w:r>
        <w:rPr>
          <w:rFonts w:ascii="微软雅黑" w:hAnsi="微软雅黑" w:eastAsia="微软雅黑"/>
          <w:b/>
          <w:color w:val="C00000"/>
          <w:sz w:val="21"/>
        </w:rPr>
        <w:t>正确答案：C</w:t>
      </w:r>
    </w:p>
    <w:p w14:paraId="60BFA62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【购买题库薇信：est258258】RR1和RR2同簇场景中，反射的是同一条路由，C-LIST相同；client2收到两个RR通告过来的一致的路由，各10条，都出现在BGP表中。所以20条.</w:t>
      </w:r>
    </w:p>
    <w:p w14:paraId="6136A812">
      <w:pPr>
        <w:pBdr>
          <w:bottom w:val="single" w:color="D9D9D9" w:sz="6" w:space="1"/>
        </w:pBdr>
        <w:spacing w:before="80" w:after="160"/>
      </w:pPr>
    </w:p>
    <w:p w14:paraId="09B2D38F">
      <w:pPr>
        <w:spacing w:after="40"/>
      </w:pPr>
      <w:r>
        <w:rPr>
          <w:rFonts w:ascii="微软雅黑" w:hAnsi="微软雅黑" w:eastAsia="微软雅黑"/>
          <w:b/>
          <w:color w:val="1F4E79"/>
          <w:sz w:val="21"/>
        </w:rPr>
        <w:t>396.【单选题】</w:t>
      </w:r>
      <w:r>
        <w:rPr>
          <w:rFonts w:ascii="微软雅黑" w:hAnsi="微软雅黑" w:eastAsia="微软雅黑"/>
          <w:sz w:val="21"/>
        </w:rPr>
        <w:t>如图所示的拓扑中，整网运行OSPFv3协议。 在没有外部路由引入的情况下，R1 上不会产生哪种类型的LSA？ [图片]</w:t>
      </w:r>
    </w:p>
    <w:p w14:paraId="3B71B30B">
      <w:pPr>
        <w:spacing w:after="40"/>
        <w:ind w:left="360"/>
      </w:pPr>
      <w:r>
        <w:rPr>
          <w:rFonts w:ascii="微软雅黑" w:hAnsi="微软雅黑" w:eastAsia="微软雅黑"/>
          <w:b w:val="0"/>
          <w:sz w:val="21"/>
        </w:rPr>
        <w:t>A. Inter-Area-Prefix-LSA</w:t>
      </w:r>
    </w:p>
    <w:p w14:paraId="13DA69D6">
      <w:pPr>
        <w:spacing w:after="40"/>
        <w:ind w:left="360"/>
      </w:pPr>
      <w:r>
        <w:rPr>
          <w:rFonts w:ascii="微软雅黑" w:hAnsi="微软雅黑" w:eastAsia="微软雅黑"/>
          <w:b w:val="0"/>
          <w:sz w:val="21"/>
        </w:rPr>
        <w:t>B. Link-LSA</w:t>
      </w:r>
    </w:p>
    <w:p w14:paraId="48E1F39C">
      <w:pPr>
        <w:spacing w:after="40"/>
        <w:ind w:left="360"/>
      </w:pPr>
      <w:r>
        <w:rPr>
          <w:rFonts w:ascii="微软雅黑" w:hAnsi="微软雅黑" w:eastAsia="微软雅黑"/>
          <w:b w:val="0"/>
          <w:sz w:val="21"/>
        </w:rPr>
        <w:t>C. Intra-Area-Prefix-LSA</w:t>
      </w:r>
    </w:p>
    <w:p w14:paraId="45BDB9BF">
      <w:pPr>
        <w:spacing w:after="40"/>
        <w:ind w:left="360"/>
      </w:pPr>
      <w:r>
        <w:rPr>
          <w:rFonts w:ascii="微软雅黑" w:hAnsi="微软雅黑" w:eastAsia="微软雅黑"/>
          <w:b w:val="0"/>
          <w:sz w:val="21"/>
        </w:rPr>
        <w:t>D. Inter-Area-Router LSA</w:t>
      </w:r>
    </w:p>
    <w:p w14:paraId="3F092ED7">
      <w:pPr>
        <w:spacing w:after="40"/>
      </w:pPr>
      <w:r>
        <w:rPr>
          <w:rFonts w:ascii="微软雅黑" w:hAnsi="微软雅黑" w:eastAsia="微软雅黑"/>
          <w:b/>
          <w:color w:val="C00000"/>
          <w:sz w:val="21"/>
        </w:rPr>
        <w:t>正确答案：D</w:t>
      </w:r>
    </w:p>
    <w:p w14:paraId="7C278D6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【购买题库薇信：est258258】题目中没有引入行为，所以没有4类</w:t>
      </w:r>
    </w:p>
    <w:p w14:paraId="01CB55AD">
      <w:pPr>
        <w:pBdr>
          <w:bottom w:val="single" w:color="D9D9D9" w:sz="6" w:space="1"/>
        </w:pBdr>
        <w:spacing w:before="80" w:after="160"/>
      </w:pPr>
    </w:p>
    <w:p w14:paraId="2D6DB1A6">
      <w:pPr>
        <w:spacing w:after="40"/>
      </w:pPr>
      <w:r>
        <w:rPr>
          <w:rFonts w:ascii="微软雅黑" w:hAnsi="微软雅黑" w:eastAsia="微软雅黑"/>
          <w:b/>
          <w:color w:val="1F4E79"/>
          <w:sz w:val="21"/>
        </w:rPr>
        <w:t>397.【单选题】</w:t>
      </w:r>
      <w:r>
        <w:rPr>
          <w:rFonts w:ascii="微软雅黑" w:hAnsi="微软雅黑" w:eastAsia="微软雅黑"/>
          <w:sz w:val="21"/>
        </w:rPr>
        <w:t>根据图中给出的信息，以下描述正确的是哪项？ [图片]</w:t>
      </w:r>
    </w:p>
    <w:p w14:paraId="6E4DB743">
      <w:pPr>
        <w:spacing w:after="40"/>
        <w:ind w:left="360"/>
      </w:pPr>
      <w:r>
        <w:rPr>
          <w:rFonts w:ascii="微软雅黑" w:hAnsi="微软雅黑" w:eastAsia="微软雅黑"/>
          <w:b w:val="0"/>
          <w:sz w:val="21"/>
        </w:rPr>
        <w:t>A. R1的设备类型是Level-1</w:t>
      </w:r>
    </w:p>
    <w:p w14:paraId="318D5453">
      <w:pPr>
        <w:spacing w:after="40"/>
        <w:ind w:left="360"/>
      </w:pPr>
      <w:r>
        <w:rPr>
          <w:rFonts w:ascii="微软雅黑" w:hAnsi="微软雅黑" w:eastAsia="微软雅黑"/>
          <w:b w:val="0"/>
          <w:sz w:val="21"/>
        </w:rPr>
        <w:t>B. R1配置了区域认证</w:t>
      </w:r>
    </w:p>
    <w:p w14:paraId="5D5E9F94">
      <w:pPr>
        <w:spacing w:after="40"/>
        <w:ind w:left="360"/>
      </w:pPr>
      <w:r>
        <w:rPr>
          <w:rFonts w:ascii="微软雅黑" w:hAnsi="微软雅黑" w:eastAsia="微软雅黑"/>
          <w:b w:val="0"/>
          <w:sz w:val="21"/>
        </w:rPr>
        <w:t>C. R1的设备类型是Level-2</w:t>
      </w:r>
    </w:p>
    <w:p w14:paraId="0B49EE99">
      <w:pPr>
        <w:spacing w:after="40"/>
        <w:ind w:left="360"/>
      </w:pPr>
      <w:r>
        <w:rPr>
          <w:rFonts w:ascii="微软雅黑" w:hAnsi="微软雅黑" w:eastAsia="微软雅黑"/>
          <w:b w:val="0"/>
          <w:sz w:val="21"/>
        </w:rPr>
        <w:t>D. R1配置了路由域认证</w:t>
      </w:r>
    </w:p>
    <w:p w14:paraId="3C882989">
      <w:pPr>
        <w:spacing w:after="40"/>
      </w:pPr>
      <w:r>
        <w:rPr>
          <w:rFonts w:ascii="微软雅黑" w:hAnsi="微软雅黑" w:eastAsia="微软雅黑"/>
          <w:b/>
          <w:color w:val="C00000"/>
          <w:sz w:val="21"/>
        </w:rPr>
        <w:t>正确答案：C</w:t>
      </w:r>
    </w:p>
    <w:p w14:paraId="691BD4B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【购买题库薇信：est258258】如图所示</w:t>
      </w:r>
    </w:p>
    <w:p w14:paraId="167EF220">
      <w:pPr>
        <w:pBdr>
          <w:bottom w:val="single" w:color="D9D9D9" w:sz="6" w:space="1"/>
        </w:pBdr>
        <w:spacing w:before="80" w:after="160"/>
      </w:pPr>
    </w:p>
    <w:p w14:paraId="347757A9">
      <w:pPr>
        <w:spacing w:after="40"/>
      </w:pPr>
      <w:r>
        <w:rPr>
          <w:rFonts w:ascii="微软雅黑" w:hAnsi="微软雅黑" w:eastAsia="微软雅黑"/>
          <w:b/>
          <w:color w:val="1F4E79"/>
          <w:sz w:val="21"/>
        </w:rPr>
        <w:t>398.【单选题】</w:t>
      </w:r>
      <w:r>
        <w:rPr>
          <w:rFonts w:ascii="微软雅黑" w:hAnsi="微软雅黑" w:eastAsia="微软雅黑"/>
          <w:sz w:val="21"/>
        </w:rPr>
        <w:t>如图所示，VTEP1在VBDIF20内开启了arp distribute-gateway enable命令，则VTEP1 ARP表项上存在的ARP条目为以下哪一项？ [图片]</w:t>
      </w:r>
    </w:p>
    <w:p w14:paraId="49B4C2DD">
      <w:pPr>
        <w:spacing w:after="40"/>
        <w:ind w:left="360"/>
      </w:pPr>
      <w:r>
        <w:rPr>
          <w:rFonts w:ascii="微软雅黑" w:hAnsi="微软雅黑" w:eastAsia="微软雅黑"/>
          <w:b w:val="0"/>
          <w:sz w:val="21"/>
        </w:rPr>
        <w:t>A. 关于10.0.2.1的条目</w:t>
      </w:r>
    </w:p>
    <w:p w14:paraId="3D3283D5">
      <w:pPr>
        <w:spacing w:after="40"/>
        <w:ind w:left="360"/>
      </w:pPr>
      <w:r>
        <w:rPr>
          <w:rFonts w:ascii="微软雅黑" w:hAnsi="微软雅黑" w:eastAsia="微软雅黑"/>
          <w:b w:val="0"/>
          <w:sz w:val="21"/>
        </w:rPr>
        <w:t>B. 关于10.0.2.4的条目</w:t>
      </w:r>
    </w:p>
    <w:p w14:paraId="3D15FC39">
      <w:pPr>
        <w:spacing w:after="40"/>
        <w:ind w:left="360"/>
      </w:pPr>
      <w:r>
        <w:rPr>
          <w:rFonts w:ascii="微软雅黑" w:hAnsi="微软雅黑" w:eastAsia="微软雅黑"/>
          <w:b w:val="0"/>
          <w:sz w:val="21"/>
        </w:rPr>
        <w:t>C. 关于10.0.2.3的条目</w:t>
      </w:r>
    </w:p>
    <w:p w14:paraId="7B2A5930">
      <w:pPr>
        <w:spacing w:after="40"/>
        <w:ind w:left="360"/>
      </w:pPr>
      <w:r>
        <w:rPr>
          <w:rFonts w:ascii="微软雅黑" w:hAnsi="微软雅黑" w:eastAsia="微软雅黑"/>
          <w:b w:val="0"/>
          <w:sz w:val="21"/>
        </w:rPr>
        <w:t>D. 关于10.0.2.2的条且</w:t>
      </w:r>
    </w:p>
    <w:p w14:paraId="528612A3">
      <w:pPr>
        <w:spacing w:after="40"/>
      </w:pPr>
      <w:r>
        <w:rPr>
          <w:rFonts w:ascii="微软雅黑" w:hAnsi="微软雅黑" w:eastAsia="微软雅黑"/>
          <w:b/>
          <w:color w:val="C00000"/>
          <w:sz w:val="21"/>
        </w:rPr>
        <w:t>正确答案：A</w:t>
      </w:r>
    </w:p>
    <w:p w14:paraId="58EDB9C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【购买题库薇信：est258258】在VXLAN分布式网关（开启`arp distribute - gateway enable`）场景中，VTEP1直接连接主机PC1（IP为10.0.2.1），会学习到本地PC1的ARP条目。PC2（10.0.2.2）、PC3（10.0.2.3）、PC4（10.0.2.4）分别连接在VTEP2、VTEP3上，其ARP由对应VTEP维护。因此VTEP1的ARP表项包含10.0.2.1的条目，对应选项A。</w:t>
      </w:r>
    </w:p>
    <w:p w14:paraId="785102DE">
      <w:pPr>
        <w:pBdr>
          <w:bottom w:val="single" w:color="D9D9D9" w:sz="6" w:space="1"/>
        </w:pBdr>
        <w:spacing w:before="80" w:after="160"/>
      </w:pPr>
    </w:p>
    <w:p w14:paraId="02899256">
      <w:pPr>
        <w:spacing w:after="40"/>
      </w:pPr>
      <w:r>
        <w:rPr>
          <w:rFonts w:ascii="微软雅黑" w:hAnsi="微软雅黑" w:eastAsia="微软雅黑"/>
          <w:b/>
          <w:color w:val="1F4E79"/>
          <w:sz w:val="21"/>
        </w:rPr>
        <w:t>399.【单选题】</w:t>
      </w:r>
      <w:r>
        <w:rPr>
          <w:rFonts w:ascii="微软雅黑" w:hAnsi="微软雅黑" w:eastAsia="微软雅黑"/>
          <w:sz w:val="21"/>
        </w:rPr>
        <w:t>以下关于GRE安全机制的描述中，错误的是哪项？ [图片]</w:t>
      </w:r>
    </w:p>
    <w:p w14:paraId="30032D49">
      <w:pPr>
        <w:spacing w:after="40"/>
        <w:ind w:left="360"/>
      </w:pPr>
      <w:r>
        <w:rPr>
          <w:rFonts w:ascii="微软雅黑" w:hAnsi="微软雅黑" w:eastAsia="微软雅黑"/>
          <w:b w:val="0"/>
          <w:sz w:val="21"/>
        </w:rPr>
        <w:t>A. 如果本端配置了校验和而对端没有配置，则本端不会对接收到的报文进行校验和检查，但对发送的报文进行校验和检查</w:t>
      </w:r>
    </w:p>
    <w:p w14:paraId="24C42AF3">
      <w:pPr>
        <w:spacing w:after="40"/>
        <w:ind w:left="360"/>
      </w:pPr>
      <w:r>
        <w:rPr>
          <w:rFonts w:ascii="微软雅黑" w:hAnsi="微软雅黑" w:eastAsia="微软雅黑"/>
          <w:b w:val="0"/>
          <w:sz w:val="21"/>
        </w:rPr>
        <w:t>B. 如果本端没有配置校验和而对端配置，则本端对从对端发来的报文进行校验和检查，对发送的报文不检查校验和</w:t>
      </w:r>
    </w:p>
    <w:p w14:paraId="0B49B56E">
      <w:pPr>
        <w:spacing w:after="40"/>
        <w:ind w:left="360"/>
      </w:pPr>
      <w:r>
        <w:rPr>
          <w:rFonts w:ascii="微软雅黑" w:hAnsi="微软雅黑" w:eastAsia="微软雅黑"/>
          <w:b w:val="0"/>
          <w:sz w:val="21"/>
        </w:rPr>
        <w:t>C. 如果隧道本端配置了关键字而对端没有配置，则隧道能正常转发用户报文</w:t>
      </w:r>
    </w:p>
    <w:p w14:paraId="6895BACC">
      <w:pPr>
        <w:spacing w:after="40"/>
        <w:ind w:left="360"/>
      </w:pPr>
      <w:r>
        <w:rPr>
          <w:rFonts w:ascii="微软雅黑" w:hAnsi="微软雅黑" w:eastAsia="微软雅黑"/>
          <w:b w:val="0"/>
          <w:sz w:val="21"/>
        </w:rPr>
        <w:t>D. 只有隧道两端设置的识别关键字完全致时， GRE隧道才 能建立</w:t>
      </w:r>
    </w:p>
    <w:p w14:paraId="06E65B3F">
      <w:pPr>
        <w:spacing w:after="40"/>
      </w:pPr>
      <w:r>
        <w:rPr>
          <w:rFonts w:ascii="微软雅黑" w:hAnsi="微软雅黑" w:eastAsia="微软雅黑"/>
          <w:b/>
          <w:color w:val="C00000"/>
          <w:sz w:val="21"/>
        </w:rPr>
        <w:t>正确答案：C</w:t>
      </w:r>
    </w:p>
    <w:p w14:paraId="52AECF3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解析：【购买题库薇信：est258258】GRE隧道校验和配置规则为：本端配校验、对端未配时，本端接收报文不校验但发送时计算；本端未配、对端配时，本端接收报文校验但发送时不计算。密钥认证要求两端密钥完全一致才建立隧道。选项A、B符合校验和规则，D符合密钥规则；C中本端配密钥、对端未配时，密钥不匹配，隧道无法正常转发用户报文，故C错误。</w:t>
      </w:r>
    </w:p>
    <w:p w14:paraId="0FB676E1">
      <w:pPr>
        <w:pBdr>
          <w:bottom w:val="single" w:color="D9D9D9" w:sz="6" w:space="1"/>
        </w:pBdr>
        <w:spacing w:before="80" w:after="160"/>
      </w:pPr>
    </w:p>
    <w:p w14:paraId="53847A1B">
      <w:pPr>
        <w:spacing w:after="40"/>
      </w:pPr>
      <w:r>
        <w:rPr>
          <w:rFonts w:ascii="微软雅黑" w:hAnsi="微软雅黑" w:eastAsia="微软雅黑"/>
          <w:b/>
          <w:color w:val="1F4E79"/>
          <w:sz w:val="21"/>
        </w:rPr>
        <w:t>400.【单选题】</w:t>
      </w:r>
      <w:r>
        <w:rPr>
          <w:rFonts w:ascii="微软雅黑" w:hAnsi="微软雅黑" w:eastAsia="微软雅黑"/>
          <w:sz w:val="21"/>
        </w:rPr>
        <w:t>如图所示为“两地三中心”典型组网，负责分支机构接入广域承载网络的是图中的哪种设备？ [图片]</w:t>
      </w:r>
    </w:p>
    <w:p w14:paraId="7CB7672A">
      <w:pPr>
        <w:spacing w:after="40"/>
        <w:ind w:left="360"/>
      </w:pPr>
      <w:r>
        <w:rPr>
          <w:rFonts w:ascii="微软雅黑" w:hAnsi="微软雅黑" w:eastAsia="微软雅黑"/>
          <w:b w:val="0"/>
          <w:sz w:val="21"/>
        </w:rPr>
        <w:t>A. WAN-P</w:t>
      </w:r>
    </w:p>
    <w:p w14:paraId="0A0A28F0">
      <w:pPr>
        <w:spacing w:after="40"/>
        <w:ind w:left="360"/>
      </w:pPr>
      <w:r>
        <w:rPr>
          <w:rFonts w:ascii="微软雅黑" w:hAnsi="微软雅黑" w:eastAsia="微软雅黑"/>
          <w:b w:val="0"/>
          <w:sz w:val="21"/>
        </w:rPr>
        <w:t>B. BR-CE</w:t>
      </w:r>
    </w:p>
    <w:p w14:paraId="7EE63D10">
      <w:pPr>
        <w:spacing w:after="40"/>
        <w:ind w:left="360"/>
      </w:pPr>
      <w:r>
        <w:rPr>
          <w:rFonts w:ascii="微软雅黑" w:hAnsi="微软雅黑" w:eastAsia="微软雅黑"/>
          <w:b w:val="0"/>
          <w:sz w:val="21"/>
        </w:rPr>
        <w:t>C. BR-PE</w:t>
      </w:r>
    </w:p>
    <w:p w14:paraId="109A161F">
      <w:pPr>
        <w:spacing w:after="40"/>
        <w:ind w:left="360"/>
      </w:pPr>
      <w:r>
        <w:rPr>
          <w:rFonts w:ascii="微软雅黑" w:hAnsi="微软雅黑" w:eastAsia="微软雅黑"/>
          <w:b w:val="0"/>
          <w:sz w:val="21"/>
        </w:rPr>
        <w:t>D. DC-PE</w:t>
      </w:r>
    </w:p>
    <w:p w14:paraId="6963C775">
      <w:pPr>
        <w:spacing w:after="40"/>
      </w:pPr>
      <w:r>
        <w:rPr>
          <w:rFonts w:ascii="微软雅黑" w:hAnsi="微软雅黑" w:eastAsia="微软雅黑"/>
          <w:b/>
          <w:color w:val="C00000"/>
          <w:sz w:val="21"/>
        </w:rPr>
        <w:t>正确答案：C</w:t>
      </w:r>
    </w:p>
    <w:p w14:paraId="4458128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【购买题库薇信：est258258】如图：分支接入WAN的是BR-PE，数据中心的出口设备就是广域承载网络设备</w:t>
      </w:r>
    </w:p>
    <w:p w14:paraId="169BC2ED">
      <w:pPr>
        <w:pBdr>
          <w:bottom w:val="single" w:color="D9D9D9" w:sz="6" w:space="1"/>
        </w:pBdr>
        <w:spacing w:before="80" w:after="160"/>
      </w:pPr>
    </w:p>
    <w:p w14:paraId="78FD7353">
      <w:pPr>
        <w:spacing w:after="40"/>
      </w:pPr>
      <w:r>
        <w:rPr>
          <w:rFonts w:ascii="微软雅黑" w:hAnsi="微软雅黑" w:eastAsia="微软雅黑"/>
          <w:b/>
          <w:color w:val="1F4E79"/>
          <w:sz w:val="21"/>
        </w:rPr>
        <w:t>401.【单选题】</w:t>
      </w:r>
      <w:r>
        <w:rPr>
          <w:rFonts w:ascii="微软雅黑" w:hAnsi="微软雅黑" w:eastAsia="微软雅黑"/>
          <w:sz w:val="21"/>
        </w:rPr>
        <w:t>下图是L3VPNv4 over SRv6 BE的典型场景，每一台设备的Locator规划和Loopback0 (作为SRv6封装的源接口)的地址信息已在图中标识，PE1和PE2为VPN实例指定的静态SID也已标识，请问当PE1转发CE1发往CE2的数据包时，以下描述正确的是哪一项？ [图片]</w:t>
      </w:r>
    </w:p>
    <w:p w14:paraId="6D6CCF8C">
      <w:pPr>
        <w:spacing w:after="40"/>
        <w:ind w:left="360"/>
      </w:pPr>
      <w:r>
        <w:rPr>
          <w:rFonts w:ascii="微软雅黑" w:hAnsi="微软雅黑" w:eastAsia="微软雅黑"/>
          <w:b w:val="0"/>
          <w:sz w:val="21"/>
        </w:rPr>
        <w:t>A. IPv6报文的目的地址为2001：DB8：100：：21</w:t>
      </w:r>
    </w:p>
    <w:p w14:paraId="093518D7">
      <w:pPr>
        <w:spacing w:after="40"/>
        <w:ind w:left="360"/>
      </w:pPr>
      <w:r>
        <w:rPr>
          <w:rFonts w:ascii="微软雅黑" w:hAnsi="微软雅黑" w:eastAsia="微软雅黑"/>
          <w:b w:val="0"/>
          <w:sz w:val="21"/>
        </w:rPr>
        <w:t>B. IPv6报文的目的地址为2001：DB8：100：：12</w:t>
      </w:r>
    </w:p>
    <w:p w14:paraId="29493B2C">
      <w:pPr>
        <w:spacing w:after="40"/>
        <w:ind w:left="360"/>
      </w:pPr>
      <w:r>
        <w:rPr>
          <w:rFonts w:ascii="微软雅黑" w:hAnsi="微软雅黑" w:eastAsia="微软雅黑"/>
          <w:b w:val="0"/>
          <w:sz w:val="21"/>
        </w:rPr>
        <w:t>C. IPv6报文的目的地址为2001：DB8：200：：21</w:t>
      </w:r>
    </w:p>
    <w:p w14:paraId="7AED8AB5">
      <w:pPr>
        <w:spacing w:after="40"/>
        <w:ind w:left="360"/>
      </w:pPr>
      <w:r>
        <w:rPr>
          <w:rFonts w:ascii="微软雅黑" w:hAnsi="微软雅黑" w:eastAsia="微软雅黑"/>
          <w:b w:val="0"/>
          <w:sz w:val="21"/>
        </w:rPr>
        <w:t>D. IPv6报文的目的地址为2001：DB8：200：：12</w:t>
      </w:r>
    </w:p>
    <w:p w14:paraId="58BB15BD">
      <w:pPr>
        <w:spacing w:after="40"/>
      </w:pPr>
      <w:r>
        <w:rPr>
          <w:rFonts w:ascii="微软雅黑" w:hAnsi="微软雅黑" w:eastAsia="微软雅黑"/>
          <w:b/>
          <w:color w:val="C00000"/>
          <w:sz w:val="21"/>
        </w:rPr>
        <w:t>正确答案：C</w:t>
      </w:r>
    </w:p>
    <w:p w14:paraId="3113670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【购买题库薇信：est258258】PE1发送报文的的封装为 PE2 End.DT4 SID 既2001：DB8：200：：21</w:t>
      </w:r>
    </w:p>
    <w:p w14:paraId="212A2A88">
      <w:pPr>
        <w:pBdr>
          <w:bottom w:val="single" w:color="D9D9D9" w:sz="6" w:space="1"/>
        </w:pBdr>
        <w:spacing w:before="80" w:after="160"/>
      </w:pPr>
    </w:p>
    <w:p w14:paraId="03D18136">
      <w:pPr>
        <w:spacing w:after="40"/>
      </w:pPr>
      <w:r>
        <w:rPr>
          <w:rFonts w:ascii="微软雅黑" w:hAnsi="微软雅黑" w:eastAsia="微软雅黑"/>
          <w:b/>
          <w:color w:val="1F4E79"/>
          <w:sz w:val="21"/>
        </w:rPr>
        <w:t>402.【单选题】</w:t>
      </w:r>
      <w:r>
        <w:rPr>
          <w:rFonts w:ascii="微软雅黑" w:hAnsi="微软雅黑" w:eastAsia="微软雅黑"/>
          <w:sz w:val="21"/>
        </w:rPr>
        <w:t>华为iMaster NCE-WAN控制器的南向管理采用以下哪一项协议？ [图片]</w:t>
      </w:r>
    </w:p>
    <w:p w14:paraId="45B35A17">
      <w:pPr>
        <w:spacing w:after="40"/>
        <w:ind w:left="360"/>
      </w:pPr>
      <w:r>
        <w:rPr>
          <w:rFonts w:ascii="微软雅黑" w:hAnsi="微软雅黑" w:eastAsia="微软雅黑"/>
          <w:b w:val="0"/>
          <w:sz w:val="21"/>
        </w:rPr>
        <w:t>A. NETCONF over SSH</w:t>
      </w:r>
    </w:p>
    <w:p w14:paraId="3DBAEAAA">
      <w:pPr>
        <w:spacing w:after="40"/>
        <w:ind w:left="360"/>
      </w:pPr>
      <w:r>
        <w:rPr>
          <w:rFonts w:ascii="微软雅黑" w:hAnsi="微软雅黑" w:eastAsia="微软雅黑"/>
          <w:b w:val="0"/>
          <w:sz w:val="21"/>
        </w:rPr>
        <w:t>B. HTTP/2</w:t>
      </w:r>
    </w:p>
    <w:p w14:paraId="0838270F">
      <w:pPr>
        <w:spacing w:after="40"/>
        <w:ind w:left="360"/>
      </w:pPr>
      <w:r>
        <w:rPr>
          <w:rFonts w:ascii="微软雅黑" w:hAnsi="微软雅黑" w:eastAsia="微软雅黑"/>
          <w:b w:val="0"/>
          <w:sz w:val="21"/>
        </w:rPr>
        <w:t>C. SNMP</w:t>
      </w:r>
    </w:p>
    <w:p w14:paraId="03962C48">
      <w:pPr>
        <w:spacing w:after="40"/>
        <w:ind w:left="360"/>
      </w:pPr>
      <w:r>
        <w:rPr>
          <w:rFonts w:ascii="微软雅黑" w:hAnsi="微软雅黑" w:eastAsia="微软雅黑"/>
          <w:b w:val="0"/>
          <w:sz w:val="21"/>
        </w:rPr>
        <w:t>D. NETCONF over DTLS</w:t>
      </w:r>
    </w:p>
    <w:p w14:paraId="7D9080DB">
      <w:pPr>
        <w:spacing w:after="40"/>
      </w:pPr>
      <w:r>
        <w:rPr>
          <w:rFonts w:ascii="微软雅黑" w:hAnsi="微软雅黑" w:eastAsia="微软雅黑"/>
          <w:b/>
          <w:color w:val="C00000"/>
          <w:sz w:val="21"/>
        </w:rPr>
        <w:t>正确答案：A</w:t>
      </w:r>
    </w:p>
    <w:p w14:paraId="6C51542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【购买题库薇信：est258258】华为SDWAN使用SSH作为传输层协议，传递NETCONF，NETCONF包括传输层， 消息层、操作层、内容层。</w:t>
      </w:r>
    </w:p>
    <w:p w14:paraId="4685DF81">
      <w:pPr>
        <w:pBdr>
          <w:bottom w:val="single" w:color="D9D9D9" w:sz="6" w:space="1"/>
        </w:pBdr>
        <w:spacing w:before="80" w:after="160"/>
      </w:pPr>
    </w:p>
    <w:p w14:paraId="702B531C">
      <w:pPr>
        <w:spacing w:after="40"/>
      </w:pPr>
      <w:r>
        <w:rPr>
          <w:rFonts w:ascii="微软雅黑" w:hAnsi="微软雅黑" w:eastAsia="微软雅黑"/>
          <w:b/>
          <w:color w:val="1F4E79"/>
          <w:sz w:val="21"/>
        </w:rPr>
        <w:t>403.【单选题】</w:t>
      </w:r>
      <w:r>
        <w:rPr>
          <w:rFonts w:ascii="微软雅黑" w:hAnsi="微软雅黑" w:eastAsia="微软雅黑"/>
          <w:sz w:val="21"/>
        </w:rPr>
        <w:t>如图所示，管理员在网络中部署了VXLAN从核心到汇聚，同时他想部署业务随行功能实现有线流量的访问控制。那么以下哪一种部署场景，不需要开启IP-Group功能，即可实现全网的策略管控？ [图片]</w:t>
      </w:r>
    </w:p>
    <w:p w14:paraId="25821D38">
      <w:pPr>
        <w:spacing w:after="40"/>
        <w:ind w:left="360"/>
      </w:pPr>
      <w:r>
        <w:rPr>
          <w:rFonts w:ascii="微软雅黑" w:hAnsi="微软雅黑" w:eastAsia="微软雅黑"/>
          <w:b w:val="0"/>
          <w:sz w:val="21"/>
        </w:rPr>
        <w:t>A. L2 VXLAN场景，认证点在BRAS上，策略执行点在AGG1、AGG2和Core上</w:t>
      </w:r>
    </w:p>
    <w:p w14:paraId="4B322D87">
      <w:pPr>
        <w:spacing w:after="40"/>
        <w:ind w:left="360"/>
      </w:pPr>
      <w:r>
        <w:rPr>
          <w:rFonts w:ascii="微软雅黑" w:hAnsi="微软雅黑" w:eastAsia="微软雅黑"/>
          <w:b w:val="0"/>
          <w:sz w:val="21"/>
        </w:rPr>
        <w:t>B. L2 VXLAN场景，认证点在FW1上，策略执行点Core上</w:t>
      </w:r>
    </w:p>
    <w:p w14:paraId="26BFAFB9">
      <w:pPr>
        <w:spacing w:after="40"/>
        <w:ind w:left="360"/>
      </w:pPr>
      <w:r>
        <w:rPr>
          <w:rFonts w:ascii="微软雅黑" w:hAnsi="微软雅黑" w:eastAsia="微软雅黑"/>
          <w:b w:val="0"/>
          <w:sz w:val="21"/>
        </w:rPr>
        <w:t>C. 分布式网关场景，认证点在ACC1和ACC2上，策略执行点在ACC1和ACC2上</w:t>
      </w:r>
    </w:p>
    <w:p w14:paraId="0091C556">
      <w:pPr>
        <w:spacing w:after="40"/>
        <w:ind w:left="360"/>
      </w:pPr>
      <w:r>
        <w:rPr>
          <w:rFonts w:ascii="微软雅黑" w:hAnsi="微软雅黑" w:eastAsia="微软雅黑"/>
          <w:b w:val="0"/>
          <w:sz w:val="21"/>
        </w:rPr>
        <w:t>D. 分布式网关场景，认证点在AGG1和AGG2上，策略执行点在AGG1和AGG2上</w:t>
      </w:r>
    </w:p>
    <w:p w14:paraId="4C7C436B">
      <w:pPr>
        <w:spacing w:after="40"/>
      </w:pPr>
      <w:r>
        <w:rPr>
          <w:rFonts w:ascii="微软雅黑" w:hAnsi="微软雅黑" w:eastAsia="微软雅黑"/>
          <w:b/>
          <w:color w:val="C00000"/>
          <w:sz w:val="21"/>
        </w:rPr>
        <w:t>正确答案：D</w:t>
      </w:r>
    </w:p>
    <w:p w14:paraId="0D89126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【购买题库薇信：est258258】认证与执行同设备无需订阅 IP-Group</w:t>
      </w:r>
    </w:p>
    <w:p w14:paraId="77FD7E17">
      <w:pPr>
        <w:pBdr>
          <w:bottom w:val="single" w:color="D9D9D9" w:sz="6" w:space="1"/>
        </w:pBdr>
        <w:spacing w:before="80" w:after="160"/>
      </w:pPr>
    </w:p>
    <w:p w14:paraId="617B9B40">
      <w:pPr>
        <w:spacing w:after="40"/>
      </w:pPr>
      <w:r>
        <w:rPr>
          <w:rFonts w:ascii="微软雅黑" w:hAnsi="微软雅黑" w:eastAsia="微软雅黑"/>
          <w:b/>
          <w:color w:val="1F4E79"/>
          <w:sz w:val="21"/>
        </w:rPr>
        <w:t>404.【单选题】</w:t>
      </w:r>
      <w:r>
        <w:rPr>
          <w:rFonts w:ascii="微软雅黑" w:hAnsi="微软雅黑" w:eastAsia="微软雅黑"/>
          <w:sz w:val="21"/>
        </w:rPr>
        <w:t>华为提供OPS功能的Python脚本模板。脚本模板中main方法代码如下，以下描述错误的是哪一项？ [图片]</w:t>
      </w:r>
    </w:p>
    <w:p w14:paraId="47269B26">
      <w:pPr>
        <w:spacing w:after="40"/>
        <w:ind w:left="360"/>
      </w:pPr>
      <w:r>
        <w:rPr>
          <w:rFonts w:ascii="微软雅黑" w:hAnsi="微软雅黑" w:eastAsia="微软雅黑"/>
          <w:b w:val="0"/>
          <w:sz w:val="21"/>
        </w:rPr>
        <w:t>A. 当在本地PC执行Python脚本时，host的值需设置为网络设备的IP地址</w:t>
      </w:r>
    </w:p>
    <w:p w14:paraId="55DC5A5B">
      <w:pPr>
        <w:spacing w:after="40"/>
        <w:ind w:left="360"/>
      </w:pPr>
      <w:r>
        <w:rPr>
          <w:rFonts w:ascii="微软雅黑" w:hAnsi="微软雅黑" w:eastAsia="微软雅黑"/>
          <w:b w:val="0"/>
          <w:sz w:val="21"/>
        </w:rPr>
        <w:t>B. ops_ conn = OPSConnection(host)表示创建一个OPSConnecti on类的实例ops_ conn</w:t>
      </w:r>
    </w:p>
    <w:p w14:paraId="0ED5B35F">
      <w:pPr>
        <w:spacing w:after="40"/>
        <w:ind w:left="360"/>
      </w:pPr>
      <w:r>
        <w:rPr>
          <w:rFonts w:ascii="微软雅黑" w:hAnsi="微软雅黑" w:eastAsia="微软雅黑"/>
          <w:b w:val="0"/>
          <w:sz w:val="21"/>
        </w:rPr>
        <w:t>C. rsp _data = get_startup_ info(ops _conn)表示调用get_ startup _info方法，该方法会向设备发送个HITP请求，并将设备的响应数据存放到rsp_ data</w:t>
      </w:r>
    </w:p>
    <w:p w14:paraId="6448E5F9">
      <w:pPr>
        <w:spacing w:after="40"/>
        <w:ind w:left="360"/>
      </w:pPr>
      <w:r>
        <w:rPr>
          <w:rFonts w:ascii="微软雅黑" w:hAnsi="微软雅黑" w:eastAsia="微软雅黑"/>
          <w:b w:val="0"/>
          <w:sz w:val="21"/>
        </w:rPr>
        <w:t>D. ops_conn. Close（ ）表示关闭HTTP连接</w:t>
      </w:r>
    </w:p>
    <w:p w14:paraId="24CB72C9">
      <w:pPr>
        <w:spacing w:after="40"/>
      </w:pPr>
      <w:r>
        <w:rPr>
          <w:rFonts w:ascii="微软雅黑" w:hAnsi="微软雅黑" w:eastAsia="微软雅黑"/>
          <w:b/>
          <w:color w:val="C00000"/>
          <w:sz w:val="21"/>
        </w:rPr>
        <w:t>正确答案：A</w:t>
      </w:r>
    </w:p>
    <w:p w14:paraId="3911488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【购买题库薇信：est258258】根据《RESTful API参考》，获取系统启动信息RESTful API对应的HTTP操作是GET，因此调用OPSConnection类实例的get方法。 用户可以根据自己需实现的设备管理功能，修改get方法为OPSConnection类的create，delete或set方法。</w:t>
      </w:r>
    </w:p>
    <w:p w14:paraId="5B659127">
      <w:pPr>
        <w:spacing w:after="40"/>
      </w:pPr>
      <w:r>
        <w:rPr>
          <w:rFonts w:ascii="微软雅黑" w:hAnsi="微软雅黑" w:eastAsia="微软雅黑"/>
          <w:color w:val="404040"/>
          <w:sz w:val="20"/>
        </w:rPr>
        <w:t>Req_data为发送的请求内容，rsp_data为网络设备执行请求操作后的响应消息。 main（ ）方法中host表示环路地址，目前RESTful API仅支持设备内部调用，即取值“localhost”.</w:t>
      </w:r>
    </w:p>
    <w:p w14:paraId="5B42762A">
      <w:pPr>
        <w:pBdr>
          <w:bottom w:val="single" w:color="D9D9D9" w:sz="6" w:space="1"/>
        </w:pBdr>
        <w:spacing w:before="80" w:after="160"/>
      </w:pPr>
    </w:p>
    <w:p w14:paraId="4FFD8FE5">
      <w:pPr>
        <w:spacing w:after="40"/>
      </w:pPr>
      <w:r>
        <w:rPr>
          <w:rFonts w:ascii="微软雅黑" w:hAnsi="微软雅黑" w:eastAsia="微软雅黑"/>
          <w:b/>
          <w:color w:val="1F4E79"/>
          <w:sz w:val="21"/>
        </w:rPr>
        <w:t>405.【单选题】</w:t>
      </w:r>
      <w:r>
        <w:rPr>
          <w:rFonts w:ascii="微软雅黑" w:hAnsi="微软雅黑" w:eastAsia="微软雅黑"/>
          <w:sz w:val="21"/>
        </w:rPr>
        <w:t>如图所示，路由器的所有接口开启OSPF协议，以下描述正确的是哪一项？ [图片]</w:t>
      </w:r>
    </w:p>
    <w:p w14:paraId="3CB1D311">
      <w:pPr>
        <w:spacing w:after="40"/>
        <w:ind w:left="360"/>
      </w:pPr>
      <w:r>
        <w:rPr>
          <w:rFonts w:ascii="微软雅黑" w:hAnsi="微软雅黑" w:eastAsia="微软雅黑"/>
          <w:b w:val="0"/>
          <w:sz w:val="21"/>
        </w:rPr>
        <w:t>A. R6在区域1中生成的Type3 LSA包含10.0.2.2/32的路由信息</w:t>
      </w:r>
    </w:p>
    <w:p w14:paraId="39E98FC9">
      <w:pPr>
        <w:spacing w:after="40"/>
        <w:ind w:left="360"/>
      </w:pPr>
      <w:r>
        <w:rPr>
          <w:rFonts w:ascii="微软雅黑" w:hAnsi="微软雅黑" w:eastAsia="微软雅黑"/>
          <w:b w:val="0"/>
          <w:sz w:val="21"/>
        </w:rPr>
        <w:t>B. R4在区域1中生成的Type3 LSA包含10.0.2.2/32的路由信息</w:t>
      </w:r>
    </w:p>
    <w:p w14:paraId="0E593039">
      <w:pPr>
        <w:spacing w:after="40"/>
        <w:ind w:left="360"/>
      </w:pPr>
      <w:r>
        <w:rPr>
          <w:rFonts w:ascii="微软雅黑" w:hAnsi="微软雅黑" w:eastAsia="微软雅黑"/>
          <w:b w:val="0"/>
          <w:sz w:val="21"/>
        </w:rPr>
        <w:t>C. R3在区域0中生成的Type3 LSA包含10.0.2.2/32的路由信息</w:t>
      </w:r>
    </w:p>
    <w:p w14:paraId="67962985">
      <w:pPr>
        <w:spacing w:after="40"/>
        <w:ind w:left="360"/>
      </w:pPr>
      <w:r>
        <w:rPr>
          <w:rFonts w:ascii="微软雅黑" w:hAnsi="微软雅黑" w:eastAsia="微软雅黑"/>
          <w:b w:val="0"/>
          <w:sz w:val="21"/>
        </w:rPr>
        <w:t>D. R5在区域1中不会生成Type3 LSA</w:t>
      </w:r>
    </w:p>
    <w:p w14:paraId="74AB4B89">
      <w:pPr>
        <w:spacing w:after="40"/>
      </w:pPr>
      <w:r>
        <w:rPr>
          <w:rFonts w:ascii="微软雅黑" w:hAnsi="微软雅黑" w:eastAsia="微软雅黑"/>
          <w:b/>
          <w:color w:val="C00000"/>
          <w:sz w:val="21"/>
        </w:rPr>
        <w:t>正确答案：D</w:t>
      </w:r>
    </w:p>
    <w:p w14:paraId="2C5A416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【购买题库薇信：est258258】该图R5、R6不是ABR，不产生3lsa；B答案中，R2的loopback0并没有明确说明宣告到area0中，所以不确定；R3收到来自对方的3lsa接收不计算，不会再重新生成放入area0.</w:t>
      </w:r>
    </w:p>
    <w:p w14:paraId="56905474">
      <w:pPr>
        <w:pBdr>
          <w:bottom w:val="single" w:color="D9D9D9" w:sz="6" w:space="1"/>
        </w:pBdr>
        <w:spacing w:before="80" w:after="160"/>
      </w:pPr>
    </w:p>
    <w:p w14:paraId="5D92F4AA">
      <w:pPr>
        <w:spacing w:after="40"/>
      </w:pPr>
      <w:r>
        <w:rPr>
          <w:rFonts w:ascii="微软雅黑" w:hAnsi="微软雅黑" w:eastAsia="微软雅黑"/>
          <w:b/>
          <w:color w:val="1F4E79"/>
          <w:sz w:val="21"/>
        </w:rPr>
        <w:t>406.【单选题】</w:t>
      </w:r>
      <w:r>
        <w:rPr>
          <w:rFonts w:ascii="微软雅黑" w:hAnsi="微软雅黑" w:eastAsia="微软雅黑"/>
          <w:sz w:val="21"/>
        </w:rPr>
        <w:t>如图所示， R1处于AS 10， R2和R3处于AS 20。R1通过对等体组group1，与R2和R3建立了EBGP对等体关系，当网络稳定后，管理员进行了图所示的配置，并在R2和R3上分别通过display</w:t>
      </w:r>
    </w:p>
    <w:p w14:paraId="7BF70F6A">
      <w:pPr>
        <w:spacing w:after="40"/>
      </w:pPr>
      <w:r>
        <w:rPr>
          <w:rFonts w:ascii="微软雅黑" w:hAnsi="微软雅黑" w:eastAsia="微软雅黑"/>
          <w:sz w:val="21"/>
        </w:rPr>
        <w:t>Bgp routing-table 1.1.1.1查看路由信息，那么以下关于该场景的描述，正确的是哪项？ [图片]</w:t>
      </w:r>
    </w:p>
    <w:p w14:paraId="1A245150">
      <w:pPr>
        <w:spacing w:after="40"/>
        <w:ind w:left="360"/>
      </w:pPr>
      <w:r>
        <w:rPr>
          <w:rFonts w:ascii="微软雅黑" w:hAnsi="微软雅黑" w:eastAsia="微软雅黑"/>
          <w:b w:val="0"/>
          <w:sz w:val="21"/>
        </w:rPr>
        <w:t>A. R2收到的1.1.1.1/32路由，携带的团体属性为10：1，R3收到的1.1.1.1/32路由，携带的团体属性为20：1</w:t>
      </w:r>
    </w:p>
    <w:p w14:paraId="573D81BB">
      <w:pPr>
        <w:spacing w:after="40"/>
        <w:ind w:left="360"/>
      </w:pPr>
      <w:r>
        <w:rPr>
          <w:rFonts w:ascii="微软雅黑" w:hAnsi="微软雅黑" w:eastAsia="微软雅黑"/>
          <w:b w:val="0"/>
          <w:sz w:val="21"/>
        </w:rPr>
        <w:t>B. R2和R3收到的1.1.1.1/32路由，携带的团体属性都为10：1</w:t>
      </w:r>
    </w:p>
    <w:p w14:paraId="269DC452">
      <w:pPr>
        <w:spacing w:after="40"/>
        <w:ind w:left="360"/>
      </w:pPr>
      <w:r>
        <w:rPr>
          <w:rFonts w:ascii="微软雅黑" w:hAnsi="微软雅黑" w:eastAsia="微软雅黑"/>
          <w:b w:val="0"/>
          <w:sz w:val="21"/>
        </w:rPr>
        <w:t>C. R2收到的1.1.1.1/32路由，不携带团体属性：R3收到的1.1.1.1/32路由，携带团体属性20：1</w:t>
      </w:r>
    </w:p>
    <w:p w14:paraId="4684CE68">
      <w:pPr>
        <w:spacing w:after="40"/>
        <w:ind w:left="360"/>
      </w:pPr>
      <w:r>
        <w:rPr>
          <w:rFonts w:ascii="微软雅黑" w:hAnsi="微软雅黑" w:eastAsia="微软雅黑"/>
          <w:b w:val="0"/>
          <w:sz w:val="21"/>
        </w:rPr>
        <w:t>D. R2到的1.1.1.1/32路由，携带的团体属性为10：1.R3收到的1.1.1.1/32路由，不携带团体属性</w:t>
      </w:r>
    </w:p>
    <w:p w14:paraId="753B84BA">
      <w:pPr>
        <w:spacing w:after="40"/>
      </w:pPr>
      <w:r>
        <w:rPr>
          <w:rFonts w:ascii="微软雅黑" w:hAnsi="微软雅黑" w:eastAsia="微软雅黑"/>
          <w:b/>
          <w:color w:val="C00000"/>
          <w:sz w:val="21"/>
        </w:rPr>
        <w:t>正确答案：A</w:t>
      </w:r>
    </w:p>
    <w:p w14:paraId="1D678E7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【购买题库薇信：est258258】应该为R2接收的路由团体属性为10：1，R3接收的路由团体属性为20：1。</w:t>
      </w:r>
    </w:p>
    <w:p w14:paraId="57E1401D">
      <w:pPr>
        <w:pBdr>
          <w:bottom w:val="single" w:color="D9D9D9" w:sz="6" w:space="1"/>
        </w:pBdr>
        <w:spacing w:before="80" w:after="160"/>
      </w:pPr>
    </w:p>
    <w:p w14:paraId="071C6B68">
      <w:pPr>
        <w:spacing w:after="40"/>
      </w:pPr>
      <w:r>
        <w:rPr>
          <w:rFonts w:ascii="微软雅黑" w:hAnsi="微软雅黑" w:eastAsia="微软雅黑"/>
          <w:b/>
          <w:color w:val="1F4E79"/>
          <w:sz w:val="21"/>
        </w:rPr>
        <w:t>407.【单选题】</w:t>
      </w:r>
      <w:r>
        <w:rPr>
          <w:rFonts w:ascii="微软雅黑" w:hAnsi="微软雅黑" w:eastAsia="微软雅黑"/>
          <w:sz w:val="21"/>
        </w:rPr>
        <w:t>如图所示， R1、R2、R3和R4分别通过EBGP实现互联互通，某管理员在R3上通过命令display bgp routing-table 10.1.1.1查看路由信息，R3发现路由10.1.1.1携带的Community属性如图所示，则以下哪一台设备发出路由10.1.1.1时携带了no-export属性？</w:t>
      </w:r>
    </w:p>
    <w:p w14:paraId="4305D3B9">
      <w:pPr>
        <w:spacing w:after="40"/>
      </w:pPr>
      <w:r>
        <w:rPr>
          <w:rFonts w:ascii="微软雅黑" w:hAnsi="微软雅黑" w:eastAsia="微软雅黑"/>
          <w:sz w:val="21"/>
        </w:rPr>
        <w:t>[图片]</w:t>
      </w:r>
    </w:p>
    <w:p w14:paraId="62E0FC63">
      <w:pPr>
        <w:spacing w:after="40"/>
        <w:ind w:left="360"/>
      </w:pPr>
      <w:r>
        <w:rPr>
          <w:rFonts w:ascii="微软雅黑" w:hAnsi="微软雅黑" w:eastAsia="微软雅黑"/>
          <w:b w:val="0"/>
          <w:sz w:val="21"/>
        </w:rPr>
        <w:t>A. R3</w:t>
      </w:r>
    </w:p>
    <w:p w14:paraId="49E95E1C">
      <w:pPr>
        <w:spacing w:after="40"/>
        <w:ind w:left="360"/>
      </w:pPr>
      <w:r>
        <w:rPr>
          <w:rFonts w:ascii="微软雅黑" w:hAnsi="微软雅黑" w:eastAsia="微软雅黑"/>
          <w:b w:val="0"/>
          <w:sz w:val="21"/>
        </w:rPr>
        <w:t>B. R4</w:t>
      </w:r>
    </w:p>
    <w:p w14:paraId="55FF1362">
      <w:pPr>
        <w:spacing w:after="40"/>
        <w:ind w:left="360"/>
      </w:pPr>
      <w:r>
        <w:rPr>
          <w:rFonts w:ascii="微软雅黑" w:hAnsi="微软雅黑" w:eastAsia="微软雅黑"/>
          <w:b w:val="0"/>
          <w:sz w:val="21"/>
        </w:rPr>
        <w:t>C. R2</w:t>
      </w:r>
    </w:p>
    <w:p w14:paraId="33DCD435">
      <w:pPr>
        <w:spacing w:after="40"/>
        <w:ind w:left="360"/>
      </w:pPr>
      <w:r>
        <w:rPr>
          <w:rFonts w:ascii="微软雅黑" w:hAnsi="微软雅黑" w:eastAsia="微软雅黑"/>
          <w:b w:val="0"/>
          <w:sz w:val="21"/>
        </w:rPr>
        <w:t>D. R1</w:t>
      </w:r>
    </w:p>
    <w:p w14:paraId="614A2B69">
      <w:pPr>
        <w:spacing w:after="40"/>
      </w:pPr>
      <w:r>
        <w:rPr>
          <w:rFonts w:ascii="微软雅黑" w:hAnsi="微软雅黑" w:eastAsia="微软雅黑"/>
          <w:b/>
          <w:color w:val="C00000"/>
          <w:sz w:val="21"/>
        </w:rPr>
        <w:t>正确答案：D</w:t>
      </w:r>
    </w:p>
    <w:p w14:paraId="523601F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BGP的no-export属性（0xFFFFFF01）阻止路由传播到本地AS之外。当R3查看路由携带该属性时，说明该属性在路由传递过程中已被上游设备设置。根据EBGP传递特性，属性由发送方添加且默认保留。若R1在发出路由时添加no-export，经R2、R3转发仍保留该属性，故携带该属性的源头为R1（D选项）</w:t>
      </w:r>
    </w:p>
    <w:p w14:paraId="5C00B9F1">
      <w:pPr>
        <w:pBdr>
          <w:bottom w:val="single" w:color="D9D9D9" w:sz="6" w:space="1"/>
        </w:pBdr>
        <w:spacing w:before="80" w:after="160"/>
      </w:pPr>
    </w:p>
    <w:p w14:paraId="460BD59E">
      <w:pPr>
        <w:spacing w:after="40"/>
      </w:pPr>
      <w:r>
        <w:rPr>
          <w:rFonts w:ascii="微软雅黑" w:hAnsi="微软雅黑" w:eastAsia="微软雅黑"/>
          <w:b/>
          <w:color w:val="1F4E79"/>
          <w:sz w:val="21"/>
        </w:rPr>
        <w:t>408.【单选题】</w:t>
      </w:r>
      <w:r>
        <w:rPr>
          <w:rFonts w:ascii="微软雅黑" w:hAnsi="微软雅黑" w:eastAsia="微软雅黑"/>
          <w:sz w:val="21"/>
        </w:rPr>
        <w:t>根据图中给出的信息，以下关于R4路由器通过ISIS计算出来的IPv6路由信息，描述正确的是哪一项？ [图片]</w:t>
      </w:r>
    </w:p>
    <w:p w14:paraId="775A2D35">
      <w:pPr>
        <w:spacing w:after="40"/>
        <w:ind w:left="360"/>
      </w:pPr>
      <w:r>
        <w:rPr>
          <w:rFonts w:ascii="微软雅黑" w:hAnsi="微软雅黑" w:eastAsia="微软雅黑"/>
          <w:b w:val="0"/>
          <w:sz w:val="21"/>
        </w:rPr>
        <w:t>A. R4无IS-IS的路由条目</w:t>
      </w:r>
    </w:p>
    <w:p w14:paraId="18C70861">
      <w:pPr>
        <w:spacing w:after="40"/>
        <w:ind w:left="360"/>
      </w:pPr>
      <w:r>
        <w:rPr>
          <w:rFonts w:ascii="微软雅黑" w:hAnsi="微软雅黑" w:eastAsia="微软雅黑"/>
          <w:b w:val="0"/>
          <w:sz w:val="21"/>
        </w:rPr>
        <w:t>B. R4有2条等价的IS-IS默认路由</w:t>
      </w:r>
    </w:p>
    <w:p w14:paraId="0791E88D">
      <w:pPr>
        <w:spacing w:after="40"/>
        <w:ind w:left="360"/>
      </w:pPr>
      <w:r>
        <w:rPr>
          <w:rFonts w:ascii="微软雅黑" w:hAnsi="微软雅黑" w:eastAsia="微软雅黑"/>
          <w:b w:val="0"/>
          <w:sz w:val="21"/>
        </w:rPr>
        <w:t>C. R4有2条不等价的IS-1S默认路由</w:t>
      </w:r>
    </w:p>
    <w:p w14:paraId="6C90BD56">
      <w:pPr>
        <w:spacing w:after="40"/>
        <w:ind w:left="360"/>
      </w:pPr>
      <w:r>
        <w:rPr>
          <w:rFonts w:ascii="微软雅黑" w:hAnsi="微软雅黑" w:eastAsia="微软雅黑"/>
          <w:b w:val="0"/>
          <w:sz w:val="21"/>
        </w:rPr>
        <w:t>D. R4有1条1S-IS默认路由</w:t>
      </w:r>
    </w:p>
    <w:p w14:paraId="7AF080B0">
      <w:pPr>
        <w:spacing w:after="40"/>
      </w:pPr>
      <w:r>
        <w:rPr>
          <w:rFonts w:ascii="微软雅黑" w:hAnsi="微软雅黑" w:eastAsia="微软雅黑"/>
          <w:b/>
          <w:color w:val="C00000"/>
          <w:sz w:val="21"/>
        </w:rPr>
        <w:t>正确答案：B</w:t>
      </w:r>
    </w:p>
    <w:p w14:paraId="039CA96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【购买题库薇信：est258258】R4有2条等价的level-1的IS-IS默认路由，分别指向两个不同的下一跳。</w:t>
      </w:r>
    </w:p>
    <w:p w14:paraId="60D8A9AF">
      <w:pPr>
        <w:pBdr>
          <w:bottom w:val="single" w:color="D9D9D9" w:sz="6" w:space="1"/>
        </w:pBdr>
        <w:spacing w:before="80" w:after="160"/>
      </w:pPr>
    </w:p>
    <w:p w14:paraId="6C642B5E">
      <w:pPr>
        <w:spacing w:after="40"/>
      </w:pPr>
      <w:r>
        <w:rPr>
          <w:rFonts w:ascii="微软雅黑" w:hAnsi="微软雅黑" w:eastAsia="微软雅黑"/>
          <w:b/>
          <w:color w:val="1F4E79"/>
          <w:sz w:val="21"/>
        </w:rPr>
        <w:t>409.【单选题】</w:t>
      </w:r>
      <w:r>
        <w:rPr>
          <w:rFonts w:ascii="微软雅黑" w:hAnsi="微软雅黑" w:eastAsia="微软雅黑"/>
          <w:sz w:val="21"/>
        </w:rPr>
        <w:t>如图所示的OSPF网络，R6是MCE，其两个接口分别属于VPN1和VPN2，其余设备不创建VPN实例。R3的环回口地址是10.0.3.3/32，并且已使能OSPF。在R6执行命令ping</w:t>
      </w:r>
    </w:p>
    <w:p w14:paraId="5DB4957A">
      <w:pPr>
        <w:spacing w:after="40"/>
      </w:pPr>
      <w:r>
        <w:rPr>
          <w:rFonts w:ascii="微软雅黑" w:hAnsi="微软雅黑" w:eastAsia="微软雅黑"/>
          <w:sz w:val="21"/>
        </w:rPr>
        <w:t>-vpn-instance VPN2 10.0.3.3，数据包到达R3的路径为以下哪一项？ [图片]</w:t>
      </w:r>
    </w:p>
    <w:p w14:paraId="04A5173E">
      <w:pPr>
        <w:spacing w:after="40"/>
        <w:ind w:left="360"/>
      </w:pPr>
      <w:r>
        <w:rPr>
          <w:rFonts w:ascii="微软雅黑" w:hAnsi="微软雅黑" w:eastAsia="微软雅黑"/>
          <w:b w:val="0"/>
          <w:sz w:val="21"/>
        </w:rPr>
        <w:t>A. R6-R5-R2-R3</w:t>
      </w:r>
    </w:p>
    <w:p w14:paraId="2F7488D8">
      <w:pPr>
        <w:spacing w:after="40"/>
        <w:ind w:left="360"/>
      </w:pPr>
      <w:r>
        <w:rPr>
          <w:rFonts w:ascii="微软雅黑" w:hAnsi="微软雅黑" w:eastAsia="微软雅黑"/>
          <w:b w:val="0"/>
          <w:sz w:val="21"/>
        </w:rPr>
        <w:t>B. R6-R5-R4-R1-R2-R3</w:t>
      </w:r>
    </w:p>
    <w:p w14:paraId="4E629D34">
      <w:pPr>
        <w:spacing w:after="40"/>
        <w:ind w:left="360"/>
      </w:pPr>
      <w:r>
        <w:rPr>
          <w:rFonts w:ascii="微软雅黑" w:hAnsi="微软雅黑" w:eastAsia="微软雅黑"/>
          <w:b w:val="0"/>
          <w:sz w:val="21"/>
        </w:rPr>
        <w:t>C. R6-R3</w:t>
      </w:r>
    </w:p>
    <w:p w14:paraId="0E6F2FA2">
      <w:pPr>
        <w:spacing w:after="40"/>
        <w:ind w:left="360"/>
      </w:pPr>
      <w:r>
        <w:rPr>
          <w:rFonts w:ascii="微软雅黑" w:hAnsi="微软雅黑" w:eastAsia="微软雅黑"/>
          <w:b w:val="0"/>
          <w:sz w:val="21"/>
        </w:rPr>
        <w:t>D. R6发送的数据包无法到达R3</w:t>
      </w:r>
    </w:p>
    <w:p w14:paraId="0F9E3606">
      <w:pPr>
        <w:spacing w:after="40"/>
      </w:pPr>
      <w:r>
        <w:rPr>
          <w:rFonts w:ascii="微软雅黑" w:hAnsi="微软雅黑" w:eastAsia="微软雅黑"/>
          <w:b/>
          <w:color w:val="C00000"/>
          <w:sz w:val="21"/>
        </w:rPr>
        <w:t>正确答案：C</w:t>
      </w:r>
    </w:p>
    <w:p w14:paraId="5A7A013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【购买题库薇信：est258258】R6与R3直连，且10.0.3.3属于VPN2，R6已配置VPN实例 ，因此直接转发，不经过其他设备</w:t>
      </w:r>
    </w:p>
    <w:p w14:paraId="5CDF595F">
      <w:pPr>
        <w:pBdr>
          <w:bottom w:val="single" w:color="D9D9D9" w:sz="6" w:space="1"/>
        </w:pBdr>
        <w:spacing w:before="80" w:after="160"/>
      </w:pPr>
    </w:p>
    <w:p w14:paraId="7FC4AA0E">
      <w:pPr>
        <w:spacing w:after="40"/>
      </w:pPr>
      <w:r>
        <w:rPr>
          <w:rFonts w:ascii="微软雅黑" w:hAnsi="微软雅黑" w:eastAsia="微软雅黑"/>
          <w:b/>
          <w:color w:val="1F4E79"/>
          <w:sz w:val="21"/>
        </w:rPr>
        <w:t>410.【单选题】</w:t>
      </w:r>
      <w:r>
        <w:rPr>
          <w:rFonts w:ascii="微软雅黑" w:hAnsi="微软雅黑" w:eastAsia="微软雅黑"/>
          <w:sz w:val="21"/>
        </w:rPr>
        <w:t>在VTEP1上通过命令查看显示如图所示信息，则以下描述中正确的是哪项？</w:t>
      </w:r>
    </w:p>
    <w:p w14:paraId="673B3B84">
      <w:pPr>
        <w:spacing w:after="40"/>
      </w:pPr>
      <w:r>
        <w:rPr>
          <w:rFonts w:ascii="微软雅黑" w:hAnsi="微软雅黑" w:eastAsia="微软雅黑"/>
          <w:sz w:val="21"/>
        </w:rPr>
        <w:t>[图片]</w:t>
      </w:r>
    </w:p>
    <w:p w14:paraId="363308B2">
      <w:pPr>
        <w:spacing w:after="40"/>
        <w:ind w:left="360"/>
      </w:pPr>
      <w:r>
        <w:rPr>
          <w:rFonts w:ascii="微软雅黑" w:hAnsi="微软雅黑" w:eastAsia="微软雅黑"/>
          <w:b w:val="0"/>
          <w:sz w:val="21"/>
        </w:rPr>
        <w:t>A. 该路由对外发布时一定会携带L3 VNI信息</w:t>
      </w:r>
    </w:p>
    <w:p w14:paraId="2C6CC493">
      <w:pPr>
        <w:spacing w:after="40"/>
        <w:ind w:left="360"/>
      </w:pPr>
      <w:r>
        <w:rPr>
          <w:rFonts w:ascii="微软雅黑" w:hAnsi="微软雅黑" w:eastAsia="微软雅黑"/>
          <w:b w:val="0"/>
          <w:sz w:val="21"/>
        </w:rPr>
        <w:t>B. 这是一条EVPN Type5类路由</w:t>
      </w:r>
    </w:p>
    <w:p w14:paraId="2F4531E6">
      <w:pPr>
        <w:spacing w:after="40"/>
        <w:ind w:left="360"/>
      </w:pPr>
      <w:r>
        <w:rPr>
          <w:rFonts w:ascii="微软雅黑" w:hAnsi="微软雅黑" w:eastAsia="微软雅黑"/>
          <w:b w:val="0"/>
          <w:sz w:val="21"/>
        </w:rPr>
        <w:t>C. 这是一条EVPN Type3类路由</w:t>
      </w:r>
    </w:p>
    <w:p w14:paraId="22D803FE">
      <w:pPr>
        <w:spacing w:after="40"/>
        <w:ind w:left="360"/>
      </w:pPr>
      <w:r>
        <w:rPr>
          <w:rFonts w:ascii="微软雅黑" w:hAnsi="微软雅黑" w:eastAsia="微软雅黑"/>
          <w:b w:val="0"/>
          <w:sz w:val="21"/>
        </w:rPr>
        <w:t>D. 该路由同时携带了MAC信息、主机IP信息</w:t>
      </w:r>
    </w:p>
    <w:p w14:paraId="578E80C4">
      <w:pPr>
        <w:spacing w:after="40"/>
      </w:pPr>
      <w:r>
        <w:rPr>
          <w:rFonts w:ascii="微软雅黑" w:hAnsi="微软雅黑" w:eastAsia="微软雅黑"/>
          <w:b/>
          <w:color w:val="C00000"/>
          <w:sz w:val="21"/>
        </w:rPr>
        <w:t>正确答案：D</w:t>
      </w:r>
    </w:p>
    <w:p w14:paraId="6C065B0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【购买题库薇信：est258258】该路由既有MAC，也有主机IP信息，是IRB或ARP型路由，是TYPE2路由，ARP型不携带L3 VNI。</w:t>
      </w:r>
    </w:p>
    <w:p w14:paraId="58E1263A">
      <w:pPr>
        <w:pBdr>
          <w:bottom w:val="single" w:color="D9D9D9" w:sz="6" w:space="1"/>
        </w:pBdr>
        <w:spacing w:before="80" w:after="160"/>
      </w:pPr>
    </w:p>
    <w:p w14:paraId="1476D27F">
      <w:pPr>
        <w:spacing w:after="40"/>
      </w:pPr>
      <w:r>
        <w:rPr>
          <w:rFonts w:ascii="微软雅黑" w:hAnsi="微软雅黑" w:eastAsia="微软雅黑"/>
          <w:b/>
          <w:color w:val="1F4E79"/>
          <w:sz w:val="21"/>
        </w:rPr>
        <w:t>411.【单选题】</w:t>
      </w:r>
      <w:r>
        <w:rPr>
          <w:rFonts w:ascii="微软雅黑" w:hAnsi="微软雅黑" w:eastAsia="微软雅黑"/>
          <w:sz w:val="21"/>
        </w:rPr>
        <w:t>Telemetry数据订阅定义了数据发送端和数据获取端的交互关系，以下哪项不属于 Telemetry静态订阅的流程？ [图片]</w:t>
      </w:r>
    </w:p>
    <w:p w14:paraId="549DA3BB">
      <w:pPr>
        <w:spacing w:after="40"/>
        <w:ind w:left="360"/>
      </w:pPr>
      <w:r>
        <w:rPr>
          <w:rFonts w:ascii="微软雅黑" w:hAnsi="微软雅黑" w:eastAsia="微软雅黑"/>
          <w:b w:val="0"/>
          <w:sz w:val="21"/>
        </w:rPr>
        <w:t>A. 分析器分析读取到采样数据，并将分析结果发给控制器</w:t>
      </w:r>
    </w:p>
    <w:p w14:paraId="467BB9AD">
      <w:pPr>
        <w:spacing w:after="40"/>
        <w:ind w:left="360"/>
      </w:pPr>
      <w:r>
        <w:rPr>
          <w:rFonts w:ascii="微软雅黑" w:hAnsi="微软雅黑" w:eastAsia="微软雅黑"/>
          <w:b w:val="0"/>
          <w:sz w:val="21"/>
        </w:rPr>
        <w:t>B. 支持Telemetry的设备在完成GRPC服务的相关配置后，由采集器下发配置到设备，完成数据采集</w:t>
      </w:r>
    </w:p>
    <w:p w14:paraId="1A8629A7">
      <w:pPr>
        <w:spacing w:after="40"/>
        <w:ind w:left="360"/>
      </w:pPr>
      <w:r>
        <w:rPr>
          <w:rFonts w:ascii="微软雅黑" w:hAnsi="微软雅黑" w:eastAsia="微软雅黑"/>
          <w:b w:val="0"/>
          <w:sz w:val="21"/>
        </w:rPr>
        <w:t>C. 网络设备依据控制器的配置要求，将采集完成的数据，上报给采集器进行接收和存储</w:t>
      </w:r>
    </w:p>
    <w:p w14:paraId="6B84A564">
      <w:pPr>
        <w:spacing w:after="40"/>
        <w:ind w:left="360"/>
      </w:pPr>
      <w:r>
        <w:rPr>
          <w:rFonts w:ascii="微软雅黑" w:hAnsi="微软雅黑" w:eastAsia="微软雅黑"/>
          <w:b w:val="0"/>
          <w:sz w:val="21"/>
        </w:rPr>
        <w:t>D. 分析器读取采集器存储的采样数据</w:t>
      </w:r>
    </w:p>
    <w:p w14:paraId="228883CA">
      <w:pPr>
        <w:spacing w:after="40"/>
      </w:pPr>
      <w:r>
        <w:rPr>
          <w:rFonts w:ascii="微软雅黑" w:hAnsi="微软雅黑" w:eastAsia="微软雅黑"/>
          <w:b/>
          <w:color w:val="C00000"/>
          <w:sz w:val="21"/>
        </w:rPr>
        <w:t>正确答案：B</w:t>
      </w:r>
    </w:p>
    <w:p w14:paraId="0F50820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【购买题库薇信：est258258】B是肯定错误的，采集器是收集数据的，不是用于下发配置的。</w:t>
      </w:r>
    </w:p>
    <w:p w14:paraId="186C4B96">
      <w:pPr>
        <w:pBdr>
          <w:bottom w:val="single" w:color="D9D9D9" w:sz="6" w:space="1"/>
        </w:pBdr>
        <w:spacing w:before="80" w:after="160"/>
      </w:pPr>
    </w:p>
    <w:p w14:paraId="07066A9B">
      <w:pPr>
        <w:spacing w:after="40"/>
      </w:pPr>
      <w:r>
        <w:rPr>
          <w:rFonts w:ascii="微软雅黑" w:hAnsi="微软雅黑" w:eastAsia="微软雅黑"/>
          <w:b/>
          <w:color w:val="1F4E79"/>
          <w:sz w:val="21"/>
        </w:rPr>
        <w:t>412.【单选题】</w:t>
      </w:r>
      <w:r>
        <w:rPr>
          <w:rFonts w:ascii="微软雅黑" w:hAnsi="微软雅黑" w:eastAsia="微软雅黑"/>
          <w:sz w:val="21"/>
        </w:rPr>
        <w:t>如图所示，管理员在交换网络中配置VXLAN构建大二层网络。当管理员通过命令display vxlan tunnel查看VXLAN隧道的建立情况时，其输出信息如图所示。以下对该场景的描述，正确的是哪一项？ [图片]</w:t>
      </w:r>
    </w:p>
    <w:p w14:paraId="74DE548E">
      <w:pPr>
        <w:spacing w:after="40"/>
        <w:ind w:left="360"/>
      </w:pPr>
      <w:r>
        <w:rPr>
          <w:rFonts w:ascii="微软雅黑" w:hAnsi="微软雅黑" w:eastAsia="微软雅黑"/>
          <w:b w:val="0"/>
          <w:sz w:val="21"/>
        </w:rPr>
        <w:t>A. 管理员是通过静态配置的方式建立的VXIAN隧道</w:t>
      </w:r>
    </w:p>
    <w:p w14:paraId="36CDC745">
      <w:pPr>
        <w:spacing w:after="40"/>
        <w:ind w:left="360"/>
      </w:pPr>
      <w:r>
        <w:rPr>
          <w:rFonts w:ascii="微软雅黑" w:hAnsi="微软雅黑" w:eastAsia="微软雅黑"/>
          <w:b w:val="0"/>
          <w:sz w:val="21"/>
        </w:rPr>
        <w:t>B. VTEP2设备既可作为L2网关，也可作为L3网关</w:t>
      </w:r>
    </w:p>
    <w:p w14:paraId="602F2DFC">
      <w:pPr>
        <w:spacing w:after="40"/>
        <w:ind w:left="360"/>
      </w:pPr>
      <w:r>
        <w:rPr>
          <w:rFonts w:ascii="微软雅黑" w:hAnsi="微软雅黑" w:eastAsia="微软雅黑"/>
          <w:b w:val="0"/>
          <w:sz w:val="21"/>
        </w:rPr>
        <w:t>C. 该场景部署的是VXLAN集中式网关方案</w:t>
      </w:r>
    </w:p>
    <w:p w14:paraId="0B419F2F">
      <w:pPr>
        <w:spacing w:after="40"/>
        <w:ind w:left="360"/>
      </w:pPr>
      <w:r>
        <w:rPr>
          <w:rFonts w:ascii="微软雅黑" w:hAnsi="微软雅黑" w:eastAsia="微软雅黑"/>
          <w:b w:val="0"/>
          <w:sz w:val="21"/>
        </w:rPr>
        <w:t>D. VIEP1只能和VTEP3建立二层VXLAN隧道</w:t>
      </w:r>
    </w:p>
    <w:p w14:paraId="1326CFA8">
      <w:pPr>
        <w:spacing w:after="40"/>
      </w:pPr>
      <w:r>
        <w:rPr>
          <w:rFonts w:ascii="微软雅黑" w:hAnsi="微软雅黑" w:eastAsia="微软雅黑"/>
          <w:b/>
          <w:color w:val="C00000"/>
          <w:sz w:val="21"/>
        </w:rPr>
        <w:t>正确答案：B</w:t>
      </w:r>
    </w:p>
    <w:p w14:paraId="56B967AB">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w:t>
      </w:r>
    </w:p>
    <w:p w14:paraId="16F5D6CF">
      <w:pPr>
        <w:spacing w:after="40"/>
      </w:pPr>
      <w:r>
        <w:rPr>
          <w:rFonts w:ascii="微软雅黑" w:hAnsi="微软雅黑" w:eastAsia="微软雅黑"/>
          <w:color w:val="404040"/>
          <w:sz w:val="20"/>
        </w:rPr>
        <w:t>- 选项A：`display vxlan tunnel`输出中`Static: 0`，说明无静态隧道，均为动态建立，A错误。</w:t>
      </w:r>
    </w:p>
    <w:p w14:paraId="25BE85D0">
      <w:pPr>
        <w:spacing w:after="40"/>
      </w:pPr>
      <w:r>
        <w:rPr>
          <w:rFonts w:ascii="微软雅黑" w:hAnsi="微软雅黑" w:eastAsia="微软雅黑"/>
          <w:color w:val="404040"/>
          <w:sz w:val="20"/>
        </w:rPr>
        <w:t>- 选项B：VTEP2的隧道类型含`L2 dynamic`（支持L2网关，处理二层流量）和`L3 dynamic`（支持L3网关，处理三层流量），故VTEP2可同时作为L2、L3网关，B正确。</w:t>
      </w:r>
    </w:p>
    <w:p w14:paraId="03C14C6A">
      <w:pPr>
        <w:spacing w:after="40"/>
      </w:pPr>
      <w:r>
        <w:rPr>
          <w:rFonts w:ascii="微软雅黑" w:hAnsi="微软雅黑" w:eastAsia="微软雅黑"/>
          <w:color w:val="404040"/>
          <w:sz w:val="20"/>
        </w:rPr>
        <w:t>- 选项C：集中式网关需集中部署L3网关，此处VTEP2兼具L2/L3隧道，属于分布式网关（各VTEP可处理L2/L3），C错误。</w:t>
      </w:r>
    </w:p>
    <w:p w14:paraId="649682DD">
      <w:pPr>
        <w:spacing w:after="40"/>
      </w:pPr>
      <w:r>
        <w:rPr>
          <w:rFonts w:ascii="微软雅黑" w:hAnsi="微软雅黑" w:eastAsia="微软雅黑"/>
          <w:color w:val="404040"/>
          <w:sz w:val="20"/>
        </w:rPr>
        <w:t>- 选项D：拓扑中VTEP1与VTEP2、VTEP3均有连接，且VTEP2与VTEP3有L2隧道，说明VTEP1并非“只能”与VTEP3建立二层隧道，D错误。</w:t>
      </w:r>
    </w:p>
    <w:p w14:paraId="43783C73">
      <w:pPr>
        <w:spacing w:after="40"/>
      </w:pPr>
      <w:r>
        <w:rPr>
          <w:rFonts w:ascii="微软雅黑" w:hAnsi="微软雅黑" w:eastAsia="微软雅黑"/>
          <w:color w:val="404040"/>
          <w:sz w:val="20"/>
        </w:rPr>
        <w:t>易错点：静态隧道数为0时，隧道为动态建立；分布式网关中各VTEP可同时承担L2/L3网关功能。</w:t>
      </w:r>
    </w:p>
    <w:p w14:paraId="522D8BC4">
      <w:pPr>
        <w:pBdr>
          <w:bottom w:val="single" w:color="D9D9D9" w:sz="6" w:space="1"/>
        </w:pBdr>
        <w:spacing w:before="80" w:after="160"/>
      </w:pPr>
    </w:p>
    <w:p w14:paraId="1A2B6A25">
      <w:pPr>
        <w:spacing w:after="40"/>
      </w:pPr>
      <w:r>
        <w:rPr>
          <w:rFonts w:ascii="微软雅黑" w:hAnsi="微软雅黑" w:eastAsia="微软雅黑"/>
          <w:b/>
          <w:color w:val="1F4E79"/>
          <w:sz w:val="21"/>
        </w:rPr>
        <w:t>413.【单选题】</w:t>
      </w:r>
      <w:r>
        <w:rPr>
          <w:rFonts w:ascii="微软雅黑" w:hAnsi="微软雅黑" w:eastAsia="微软雅黑"/>
          <w:sz w:val="21"/>
        </w:rPr>
        <w:t>如图所示，通过BGP EVPN动态建立VXLAN隧道的场景中，VTEP1发送给VTEP2的BGP EVPN Type2路由所携带的RT值为以下哪项？ [图片]</w:t>
      </w:r>
    </w:p>
    <w:p w14:paraId="493CC6C1">
      <w:pPr>
        <w:spacing w:after="40"/>
        <w:ind w:left="360"/>
      </w:pPr>
      <w:r>
        <w:rPr>
          <w:rFonts w:ascii="微软雅黑" w:hAnsi="微软雅黑" w:eastAsia="微软雅黑"/>
          <w:b w:val="0"/>
          <w:sz w:val="21"/>
        </w:rPr>
        <w:t>A. 10： 1</w:t>
      </w:r>
    </w:p>
    <w:p w14:paraId="36267F2B">
      <w:pPr>
        <w:spacing w:after="40"/>
        <w:ind w:left="360"/>
      </w:pPr>
      <w:r>
        <w:rPr>
          <w:rFonts w:ascii="微软雅黑" w:hAnsi="微软雅黑" w:eastAsia="微软雅黑"/>
          <w:b w:val="0"/>
          <w:sz w:val="21"/>
        </w:rPr>
        <w:t>B. 200：1</w:t>
      </w:r>
    </w:p>
    <w:p w14:paraId="5009762D">
      <w:pPr>
        <w:spacing w:after="40"/>
        <w:ind w:left="360"/>
      </w:pPr>
      <w:r>
        <w:rPr>
          <w:rFonts w:ascii="微软雅黑" w:hAnsi="微软雅黑" w:eastAsia="微软雅黑"/>
          <w:b w:val="0"/>
          <w:sz w:val="21"/>
        </w:rPr>
        <w:t>C. 20： 1</w:t>
      </w:r>
    </w:p>
    <w:p w14:paraId="7CA1179F">
      <w:pPr>
        <w:spacing w:after="40"/>
        <w:ind w:left="360"/>
      </w:pPr>
      <w:r>
        <w:rPr>
          <w:rFonts w:ascii="微软雅黑" w:hAnsi="微软雅黑" w:eastAsia="微软雅黑"/>
          <w:b w:val="0"/>
          <w:sz w:val="21"/>
        </w:rPr>
        <w:t>D. 100：1</w:t>
      </w:r>
    </w:p>
    <w:p w14:paraId="652689DE">
      <w:pPr>
        <w:spacing w:after="40"/>
      </w:pPr>
      <w:r>
        <w:rPr>
          <w:rFonts w:ascii="微软雅黑" w:hAnsi="微软雅黑" w:eastAsia="微软雅黑"/>
          <w:b/>
          <w:color w:val="C00000"/>
          <w:sz w:val="21"/>
        </w:rPr>
        <w:t>正确答案：A</w:t>
      </w:r>
    </w:p>
    <w:p w14:paraId="776A9DC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【购买题库薇信：est258258】图中PC1和PC2属于不同的BD，通过VPNVE Type2传递的为IRB型路由，携带的ERT为本端EVPN实例下的ERT，即为10：1 。 [图片]</w:t>
      </w:r>
    </w:p>
    <w:p w14:paraId="4505033F">
      <w:pPr>
        <w:pBdr>
          <w:bottom w:val="single" w:color="D9D9D9" w:sz="6" w:space="1"/>
        </w:pBdr>
        <w:spacing w:before="80" w:after="160"/>
      </w:pPr>
    </w:p>
    <w:p w14:paraId="41251E87">
      <w:pPr>
        <w:spacing w:after="40"/>
      </w:pPr>
      <w:r>
        <w:rPr>
          <w:rFonts w:ascii="微软雅黑" w:hAnsi="微软雅黑" w:eastAsia="微软雅黑"/>
          <w:b/>
          <w:color w:val="1F4E79"/>
          <w:sz w:val="21"/>
        </w:rPr>
        <w:t>414.【单选题】</w:t>
      </w:r>
      <w:r>
        <w:rPr>
          <w:rFonts w:ascii="微软雅黑" w:hAnsi="微软雅黑" w:eastAsia="微软雅黑"/>
          <w:sz w:val="21"/>
        </w:rPr>
        <w:t>网络工程师编写的部分Python代码如下所示，当客户端连接SSH服务器时，以下描述正确的是哪一项？ [图片]</w:t>
      </w:r>
    </w:p>
    <w:p w14:paraId="5420C02A">
      <w:pPr>
        <w:spacing w:after="40"/>
        <w:ind w:left="360"/>
      </w:pPr>
      <w:r>
        <w:rPr>
          <w:rFonts w:ascii="微软雅黑" w:hAnsi="微软雅黑" w:eastAsia="微软雅黑"/>
          <w:b w:val="0"/>
          <w:sz w:val="21"/>
        </w:rPr>
        <w:t>A. 客户端自动将未知服务器密钥从本地删除</w:t>
      </w:r>
    </w:p>
    <w:p w14:paraId="58899B2C">
      <w:pPr>
        <w:spacing w:after="40"/>
        <w:ind w:left="360"/>
      </w:pPr>
      <w:r>
        <w:rPr>
          <w:rFonts w:ascii="微软雅黑" w:hAnsi="微软雅黑" w:eastAsia="微软雅黑"/>
          <w:b w:val="0"/>
          <w:sz w:val="21"/>
        </w:rPr>
        <w:t>B. 客户端自动拒绝连接未知密钥的服务器</w:t>
      </w:r>
    </w:p>
    <w:p w14:paraId="766C8B99">
      <w:pPr>
        <w:spacing w:after="40"/>
        <w:ind w:left="360"/>
      </w:pPr>
      <w:r>
        <w:rPr>
          <w:rFonts w:ascii="微软雅黑" w:hAnsi="微软雅黑" w:eastAsia="微软雅黑"/>
          <w:b w:val="0"/>
          <w:sz w:val="21"/>
        </w:rPr>
        <w:t>C. 对于未知密钥的服务器，将弹出告警，由用户自行选择是否保存服务器密钥</w:t>
      </w:r>
    </w:p>
    <w:p w14:paraId="64A641F4">
      <w:pPr>
        <w:spacing w:after="40"/>
        <w:ind w:left="360"/>
      </w:pPr>
      <w:r>
        <w:rPr>
          <w:rFonts w:ascii="微软雅黑" w:hAnsi="微软雅黑" w:eastAsia="微软雅黑"/>
          <w:b w:val="0"/>
          <w:sz w:val="21"/>
        </w:rPr>
        <w:t>D. 客户端自动将未知服务器密钥添加到本地</w:t>
      </w:r>
    </w:p>
    <w:p w14:paraId="0C13B040">
      <w:pPr>
        <w:spacing w:after="40"/>
      </w:pPr>
      <w:r>
        <w:rPr>
          <w:rFonts w:ascii="微软雅黑" w:hAnsi="微软雅黑" w:eastAsia="微软雅黑"/>
          <w:b/>
          <w:color w:val="C00000"/>
          <w:sz w:val="21"/>
        </w:rPr>
        <w:t>正确答案：C</w:t>
      </w:r>
    </w:p>
    <w:p w14:paraId="05D2E630">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代码使用`paramiko`库，`SSHClient`的`set_missing_host_key_policy`设为`WarningPolicy`。该策略下，客户端遇到未知服务器密钥时，会弹出告警并由用户自行选择是否保存密钥。A（自动删除）、B（自动拒绝，对应`RejectPolicy`）、D（自动添加，对应`AutoAddPolicy`）均错误，故C正确。</w:t>
      </w:r>
    </w:p>
    <w:p w14:paraId="6DD97C1B">
      <w:pPr>
        <w:pBdr>
          <w:bottom w:val="single" w:color="D9D9D9" w:sz="6" w:space="1"/>
        </w:pBdr>
        <w:spacing w:before="80" w:after="160"/>
      </w:pPr>
    </w:p>
    <w:p w14:paraId="377BCDC7">
      <w:pPr>
        <w:spacing w:after="40"/>
      </w:pPr>
      <w:r>
        <w:rPr>
          <w:rFonts w:ascii="微软雅黑" w:hAnsi="微软雅黑" w:eastAsia="微软雅黑"/>
          <w:b/>
          <w:color w:val="1F4E79"/>
          <w:sz w:val="21"/>
        </w:rPr>
        <w:t>415.【单选题】</w:t>
      </w:r>
      <w:r>
        <w:rPr>
          <w:rFonts w:ascii="微软雅黑" w:hAnsi="微软雅黑" w:eastAsia="微软雅黑"/>
          <w:sz w:val="21"/>
        </w:rPr>
        <w:t>根据图中给出的信息，以下描述正确的是哪些项？ [图片]</w:t>
      </w:r>
    </w:p>
    <w:p w14:paraId="30C77A2F">
      <w:pPr>
        <w:spacing w:after="40"/>
        <w:ind w:left="360"/>
      </w:pPr>
      <w:r>
        <w:rPr>
          <w:rFonts w:ascii="微软雅黑" w:hAnsi="微软雅黑" w:eastAsia="微软雅黑"/>
          <w:b w:val="0"/>
          <w:sz w:val="21"/>
        </w:rPr>
        <w:t>A. 如果没有配置关于AS_Path的路由策路，那么3002：：4/128一定不是起源于AS65001</w:t>
      </w:r>
    </w:p>
    <w:p w14:paraId="7E83E875">
      <w:pPr>
        <w:spacing w:after="40"/>
        <w:ind w:left="360"/>
      </w:pPr>
      <w:r>
        <w:rPr>
          <w:rFonts w:ascii="微软雅黑" w:hAnsi="微软雅黑" w:eastAsia="微软雅黑"/>
          <w:b w:val="0"/>
          <w:sz w:val="21"/>
        </w:rPr>
        <w:t>B. 如果没有配置关于AS Path的路由策略，那么3002：：4/128一定起源于AS 65001</w:t>
      </w:r>
    </w:p>
    <w:p w14:paraId="2ED03139">
      <w:pPr>
        <w:spacing w:after="40"/>
        <w:ind w:left="360"/>
      </w:pPr>
      <w:r>
        <w:rPr>
          <w:rFonts w:ascii="微软雅黑" w:hAnsi="微软雅黑" w:eastAsia="微软雅黑"/>
          <w:b w:val="0"/>
          <w:sz w:val="21"/>
        </w:rPr>
        <w:t>C. R1不具备3002：：3/128和3002：：4/128的路由</w:t>
      </w:r>
    </w:p>
    <w:p w14:paraId="6CBC082A">
      <w:pPr>
        <w:spacing w:after="40"/>
        <w:ind w:left="360"/>
      </w:pPr>
      <w:r>
        <w:rPr>
          <w:rFonts w:ascii="微软雅黑" w:hAnsi="微软雅黑" w:eastAsia="微软雅黑"/>
          <w:b w:val="0"/>
          <w:sz w:val="21"/>
        </w:rPr>
        <w:t>D. R1具备3002：：3/128和3002：：4/128的路由</w:t>
      </w:r>
    </w:p>
    <w:p w14:paraId="43B75BF0">
      <w:pPr>
        <w:spacing w:after="40"/>
      </w:pPr>
      <w:r>
        <w:rPr>
          <w:rFonts w:ascii="微软雅黑" w:hAnsi="微软雅黑" w:eastAsia="微软雅黑"/>
          <w:b/>
          <w:color w:val="C00000"/>
          <w:sz w:val="21"/>
        </w:rPr>
        <w:t>正确答案：D</w:t>
      </w:r>
    </w:p>
    <w:p w14:paraId="3610F39B">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解析：根据R1的BGP IPv6路由表（图中显示路由总数为2，且明确列出`3002::3/128`和`3002::4/128`两条路由），可知R1**具备**这两条路由，故D正确、C错误。</w:t>
      </w:r>
    </w:p>
    <w:p w14:paraId="4B66E62D">
      <w:pPr>
        <w:spacing w:after="40"/>
      </w:pPr>
      <w:r>
        <w:rPr>
          <w:rFonts w:ascii="微软雅黑" w:hAnsi="微软雅黑" w:eastAsia="微软雅黑"/>
          <w:color w:val="404040"/>
          <w:sz w:val="20"/>
        </w:rPr>
        <w:t>对于A、B：`3002::4/128`的`Path/Ogn`为`65001 i`（`i`表示Origin属性为IGP），“未配置AS_Path策略”时，无法绝对判定其“一定”起源/不起源于AS65001（表述过于绝对），故A、B错误。</w:t>
      </w:r>
    </w:p>
    <w:p w14:paraId="7A85045C">
      <w:pPr>
        <w:spacing w:after="40"/>
      </w:pPr>
      <w:r>
        <w:rPr>
          <w:rFonts w:ascii="微软雅黑" w:hAnsi="微软雅黑" w:eastAsia="微软雅黑"/>
          <w:color w:val="404040"/>
          <w:sz w:val="20"/>
        </w:rPr>
        <w:t>（易错提醒：BGP路由表中`*`表示最优路由，`i`表示Origin属性为IGP，路由表的“Total Number of Routes”直接反映路由数量。）</w:t>
      </w:r>
    </w:p>
    <w:p w14:paraId="724FF27D">
      <w:pPr>
        <w:pBdr>
          <w:bottom w:val="single" w:color="D9D9D9" w:sz="6" w:space="1"/>
        </w:pBdr>
        <w:spacing w:before="80" w:after="160"/>
      </w:pPr>
    </w:p>
    <w:p w14:paraId="10ACD4AF">
      <w:pPr>
        <w:spacing w:after="40"/>
      </w:pPr>
      <w:r>
        <w:rPr>
          <w:rFonts w:ascii="微软雅黑" w:hAnsi="微软雅黑" w:eastAsia="微软雅黑"/>
          <w:b/>
          <w:color w:val="1F4E79"/>
          <w:sz w:val="21"/>
        </w:rPr>
        <w:t>416.【单选题】</w:t>
      </w:r>
      <w:r>
        <w:rPr>
          <w:rFonts w:ascii="微软雅黑" w:hAnsi="微软雅黑" w:eastAsia="微软雅黑"/>
          <w:sz w:val="21"/>
        </w:rPr>
        <w:t>如图所示，R1作为DHCP服务器为主机分配IP地址，为保证主机们从合法的DHCP服务器获取IP地址，管理员准备在网络中部署DHCP Snooping。那么以下关于该场景的描述，正确的是哪一项？ [图片]</w:t>
      </w:r>
    </w:p>
    <w:p w14:paraId="4A86D1D1">
      <w:pPr>
        <w:spacing w:after="40"/>
        <w:ind w:left="360"/>
      </w:pPr>
      <w:r>
        <w:rPr>
          <w:rFonts w:ascii="微软雅黑" w:hAnsi="微软雅黑" w:eastAsia="微软雅黑"/>
          <w:b w:val="0"/>
          <w:sz w:val="21"/>
        </w:rPr>
        <w:t>A. 若管理员将SW1的GE0/0/10口设置为信任接口，GE0/0/11口设置为非信任接口，两个接口都能正常接收DHCP响应报文</w:t>
      </w:r>
    </w:p>
    <w:p w14:paraId="769280E0">
      <w:pPr>
        <w:spacing w:after="40"/>
        <w:ind w:left="360"/>
      </w:pPr>
      <w:r>
        <w:rPr>
          <w:rFonts w:ascii="微软雅黑" w:hAnsi="微软雅黑" w:eastAsia="微软雅黑"/>
          <w:b w:val="0"/>
          <w:sz w:val="21"/>
        </w:rPr>
        <w:t>B. SW1生成的DHCP Snooping绑定表会包含IP、MAC、UDP/TCP端口号、接口等信息</w:t>
      </w:r>
    </w:p>
    <w:p w14:paraId="0CF80F86">
      <w:pPr>
        <w:spacing w:after="40"/>
        <w:ind w:left="360"/>
      </w:pPr>
      <w:r>
        <w:rPr>
          <w:rFonts w:ascii="微软雅黑" w:hAnsi="微软雅黑" w:eastAsia="微软雅黑"/>
          <w:b w:val="0"/>
          <w:sz w:val="21"/>
        </w:rPr>
        <w:t>C. 管理员需要将SW1的所有接口都设置为非信任接口，意味着都需要进行DHCP报文匹配检查</w:t>
      </w:r>
    </w:p>
    <w:p w14:paraId="0952205C">
      <w:pPr>
        <w:spacing w:after="40"/>
        <w:ind w:left="360"/>
      </w:pPr>
      <w:r>
        <w:rPr>
          <w:rFonts w:ascii="微软雅黑" w:hAnsi="微软雅黑" w:eastAsia="微软雅黑"/>
          <w:b w:val="0"/>
          <w:sz w:val="21"/>
        </w:rPr>
        <w:t>D. SW1会根据从合法DHCP服务器发回的DHCP ACK报文来生成DHCP Snooping绑定表</w:t>
      </w:r>
    </w:p>
    <w:p w14:paraId="1363E140">
      <w:pPr>
        <w:spacing w:after="40"/>
      </w:pPr>
      <w:r>
        <w:rPr>
          <w:rFonts w:ascii="微软雅黑" w:hAnsi="微软雅黑" w:eastAsia="微软雅黑"/>
          <w:b/>
          <w:color w:val="C00000"/>
          <w:sz w:val="21"/>
        </w:rPr>
        <w:t>正确答案：D</w:t>
      </w:r>
    </w:p>
    <w:p w14:paraId="7ED0891D">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解析：DHCP Snooping用于防范非法DHCP服务器。分析选项：A中，非信任接口（如连攻击者的GE0/0/11）默认禁止接收DHCP响应报文，无法正常接收，A错；B中，DHCP Snooping绑定表不含UDP/TCP端口号，含IP、MAC、接口等信息，B错；C中，信任接口（连合法服务器）无需DHCP报文匹配检查，且无需所有接口设为非信任，C错；D中，SW1会根据合法DHCP服务器（R1）发回的DHCP ACK报文提取信息，生成绑定表，D正确。</w:t>
      </w:r>
    </w:p>
    <w:p w14:paraId="18D6EC21">
      <w:pPr>
        <w:pBdr>
          <w:bottom w:val="single" w:color="D9D9D9" w:sz="6" w:space="1"/>
        </w:pBdr>
        <w:spacing w:before="80" w:after="160"/>
      </w:pPr>
    </w:p>
    <w:p w14:paraId="459AA719">
      <w:pPr>
        <w:spacing w:after="40"/>
      </w:pPr>
      <w:r>
        <w:rPr>
          <w:rFonts w:ascii="微软雅黑" w:hAnsi="微软雅黑" w:eastAsia="微软雅黑"/>
          <w:b/>
          <w:color w:val="1F4E79"/>
          <w:sz w:val="21"/>
        </w:rPr>
        <w:t>417.【单选题】</w:t>
      </w:r>
      <w:r>
        <w:rPr>
          <w:rFonts w:ascii="微软雅黑" w:hAnsi="微软雅黑" w:eastAsia="微软雅黑"/>
          <w:sz w:val="21"/>
        </w:rPr>
        <w:t>某网络所有路由器开启基于OSPF的SR-MPLS功能，每台路由器的SRGB如图所示，缺省情况下，当R2转发目的地址是10.0.4.4的数据包时，携带的MPLS标签为以下哪项？ [图片]</w:t>
      </w:r>
    </w:p>
    <w:p w14:paraId="67F08C7A">
      <w:pPr>
        <w:spacing w:after="40"/>
        <w:ind w:left="360"/>
      </w:pPr>
      <w:r>
        <w:rPr>
          <w:rFonts w:ascii="微软雅黑" w:hAnsi="微软雅黑" w:eastAsia="微软雅黑"/>
          <w:b w:val="0"/>
          <w:sz w:val="21"/>
        </w:rPr>
        <w:t>A. 40100</w:t>
      </w:r>
    </w:p>
    <w:p w14:paraId="4912AB31">
      <w:pPr>
        <w:spacing w:after="40"/>
        <w:ind w:left="360"/>
      </w:pPr>
      <w:r>
        <w:rPr>
          <w:rFonts w:ascii="微软雅黑" w:hAnsi="微软雅黑" w:eastAsia="微软雅黑"/>
          <w:b w:val="0"/>
          <w:sz w:val="21"/>
        </w:rPr>
        <w:t>B. 3</w:t>
      </w:r>
    </w:p>
    <w:p w14:paraId="2FFF2D5E">
      <w:pPr>
        <w:spacing w:after="40"/>
        <w:ind w:left="360"/>
      </w:pPr>
      <w:r>
        <w:rPr>
          <w:rFonts w:ascii="微软雅黑" w:hAnsi="微软雅黑" w:eastAsia="微软雅黑"/>
          <w:b w:val="0"/>
          <w:sz w:val="21"/>
        </w:rPr>
        <w:t>C. 30100</w:t>
      </w:r>
    </w:p>
    <w:p w14:paraId="1ED624D0">
      <w:pPr>
        <w:spacing w:after="40"/>
        <w:ind w:left="360"/>
      </w:pPr>
      <w:r>
        <w:rPr>
          <w:rFonts w:ascii="微软雅黑" w:hAnsi="微软雅黑" w:eastAsia="微软雅黑"/>
          <w:b w:val="0"/>
          <w:sz w:val="21"/>
        </w:rPr>
        <w:t>D. 100</w:t>
      </w:r>
    </w:p>
    <w:p w14:paraId="5C97568E">
      <w:pPr>
        <w:spacing w:after="40"/>
      </w:pPr>
      <w:r>
        <w:rPr>
          <w:rFonts w:ascii="微软雅黑" w:hAnsi="微软雅黑" w:eastAsia="微软雅黑"/>
          <w:b/>
          <w:color w:val="C00000"/>
          <w:sz w:val="21"/>
        </w:rPr>
        <w:t>正确答案：A</w:t>
      </w:r>
    </w:p>
    <w:p w14:paraId="3B4AD72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【购买题库薇信：est258258】下一跳的SRGB的首值+index，所以是40100。</w:t>
      </w:r>
    </w:p>
    <w:p w14:paraId="6F575A10">
      <w:pPr>
        <w:pBdr>
          <w:bottom w:val="single" w:color="D9D9D9" w:sz="6" w:space="1"/>
        </w:pBdr>
        <w:spacing w:before="80" w:after="160"/>
      </w:pPr>
    </w:p>
    <w:p w14:paraId="3BFA5AC7">
      <w:pPr>
        <w:spacing w:after="40"/>
      </w:pPr>
      <w:r>
        <w:rPr>
          <w:rFonts w:ascii="微软雅黑" w:hAnsi="微软雅黑" w:eastAsia="微软雅黑"/>
          <w:b/>
          <w:color w:val="1F4E79"/>
          <w:sz w:val="21"/>
        </w:rPr>
        <w:t>418.【单选题】</w:t>
      </w:r>
      <w:r>
        <w:rPr>
          <w:rFonts w:ascii="微软雅黑" w:hAnsi="微软雅黑" w:eastAsia="微软雅黑"/>
          <w:sz w:val="21"/>
        </w:rPr>
        <w:t>下图是MPLS L3VPN over SR-MPLSBE的典型场景，每一台设备的SRGB和环回口的IndexID已在图中标出，以下描述错误的是哪一项？ 注意：所有设备默认启用PHP特性。 [图片]</w:t>
      </w:r>
    </w:p>
    <w:p w14:paraId="25C63EBC">
      <w:pPr>
        <w:spacing w:after="40"/>
        <w:ind w:left="360"/>
      </w:pPr>
      <w:r>
        <w:rPr>
          <w:rFonts w:ascii="微软雅黑" w:hAnsi="微软雅黑" w:eastAsia="微软雅黑"/>
          <w:b w:val="0"/>
          <w:sz w:val="21"/>
        </w:rPr>
        <w:t>A. 在P5的标签转发表中，到达PE2环回口地址的出标签为3</w:t>
      </w:r>
    </w:p>
    <w:p w14:paraId="5FCEF5B4">
      <w:pPr>
        <w:spacing w:after="40"/>
        <w:ind w:left="360"/>
      </w:pPr>
      <w:r>
        <w:rPr>
          <w:rFonts w:ascii="微软雅黑" w:hAnsi="微软雅黑" w:eastAsia="微软雅黑"/>
          <w:b w:val="0"/>
          <w:sz w:val="21"/>
        </w:rPr>
        <w:t>B. 在P4的标签转发表中，到达PE1环回口地址的出标签为18100</w:t>
      </w:r>
    </w:p>
    <w:p w14:paraId="17BF5FEE">
      <w:pPr>
        <w:spacing w:after="40"/>
        <w:ind w:left="360"/>
      </w:pPr>
      <w:r>
        <w:rPr>
          <w:rFonts w:ascii="微软雅黑" w:hAnsi="微软雅黑" w:eastAsia="微软雅黑"/>
          <w:b w:val="0"/>
          <w:sz w:val="21"/>
        </w:rPr>
        <w:t>C. 在P5的标签转发表中，到达P3环回口地址的出标签为18300</w:t>
      </w:r>
    </w:p>
    <w:p w14:paraId="1D18F875">
      <w:pPr>
        <w:spacing w:after="40"/>
        <w:ind w:left="360"/>
      </w:pPr>
      <w:r>
        <w:rPr>
          <w:rFonts w:ascii="微软雅黑" w:hAnsi="微软雅黑" w:eastAsia="微软雅黑"/>
          <w:b w:val="0"/>
          <w:sz w:val="21"/>
        </w:rPr>
        <w:t>D. 在P4的标签转发表中，到达P3环回口地址的出标签为3</w:t>
      </w:r>
    </w:p>
    <w:p w14:paraId="33B22B56">
      <w:pPr>
        <w:spacing w:after="40"/>
      </w:pPr>
      <w:r>
        <w:rPr>
          <w:rFonts w:ascii="微软雅黑" w:hAnsi="微软雅黑" w:eastAsia="微软雅黑"/>
          <w:b/>
          <w:color w:val="C00000"/>
          <w:sz w:val="21"/>
        </w:rPr>
        <w:t>正确答案：C</w:t>
      </w:r>
    </w:p>
    <w:p w14:paraId="0CAE32E8">
      <w:pPr>
        <w:pBdr>
          <w:bottom w:val="single" w:color="D9D9D9" w:sz="6" w:space="1"/>
        </w:pBdr>
        <w:spacing w:before="80" w:after="160"/>
      </w:pPr>
    </w:p>
    <w:p w14:paraId="7AB97D73">
      <w:pPr>
        <w:spacing w:after="40"/>
      </w:pPr>
      <w:r>
        <w:rPr>
          <w:rFonts w:ascii="微软雅黑" w:hAnsi="微软雅黑" w:eastAsia="微软雅黑"/>
          <w:b/>
          <w:color w:val="1F4E79"/>
          <w:sz w:val="21"/>
        </w:rPr>
        <w:t>419.【单选题】</w:t>
      </w:r>
      <w:r>
        <w:rPr>
          <w:rFonts w:ascii="微软雅黑" w:hAnsi="微软雅黑" w:eastAsia="微软雅黑"/>
          <w:sz w:val="21"/>
        </w:rPr>
        <w:t>如图所示，所有路由器都运行OSPF，管理员在R3的OSPF进程中输入了命令default-route-advertise always.那么以下关于OSPF缺省路由的描述，正确的是哪一项？ [图片]</w:t>
      </w:r>
    </w:p>
    <w:p w14:paraId="03DF5A27">
      <w:pPr>
        <w:spacing w:after="40"/>
        <w:ind w:left="360"/>
      </w:pPr>
      <w:r>
        <w:rPr>
          <w:rFonts w:ascii="微软雅黑" w:hAnsi="微软雅黑" w:eastAsia="微软雅黑"/>
          <w:b w:val="0"/>
          <w:sz w:val="21"/>
        </w:rPr>
        <w:t>A. 在R2的IP路由表中，一定不存在缺省路由</w:t>
      </w:r>
    </w:p>
    <w:p w14:paraId="087A883A">
      <w:pPr>
        <w:spacing w:after="40"/>
        <w:ind w:left="360"/>
      </w:pPr>
      <w:r>
        <w:rPr>
          <w:rFonts w:ascii="微软雅黑" w:hAnsi="微软雅黑" w:eastAsia="微软雅黑"/>
          <w:b w:val="0"/>
          <w:sz w:val="21"/>
        </w:rPr>
        <w:t>B. 只能在R1和R2的LSDB中，看见描述缺省路由的Type 5 LSA</w:t>
      </w:r>
    </w:p>
    <w:p w14:paraId="0541BE4C">
      <w:pPr>
        <w:spacing w:after="40"/>
        <w:ind w:left="360"/>
      </w:pPr>
      <w:r>
        <w:rPr>
          <w:rFonts w:ascii="微软雅黑" w:hAnsi="微软雅黑" w:eastAsia="微软雅黑"/>
          <w:b w:val="0"/>
          <w:sz w:val="21"/>
        </w:rPr>
        <w:t>C. 在R3的IP路由表中，一定存在缺省路由</w:t>
      </w:r>
    </w:p>
    <w:p w14:paraId="70879679">
      <w:pPr>
        <w:spacing w:after="40"/>
        <w:ind w:left="360"/>
      </w:pPr>
      <w:r>
        <w:rPr>
          <w:rFonts w:ascii="微软雅黑" w:hAnsi="微软雅黑" w:eastAsia="微软雅黑"/>
          <w:b w:val="0"/>
          <w:sz w:val="21"/>
        </w:rPr>
        <w:t>D. 在R1的IP路由表中，可能不存在缺省路由</w:t>
      </w:r>
    </w:p>
    <w:p w14:paraId="69CE6D23">
      <w:pPr>
        <w:spacing w:after="40"/>
      </w:pPr>
      <w:r>
        <w:rPr>
          <w:rFonts w:ascii="微软雅黑" w:hAnsi="微软雅黑" w:eastAsia="微软雅黑"/>
          <w:b/>
          <w:color w:val="C00000"/>
          <w:sz w:val="21"/>
        </w:rPr>
        <w:t>正确答案：D</w:t>
      </w:r>
    </w:p>
    <w:p w14:paraId="00B9789E">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解析：`default-route-advertise always`使R3强制发布Type 5 LSA（外部LSA）形式的缺省路由，与本地是否有缺省路由无关。</w:t>
      </w:r>
    </w:p>
    <w:p w14:paraId="2F972AEE">
      <w:pPr>
        <w:spacing w:after="40"/>
      </w:pPr>
      <w:r>
        <w:rPr>
          <w:rFonts w:ascii="微软雅黑" w:hAnsi="微软雅黑" w:eastAsia="微软雅黑"/>
          <w:color w:val="404040"/>
          <w:sz w:val="20"/>
        </w:rPr>
        <w:t>- 选项A：R2可能通过SPF计算生成缺省路由，“一定不存在”错误。</w:t>
      </w:r>
    </w:p>
    <w:p w14:paraId="2DDCBE50">
      <w:pPr>
        <w:spacing w:after="40"/>
      </w:pPr>
      <w:r>
        <w:rPr>
          <w:rFonts w:ascii="微软雅黑" w:hAnsi="微软雅黑" w:eastAsia="微软雅黑"/>
          <w:color w:val="404040"/>
          <w:sz w:val="20"/>
        </w:rPr>
        <w:t>- 选项B：R3自身LSDB也会包含该Type 5 LSA（泛洪前加入），“只能”在R1、R2的LSDB中看到错误。</w:t>
      </w:r>
    </w:p>
    <w:p w14:paraId="418B6E44">
      <w:pPr>
        <w:spacing w:after="40"/>
      </w:pPr>
      <w:r>
        <w:rPr>
          <w:rFonts w:ascii="微软雅黑" w:hAnsi="微软雅黑" w:eastAsia="微软雅黑"/>
          <w:color w:val="404040"/>
          <w:sz w:val="20"/>
        </w:rPr>
        <w:t>- 选项C：`always`参数不要求R3路由表有缺省路由，“一定存在”错误。</w:t>
      </w:r>
    </w:p>
    <w:p w14:paraId="5906D399">
      <w:pPr>
        <w:spacing w:after="40"/>
      </w:pPr>
      <w:r>
        <w:rPr>
          <w:rFonts w:ascii="微软雅黑" w:hAnsi="微软雅黑" w:eastAsia="微软雅黑"/>
          <w:color w:val="404040"/>
          <w:sz w:val="20"/>
        </w:rPr>
        <w:t>- 选项D：若R1有更优缺省路径（如自身默认路由），则路由表可能无该缺省路由，“可能不存在”正确。</w:t>
      </w:r>
    </w:p>
    <w:p w14:paraId="1399F850">
      <w:pPr>
        <w:pBdr>
          <w:bottom w:val="single" w:color="D9D9D9" w:sz="6" w:space="1"/>
        </w:pBdr>
        <w:spacing w:before="80" w:after="160"/>
      </w:pPr>
    </w:p>
    <w:p w14:paraId="4BE15D57">
      <w:pPr>
        <w:spacing w:after="40"/>
      </w:pPr>
      <w:r>
        <w:rPr>
          <w:rFonts w:ascii="微软雅黑" w:hAnsi="微软雅黑" w:eastAsia="微软雅黑"/>
          <w:b/>
          <w:color w:val="1F4E79"/>
          <w:sz w:val="21"/>
        </w:rPr>
        <w:t>420.【单选题】</w:t>
      </w:r>
      <w:r>
        <w:rPr>
          <w:rFonts w:ascii="微软雅黑" w:hAnsi="微软雅黑" w:eastAsia="微软雅黑"/>
          <w:sz w:val="21"/>
        </w:rPr>
        <w:t>如图所示为某办公园区网络，管理员在网络中部署了802.1X认证对所有接入的有线终端进行身份管控，其中汇聚交换机SW2为用户网关及认证点。那么以下哪一项不是关键配置？ [图片]</w:t>
      </w:r>
    </w:p>
    <w:p w14:paraId="54904455">
      <w:pPr>
        <w:spacing w:after="40"/>
      </w:pPr>
      <w:r>
        <w:rPr>
          <w:rFonts w:ascii="微软雅黑" w:hAnsi="微软雅黑" w:eastAsia="微软雅黑"/>
          <w:sz w:val="21"/>
        </w:rPr>
        <w:t>.</w:t>
      </w:r>
    </w:p>
    <w:p w14:paraId="26A99EF2">
      <w:pPr>
        <w:spacing w:after="40"/>
        <w:ind w:left="360"/>
      </w:pPr>
      <w:r>
        <w:rPr>
          <w:rFonts w:ascii="微软雅黑" w:hAnsi="微软雅黑" w:eastAsia="微软雅黑"/>
          <w:b w:val="0"/>
          <w:sz w:val="21"/>
        </w:rPr>
        <w:t>A. 在SW1上配置路由实现汇聚设备和服务器互通</w:t>
      </w:r>
    </w:p>
    <w:p w14:paraId="075B0F2C">
      <w:pPr>
        <w:spacing w:after="40"/>
        <w:ind w:left="360"/>
      </w:pPr>
      <w:r>
        <w:rPr>
          <w:rFonts w:ascii="微软雅黑" w:hAnsi="微软雅黑" w:eastAsia="微软雅黑"/>
          <w:b w:val="0"/>
          <w:sz w:val="21"/>
        </w:rPr>
        <w:t>B. 在SW2上配置802.1X接入模板</w:t>
      </w:r>
    </w:p>
    <w:p w14:paraId="1EB981E2">
      <w:pPr>
        <w:spacing w:after="40"/>
        <w:ind w:left="360"/>
      </w:pPr>
      <w:r>
        <w:rPr>
          <w:rFonts w:ascii="微软雅黑" w:hAnsi="微软雅黑" w:eastAsia="微软雅黑"/>
          <w:b w:val="0"/>
          <w:sz w:val="21"/>
        </w:rPr>
        <w:t>C. 在SW3上配置802.1X报文透传</w:t>
      </w:r>
    </w:p>
    <w:p w14:paraId="2B76D851">
      <w:pPr>
        <w:spacing w:after="40"/>
        <w:ind w:left="360"/>
      </w:pPr>
      <w:r>
        <w:rPr>
          <w:rFonts w:ascii="微软雅黑" w:hAnsi="微软雅黑" w:eastAsia="微软雅黑"/>
          <w:b w:val="0"/>
          <w:sz w:val="21"/>
        </w:rPr>
        <w:t>D. 在SW4上配置802.1X认证模板</w:t>
      </w:r>
    </w:p>
    <w:p w14:paraId="690A4A23">
      <w:pPr>
        <w:spacing w:after="40"/>
      </w:pPr>
      <w:r>
        <w:rPr>
          <w:rFonts w:ascii="微软雅黑" w:hAnsi="微软雅黑" w:eastAsia="微软雅黑"/>
          <w:b/>
          <w:color w:val="C00000"/>
          <w:sz w:val="21"/>
        </w:rPr>
        <w:t>正确答案：D</w:t>
      </w:r>
    </w:p>
    <w:p w14:paraId="323F5F45">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802.1X认证中，汇聚交换机SW2为认证点。A项，认证服务器与汇聚设备（SW2）需路由互通，SW1配置路由可保障通信，是关键配置；B项，SW2作为认证点，需配置802.1X接入模板实现认证功能，是关键配置；C项，SW3为接入层交换机，需透传802.1X报文至认证点SW2，配置报文透传是必要的；D项，认证点为SW2，SW4作为接入层设备无需配置认证模板，故D不是关键配置。</w:t>
      </w:r>
    </w:p>
    <w:p w14:paraId="13281844">
      <w:pPr>
        <w:pBdr>
          <w:bottom w:val="single" w:color="D9D9D9" w:sz="6" w:space="1"/>
        </w:pBdr>
        <w:spacing w:before="80" w:after="160"/>
      </w:pPr>
    </w:p>
    <w:p w14:paraId="2348E60C">
      <w:pPr>
        <w:spacing w:after="40"/>
      </w:pPr>
      <w:r>
        <w:rPr>
          <w:rFonts w:ascii="微软雅黑" w:hAnsi="微软雅黑" w:eastAsia="微软雅黑"/>
          <w:b/>
          <w:color w:val="1F4E79"/>
          <w:sz w:val="21"/>
        </w:rPr>
        <w:t>421.【单选题】</w:t>
      </w:r>
      <w:r>
        <w:rPr>
          <w:rFonts w:ascii="微软雅黑" w:hAnsi="微软雅黑" w:eastAsia="微软雅黑"/>
          <w:sz w:val="21"/>
        </w:rPr>
        <w:t>如图所示，R1和R2运行IS-IS，且都为Level-2路由器，管理员在R2的IS-IS进程中通过命令import-route direct引人环回口地址10.10.10.10/32，同时在R1上完成了如图所示的配置。那么以下关于该场景的描述，正确的是哪一项？ [图片]</w:t>
      </w:r>
    </w:p>
    <w:p w14:paraId="3C6BF274">
      <w:pPr>
        <w:spacing w:after="40"/>
        <w:ind w:left="360"/>
      </w:pPr>
      <w:r>
        <w:rPr>
          <w:rFonts w:ascii="微软雅黑" w:hAnsi="微软雅黑" w:eastAsia="微软雅黑"/>
          <w:b w:val="0"/>
          <w:sz w:val="21"/>
        </w:rPr>
        <w:t>A. 只有R2的IP路由表里有到达10.10.10.10的路由信息</w:t>
      </w:r>
    </w:p>
    <w:p w14:paraId="35E5F53B">
      <w:pPr>
        <w:spacing w:after="40"/>
        <w:ind w:left="360"/>
      </w:pPr>
      <w:r>
        <w:rPr>
          <w:rFonts w:ascii="微软雅黑" w:hAnsi="微软雅黑" w:eastAsia="微软雅黑"/>
          <w:b w:val="0"/>
          <w:sz w:val="21"/>
        </w:rPr>
        <w:t>B. 只有R1的IP路由表里有到达10.3.10.10的路由信息</w:t>
      </w:r>
    </w:p>
    <w:p w14:paraId="5EB458BA">
      <w:pPr>
        <w:spacing w:after="40"/>
        <w:ind w:left="360"/>
      </w:pPr>
      <w:r>
        <w:rPr>
          <w:rFonts w:ascii="微软雅黑" w:hAnsi="微软雅黑" w:eastAsia="微软雅黑"/>
          <w:b w:val="0"/>
          <w:sz w:val="21"/>
        </w:rPr>
        <w:t>C. R1和R2的IP路由表里都没有到达10.10.10.10的路由信息</w:t>
      </w:r>
    </w:p>
    <w:p w14:paraId="7AF5626E">
      <w:pPr>
        <w:spacing w:after="40"/>
        <w:ind w:left="360"/>
      </w:pPr>
      <w:r>
        <w:rPr>
          <w:rFonts w:ascii="微软雅黑" w:hAnsi="微软雅黑" w:eastAsia="微软雅黑"/>
          <w:b w:val="0"/>
          <w:sz w:val="21"/>
        </w:rPr>
        <w:t>D. R1和R2的IP路由表里都有到达10.10.10.10的路由信息</w:t>
      </w:r>
    </w:p>
    <w:p w14:paraId="228FF5F1">
      <w:pPr>
        <w:spacing w:after="40"/>
      </w:pPr>
      <w:r>
        <w:rPr>
          <w:rFonts w:ascii="微软雅黑" w:hAnsi="微软雅黑" w:eastAsia="微软雅黑"/>
          <w:b/>
          <w:color w:val="C00000"/>
          <w:sz w:val="21"/>
        </w:rPr>
        <w:t>正确答案：D</w:t>
      </w:r>
    </w:p>
    <w:p w14:paraId="567EAF11">
      <w:pPr>
        <w:spacing w:after="40"/>
      </w:pPr>
      <w:r>
        <w:rPr>
          <w:rFonts w:ascii="微软雅黑" w:hAnsi="微软雅黑" w:eastAsia="微软雅黑"/>
          <w:b/>
          <w:color w:val="2E75B6"/>
          <w:sz w:val="20"/>
        </w:rPr>
        <w:t>解析（AI生成）：</w:t>
      </w:r>
      <w:r>
        <w:rPr>
          <w:rFonts w:ascii="微软雅黑" w:hAnsi="微软雅黑" w:eastAsia="微软雅黑"/>
          <w:color w:val="404040"/>
          <w:sz w:val="20"/>
        </w:rPr>
        <w:t>R2通过`import-route direct`引入环回口直连路由`10.10.10.10/32`，故R2路由表包含该直连路由，并通过IS-IS发布给R1（二者为同一区域的Level - 2路由器）。R1的`filter - policy ip - prefix in export`中，**export方向的过滤策略仅作用于R1自身发布的IS - IS路由**，不影响R1接收R2发布的路由。因此：R2路由表含`10.10.10.10/32`（直连+IS - IS发布）；R1接收R2的IS - IS路由，路由表也含该路由。选项A（仅R2有）、B（无对应路由）、C（都没有）错误，D正确。</w:t>
      </w:r>
    </w:p>
    <w:p w14:paraId="7F491D5C">
      <w:pPr>
        <w:pBdr>
          <w:bottom w:val="single" w:color="D9D9D9" w:sz="6" w:space="1"/>
        </w:pBdr>
        <w:spacing w:before="80" w:after="160"/>
      </w:pPr>
    </w:p>
    <w:p w14:paraId="56A68F21">
      <w:pPr>
        <w:spacing w:after="40"/>
      </w:pPr>
      <w:r>
        <w:rPr>
          <w:rFonts w:ascii="微软雅黑" w:hAnsi="微软雅黑" w:eastAsia="微软雅黑"/>
          <w:b/>
          <w:color w:val="1F4E79"/>
          <w:sz w:val="21"/>
        </w:rPr>
        <w:t>422.【单选题】</w:t>
      </w:r>
      <w:r>
        <w:rPr>
          <w:rFonts w:ascii="微软雅黑" w:hAnsi="微软雅黑" w:eastAsia="微软雅黑"/>
          <w:sz w:val="21"/>
        </w:rPr>
        <w:t>如图所示是某台路由器运行OSPF协议时的输出信息。据此判断，以下描述正确的是哪项？ [图片]</w:t>
      </w:r>
    </w:p>
    <w:p w14:paraId="580FBE02">
      <w:pPr>
        <w:spacing w:after="40"/>
        <w:ind w:left="360"/>
      </w:pPr>
      <w:r>
        <w:rPr>
          <w:rFonts w:ascii="微软雅黑" w:hAnsi="微软雅黑" w:eastAsia="微软雅黑"/>
          <w:b w:val="0"/>
          <w:sz w:val="21"/>
        </w:rPr>
        <w:t>A. 图中的LSA是本路由器生成的</w:t>
      </w:r>
    </w:p>
    <w:p w14:paraId="6EB5EF52">
      <w:pPr>
        <w:spacing w:after="40"/>
        <w:ind w:left="360"/>
      </w:pPr>
      <w:r>
        <w:rPr>
          <w:rFonts w:ascii="微软雅黑" w:hAnsi="微软雅黑" w:eastAsia="微软雅黑"/>
          <w:b w:val="0"/>
          <w:sz w:val="21"/>
        </w:rPr>
        <w:t>B. 该LSA描述的目的网络为10.0.23.0/24</w:t>
      </w:r>
    </w:p>
    <w:p w14:paraId="64E6D67B">
      <w:pPr>
        <w:spacing w:after="40"/>
        <w:ind w:left="360"/>
      </w:pPr>
      <w:r>
        <w:rPr>
          <w:rFonts w:ascii="微软雅黑" w:hAnsi="微软雅黑" w:eastAsia="微软雅黑"/>
          <w:b w:val="0"/>
          <w:sz w:val="21"/>
        </w:rPr>
        <w:t>C. 该LSA的类型为AS-external-LSA</w:t>
      </w:r>
    </w:p>
    <w:p w14:paraId="3F4E1F8C">
      <w:pPr>
        <w:spacing w:after="40"/>
        <w:ind w:left="360"/>
      </w:pPr>
      <w:r>
        <w:rPr>
          <w:rFonts w:ascii="微软雅黑" w:hAnsi="微软雅黑" w:eastAsia="微软雅黑"/>
          <w:b w:val="0"/>
          <w:sz w:val="21"/>
        </w:rPr>
        <w:t>D. 本台设备是ABR</w:t>
      </w:r>
    </w:p>
    <w:p w14:paraId="409E2200">
      <w:pPr>
        <w:spacing w:after="40"/>
      </w:pPr>
      <w:r>
        <w:rPr>
          <w:rFonts w:ascii="微软雅黑" w:hAnsi="微软雅黑" w:eastAsia="微软雅黑"/>
          <w:b/>
          <w:color w:val="C00000"/>
          <w:sz w:val="21"/>
        </w:rPr>
        <w:t>正确答案：B</w:t>
      </w:r>
    </w:p>
    <w:p w14:paraId="2B0E314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【购买题库薇信：est258258】图中LSA3的LSID为10.0.23.0，配合载荷中的网络掩码即为10.0.23.0/24。</w:t>
      </w:r>
    </w:p>
    <w:p w14:paraId="3BAC585D">
      <w:pPr>
        <w:pBdr>
          <w:bottom w:val="single" w:color="D9D9D9" w:sz="6" w:space="1"/>
        </w:pBdr>
        <w:spacing w:before="80" w:after="160"/>
      </w:pPr>
    </w:p>
    <w:p w14:paraId="1EE814C5">
      <w:pPr>
        <w:spacing w:after="40"/>
      </w:pPr>
      <w:r>
        <w:rPr>
          <w:rFonts w:ascii="微软雅黑" w:hAnsi="微软雅黑" w:eastAsia="微软雅黑"/>
          <w:b/>
          <w:color w:val="1F4E79"/>
          <w:sz w:val="21"/>
        </w:rPr>
        <w:t>423.【单选题】</w:t>
      </w:r>
      <w:r>
        <w:rPr>
          <w:rFonts w:ascii="微软雅黑" w:hAnsi="微软雅黑" w:eastAsia="微软雅黑"/>
          <w:sz w:val="21"/>
        </w:rPr>
        <w:t>OSPFv2是运行在IPv4网络的IGP。OSPFv3是运行在IPv6网络的IGP。OSPFv3的基本 工作机制与OSPFv2相同，例如DR和BDR的选举。如图，某工程师利用3台路由器进行IPv6业务测试，他想要通过运行OSPFv3实现IPv6网络的互联互通。以下关于该网络DR选举的描述，正确的是哪一项？ [图片]</w:t>
      </w:r>
    </w:p>
    <w:p w14:paraId="41F2A7E5">
      <w:pPr>
        <w:spacing w:after="40"/>
        <w:ind w:left="360"/>
      </w:pPr>
      <w:r>
        <w:rPr>
          <w:rFonts w:ascii="微软雅黑" w:hAnsi="微软雅黑" w:eastAsia="微软雅黑"/>
          <w:b w:val="0"/>
          <w:sz w:val="21"/>
        </w:rPr>
        <w:t>A. 网络收敛后R1断电重启，网络再次收敛时，R3为DR</w:t>
      </w:r>
    </w:p>
    <w:p w14:paraId="3DA23053">
      <w:pPr>
        <w:spacing w:after="40"/>
        <w:ind w:left="360"/>
      </w:pPr>
      <w:r>
        <w:rPr>
          <w:rFonts w:ascii="微软雅黑" w:hAnsi="微软雅黑" w:eastAsia="微软雅黑"/>
          <w:b w:val="0"/>
          <w:sz w:val="21"/>
        </w:rPr>
        <w:t>B. 网络收敛后，该广播链路新增一台设备R4， R4的优先级为150.网络再次收敛时，R4为DR</w:t>
      </w:r>
    </w:p>
    <w:p w14:paraId="475C361A">
      <w:pPr>
        <w:spacing w:after="40"/>
        <w:ind w:left="360"/>
      </w:pPr>
      <w:r>
        <w:rPr>
          <w:rFonts w:ascii="微软雅黑" w:hAnsi="微软雅黑" w:eastAsia="微软雅黑"/>
          <w:b w:val="0"/>
          <w:sz w:val="21"/>
        </w:rPr>
        <w:t>C. 网络收敛后，R1为DR</w:t>
      </w:r>
    </w:p>
    <w:p w14:paraId="70B3FACF">
      <w:pPr>
        <w:spacing w:after="40"/>
        <w:ind w:left="360"/>
      </w:pPr>
      <w:r>
        <w:rPr>
          <w:rFonts w:ascii="微软雅黑" w:hAnsi="微软雅黑" w:eastAsia="微软雅黑"/>
          <w:b w:val="0"/>
          <w:sz w:val="21"/>
        </w:rPr>
        <w:t>D. 网络收敛后，工程师修改R1的优先级为100. R2的优先级为10，R3保持缺省值。网络再</w:t>
      </w:r>
    </w:p>
    <w:p w14:paraId="4C8EE778">
      <w:pPr>
        <w:spacing w:after="40"/>
      </w:pPr>
      <w:r>
        <w:rPr>
          <w:rFonts w:ascii="微软雅黑" w:hAnsi="微软雅黑" w:eastAsia="微软雅黑"/>
          <w:b/>
          <w:color w:val="C00000"/>
          <w:sz w:val="21"/>
        </w:rPr>
        <w:t>正确答案：A</w:t>
      </w:r>
    </w:p>
    <w:p w14:paraId="5DA14BB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【购买题库薇信：est258258】DR特性不能抢占，R1掉电重启，在R2和R3中R3RID更大</w:t>
      </w:r>
    </w:p>
    <w:p w14:paraId="4E7EE3AC">
      <w:pPr>
        <w:pBdr>
          <w:bottom w:val="single" w:color="D9D9D9" w:sz="6" w:space="1"/>
        </w:pBdr>
        <w:spacing w:before="80" w:after="160"/>
      </w:pPr>
    </w:p>
    <w:p w14:paraId="78AC00DE">
      <w:pPr>
        <w:spacing w:after="40"/>
      </w:pPr>
      <w:r>
        <w:rPr>
          <w:rFonts w:ascii="微软雅黑" w:hAnsi="微软雅黑" w:eastAsia="微软雅黑"/>
          <w:b/>
          <w:color w:val="1F4E79"/>
          <w:sz w:val="21"/>
        </w:rPr>
        <w:t>424.【单选题】</w:t>
      </w:r>
      <w:r>
        <w:rPr>
          <w:rFonts w:ascii="微软雅黑" w:hAnsi="微软雅黑" w:eastAsia="微软雅黑"/>
          <w:sz w:val="21"/>
        </w:rPr>
        <w:t>某台路由器Router LSA信息如图所示，以下描述中错误的是哪项？ [图片]</w:t>
      </w:r>
    </w:p>
    <w:p w14:paraId="2D28D79F">
      <w:pPr>
        <w:spacing w:after="40"/>
        <w:ind w:left="360"/>
      </w:pPr>
      <w:r>
        <w:rPr>
          <w:rFonts w:ascii="微软雅黑" w:hAnsi="微软雅黑" w:eastAsia="微软雅黑"/>
          <w:b w:val="0"/>
          <w:sz w:val="21"/>
        </w:rPr>
        <w:t>A. 本路由器已建立邻接关系</w:t>
      </w:r>
    </w:p>
    <w:p w14:paraId="5C8691D3">
      <w:pPr>
        <w:spacing w:after="40"/>
        <w:ind w:left="360"/>
      </w:pPr>
      <w:r>
        <w:rPr>
          <w:rFonts w:ascii="微软雅黑" w:hAnsi="微软雅黑" w:eastAsia="微软雅黑"/>
          <w:b w:val="0"/>
          <w:sz w:val="21"/>
        </w:rPr>
        <w:t>B. 本路由器为DR</w:t>
      </w:r>
    </w:p>
    <w:p w14:paraId="79161759">
      <w:pPr>
        <w:spacing w:after="40"/>
        <w:ind w:left="360"/>
      </w:pPr>
      <w:r>
        <w:rPr>
          <w:rFonts w:ascii="微软雅黑" w:hAnsi="微软雅黑" w:eastAsia="微软雅黑"/>
          <w:b w:val="0"/>
          <w:sz w:val="21"/>
        </w:rPr>
        <w:t>C. 本路由器的Router ID为10.0.12.1</w:t>
      </w:r>
    </w:p>
    <w:p w14:paraId="456304D4">
      <w:pPr>
        <w:spacing w:after="40"/>
        <w:ind w:left="360"/>
      </w:pPr>
      <w:r>
        <w:rPr>
          <w:rFonts w:ascii="微软雅黑" w:hAnsi="微软雅黑" w:eastAsia="微软雅黑"/>
          <w:b w:val="0"/>
          <w:sz w:val="21"/>
        </w:rPr>
        <w:t>D. 本路由器支持外部路由引入</w:t>
      </w:r>
    </w:p>
    <w:p w14:paraId="42B751CE">
      <w:pPr>
        <w:spacing w:after="40"/>
      </w:pPr>
      <w:r>
        <w:rPr>
          <w:rFonts w:ascii="微软雅黑" w:hAnsi="微软雅黑" w:eastAsia="微软雅黑"/>
          <w:b/>
          <w:color w:val="C00000"/>
          <w:sz w:val="21"/>
        </w:rPr>
        <w:t>正确答案：B</w:t>
      </w:r>
    </w:p>
    <w:p w14:paraId="2322A0C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【购买题库薇信：est258258】link id为10.0.12.2所以DR是10.0.12.2不是本路由器，本路由器地址为10.0.12.1</w:t>
      </w:r>
    </w:p>
    <w:p w14:paraId="232E9149">
      <w:pPr>
        <w:pBdr>
          <w:bottom w:val="single" w:color="D9D9D9" w:sz="6" w:space="1"/>
        </w:pBdr>
        <w:spacing w:before="80" w:after="160"/>
      </w:pPr>
    </w:p>
    <w:p w14:paraId="27B8B46F">
      <w:pPr>
        <w:spacing w:after="40"/>
      </w:pPr>
      <w:r>
        <w:rPr>
          <w:rFonts w:ascii="微软雅黑" w:hAnsi="微软雅黑" w:eastAsia="微软雅黑"/>
          <w:b/>
          <w:color w:val="1F4E79"/>
          <w:sz w:val="21"/>
        </w:rPr>
        <w:t>425.【单选题】</w:t>
      </w:r>
      <w:r>
        <w:rPr>
          <w:rFonts w:ascii="微软雅黑" w:hAnsi="微软雅黑" w:eastAsia="微软雅黑"/>
          <w:sz w:val="21"/>
        </w:rPr>
        <w:t>如图所示，以下关于EVPN和VXLAN配置命令的描述中，错误的是哪一项？ [图片]</w:t>
      </w:r>
    </w:p>
    <w:p w14:paraId="7389A5E9">
      <w:pPr>
        <w:spacing w:after="40"/>
        <w:ind w:left="360"/>
      </w:pPr>
      <w:r>
        <w:rPr>
          <w:rFonts w:ascii="微软雅黑" w:hAnsi="微软雅黑" w:eastAsia="微软雅黑"/>
          <w:b w:val="0"/>
          <w:sz w:val="21"/>
        </w:rPr>
        <w:t>A. EVPN实例IRT值为0： 10</w:t>
      </w:r>
    </w:p>
    <w:p w14:paraId="6BD7397D">
      <w:pPr>
        <w:spacing w:after="40"/>
        <w:ind w:left="360"/>
      </w:pPr>
      <w:r>
        <w:rPr>
          <w:rFonts w:ascii="微软雅黑" w:hAnsi="微软雅黑" w:eastAsia="微软雅黑"/>
          <w:b w:val="0"/>
          <w:sz w:val="21"/>
        </w:rPr>
        <w:t>B. VBDIF 10中绑定的L3 VNI为5000</w:t>
      </w:r>
    </w:p>
    <w:p w14:paraId="29FF77F5">
      <w:pPr>
        <w:spacing w:after="40"/>
        <w:ind w:left="360"/>
      </w:pPr>
      <w:r>
        <w:rPr>
          <w:rFonts w:ascii="微软雅黑" w:hAnsi="微软雅黑" w:eastAsia="微软雅黑"/>
          <w:b w:val="0"/>
          <w:sz w:val="21"/>
        </w:rPr>
        <w:t>C. EVPN实例RD值为20：4</w:t>
      </w:r>
    </w:p>
    <w:p w14:paraId="1C478D10">
      <w:pPr>
        <w:spacing w:after="40"/>
        <w:ind w:left="360"/>
      </w:pPr>
      <w:r>
        <w:rPr>
          <w:rFonts w:ascii="微软雅黑" w:hAnsi="微软雅黑" w:eastAsia="微软雅黑"/>
          <w:b w:val="0"/>
          <w:sz w:val="21"/>
        </w:rPr>
        <w:t>D. BD10中绑定的L2 VNI为10</w:t>
      </w:r>
    </w:p>
    <w:p w14:paraId="21D64E59">
      <w:pPr>
        <w:spacing w:after="40"/>
      </w:pPr>
      <w:r>
        <w:rPr>
          <w:rFonts w:ascii="微软雅黑" w:hAnsi="微软雅黑" w:eastAsia="微软雅黑"/>
          <w:b/>
          <w:color w:val="C00000"/>
          <w:sz w:val="21"/>
        </w:rPr>
        <w:t>正确答案：C</w:t>
      </w:r>
    </w:p>
    <w:p w14:paraId="2B32CCB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【购买题库薇信：est258258】20：4是VPN实例的RD，而不是EVPN的RD。EVPN实例的RD是10：4</w:t>
      </w:r>
    </w:p>
    <w:p w14:paraId="787716CA">
      <w:pPr>
        <w:pBdr>
          <w:bottom w:val="single" w:color="D9D9D9" w:sz="6" w:space="1"/>
        </w:pBdr>
        <w:spacing w:before="80" w:after="160"/>
      </w:pPr>
    </w:p>
    <w:p w14:paraId="2D8AD81B">
      <w:pPr>
        <w:spacing w:after="40"/>
      </w:pPr>
      <w:r>
        <w:rPr>
          <w:rFonts w:ascii="微软雅黑" w:hAnsi="微软雅黑" w:eastAsia="微软雅黑"/>
          <w:b/>
          <w:color w:val="1F4E79"/>
          <w:sz w:val="21"/>
        </w:rPr>
        <w:t>426.【单选题】</w:t>
      </w:r>
      <w:r>
        <w:rPr>
          <w:rFonts w:ascii="微软雅黑" w:hAnsi="微软雅黑" w:eastAsia="微软雅黑"/>
          <w:sz w:val="21"/>
        </w:rPr>
        <w:t>如图所示，在虚拟化园区网络中部署业务随行，其中PC1属于Sales安全组， PC2属于R&amp;D安全组，PC3属于Market安全组。以下关于该场景的描述中，错误的是哪项？ [图片]</w:t>
      </w:r>
    </w:p>
    <w:p w14:paraId="0B6F5A67">
      <w:pPr>
        <w:spacing w:after="40"/>
        <w:ind w:left="360"/>
      </w:pPr>
      <w:r>
        <w:rPr>
          <w:rFonts w:ascii="微软雅黑" w:hAnsi="微软雅黑" w:eastAsia="微软雅黑"/>
          <w:b w:val="0"/>
          <w:sz w:val="21"/>
        </w:rPr>
        <w:t>A. AGG1和AGG2设备上均有控制器下发的组间策略</w:t>
      </w:r>
    </w:p>
    <w:p w14:paraId="0DB6765A">
      <w:pPr>
        <w:spacing w:after="40"/>
        <w:ind w:left="360"/>
      </w:pPr>
      <w:r>
        <w:rPr>
          <w:rFonts w:ascii="微软雅黑" w:hAnsi="微软雅黑" w:eastAsia="微软雅黑"/>
          <w:b w:val="0"/>
          <w:sz w:val="21"/>
        </w:rPr>
        <w:t>B. PC2访问PC3的流量，在AGG2设备 上执行组间策略</w:t>
      </w:r>
    </w:p>
    <w:p w14:paraId="7621E9C8">
      <w:pPr>
        <w:spacing w:after="40"/>
        <w:ind w:left="360"/>
      </w:pPr>
      <w:r>
        <w:rPr>
          <w:rFonts w:ascii="微软雅黑" w:hAnsi="微软雅黑" w:eastAsia="微软雅黑"/>
          <w:b w:val="0"/>
          <w:sz w:val="21"/>
        </w:rPr>
        <w:t>C. PC1访问PC3的流量，在AGG1设 备上执行组间策略</w:t>
      </w:r>
    </w:p>
    <w:p w14:paraId="3CB4ADE3">
      <w:pPr>
        <w:spacing w:after="40"/>
        <w:ind w:left="360"/>
      </w:pPr>
      <w:r>
        <w:rPr>
          <w:rFonts w:ascii="微软雅黑" w:hAnsi="微软雅黑" w:eastAsia="微软雅黑"/>
          <w:b w:val="0"/>
          <w:sz w:val="21"/>
        </w:rPr>
        <w:t>D. 该网络中存在多个认证点和策略执行点</w:t>
      </w:r>
    </w:p>
    <w:p w14:paraId="469C61FE">
      <w:pPr>
        <w:spacing w:after="40"/>
      </w:pPr>
      <w:r>
        <w:rPr>
          <w:rFonts w:ascii="微软雅黑" w:hAnsi="微软雅黑" w:eastAsia="微软雅黑"/>
          <w:b/>
          <w:color w:val="C00000"/>
          <w:sz w:val="21"/>
        </w:rPr>
        <w:t>正确答案：C</w:t>
      </w:r>
    </w:p>
    <w:p w14:paraId="73AD29A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【购买题库薇信：est258258】PC1访问PC2的时候，AGG1没有PC2的上线信息，那么只能通过VXLAN的字段将group信息携带道AGG2上进行执行组间策略。</w:t>
      </w:r>
    </w:p>
    <w:p w14:paraId="0BBB4F01">
      <w:pPr>
        <w:pBdr>
          <w:bottom w:val="single" w:color="D9D9D9" w:sz="6" w:space="1"/>
        </w:pBdr>
        <w:spacing w:before="80" w:after="160"/>
      </w:pPr>
    </w:p>
    <w:p w14:paraId="4E01AC62">
      <w:pPr>
        <w:spacing w:after="40"/>
      </w:pPr>
      <w:r>
        <w:rPr>
          <w:rFonts w:ascii="微软雅黑" w:hAnsi="微软雅黑" w:eastAsia="微软雅黑"/>
          <w:b/>
          <w:color w:val="1F4E79"/>
          <w:sz w:val="21"/>
        </w:rPr>
        <w:t>427.【单选题】</w:t>
      </w:r>
      <w:r>
        <w:rPr>
          <w:rFonts w:ascii="微软雅黑" w:hAnsi="微软雅黑" w:eastAsia="微软雅黑"/>
          <w:sz w:val="21"/>
        </w:rPr>
        <w:t>通过iMaster NCE-Campus部署的虚拟化园区网络场景中，以下关于“站点”的描述，错误的是哪一项？</w:t>
      </w:r>
    </w:p>
    <w:p w14:paraId="29E50532">
      <w:pPr>
        <w:spacing w:after="40"/>
        <w:ind w:left="360"/>
      </w:pPr>
      <w:r>
        <w:rPr>
          <w:rFonts w:ascii="微软雅黑" w:hAnsi="微软雅黑" w:eastAsia="微软雅黑"/>
          <w:b w:val="0"/>
          <w:sz w:val="21"/>
        </w:rPr>
        <w:t>A. 租户基于站点配置和管理下层设备</w:t>
      </w:r>
    </w:p>
    <w:p w14:paraId="4C0AD50F">
      <w:pPr>
        <w:spacing w:after="40"/>
        <w:ind w:left="360"/>
      </w:pPr>
      <w:r>
        <w:rPr>
          <w:rFonts w:ascii="微软雅黑" w:hAnsi="微软雅黑" w:eastAsia="微软雅黑"/>
          <w:b w:val="0"/>
          <w:sz w:val="21"/>
        </w:rPr>
        <w:t>B. iMaster NCE-Campus支持单个创建站点</w:t>
      </w:r>
    </w:p>
    <w:p w14:paraId="573A614E">
      <w:pPr>
        <w:spacing w:after="40"/>
        <w:ind w:left="360"/>
      </w:pPr>
      <w:r>
        <w:rPr>
          <w:rFonts w:ascii="微软雅黑" w:hAnsi="微软雅黑" w:eastAsia="微软雅黑"/>
          <w:b w:val="0"/>
          <w:sz w:val="21"/>
        </w:rPr>
        <w:t>C. iMaster NCE-Campus不支持批量创建站点</w:t>
      </w:r>
    </w:p>
    <w:p w14:paraId="5D835A03">
      <w:pPr>
        <w:spacing w:after="40"/>
        <w:ind w:left="360"/>
      </w:pPr>
      <w:r>
        <w:rPr>
          <w:rFonts w:ascii="微软雅黑" w:hAnsi="微软雅黑" w:eastAsia="微软雅黑"/>
          <w:b w:val="0"/>
          <w:sz w:val="21"/>
        </w:rPr>
        <w:t>D. 一个站点即租户管理员创建的一个租户网络</w:t>
      </w:r>
    </w:p>
    <w:p w14:paraId="07604572">
      <w:pPr>
        <w:spacing w:after="40"/>
      </w:pPr>
      <w:r>
        <w:rPr>
          <w:rFonts w:ascii="微软雅黑" w:hAnsi="微软雅黑" w:eastAsia="微软雅黑"/>
          <w:b/>
          <w:color w:val="C00000"/>
          <w:sz w:val="21"/>
        </w:rPr>
        <w:t>正确答案：C</w:t>
      </w:r>
    </w:p>
    <w:p w14:paraId="4A88A02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【购买题库薇信：est258258】nce支持基于模板批量创建站点。 一个站点是租户的一个网络环境，而不是仅仅一个网络。</w:t>
      </w:r>
    </w:p>
    <w:p w14:paraId="251CCD7E">
      <w:pPr>
        <w:spacing w:after="40"/>
      </w:pPr>
      <w:r>
        <w:rPr>
          <w:rFonts w:ascii="微软雅黑" w:hAnsi="微软雅黑" w:eastAsia="微软雅黑"/>
          <w:color w:val="404040"/>
          <w:sz w:val="20"/>
        </w:rPr>
        <w:t>租户网络可能有不同的分部，总部为一个站点，分部为其他站点，见NCE的站点设计 。 [图片]</w:t>
      </w:r>
    </w:p>
    <w:p w14:paraId="43F3340F">
      <w:pPr>
        <w:pBdr>
          <w:bottom w:val="single" w:color="D9D9D9" w:sz="6" w:space="1"/>
        </w:pBdr>
        <w:spacing w:before="80" w:after="160"/>
      </w:pPr>
    </w:p>
    <w:p w14:paraId="25207C89">
      <w:pPr>
        <w:spacing w:after="40"/>
      </w:pPr>
      <w:r>
        <w:rPr>
          <w:rFonts w:ascii="微软雅黑" w:hAnsi="微软雅黑" w:eastAsia="微软雅黑"/>
          <w:b/>
          <w:color w:val="1F4E79"/>
          <w:sz w:val="21"/>
        </w:rPr>
        <w:t>428.【单选题】</w:t>
      </w:r>
      <w:r>
        <w:rPr>
          <w:rFonts w:ascii="微软雅黑" w:hAnsi="微软雅黑" w:eastAsia="微软雅黑"/>
          <w:sz w:val="21"/>
        </w:rPr>
        <w:t>请根据图中给出的信息判断，以下关于R4路由表中路由的描述，正确的是哪些项？ [图片]</w:t>
      </w:r>
    </w:p>
    <w:p w14:paraId="0B1B8605">
      <w:pPr>
        <w:spacing w:after="40"/>
        <w:ind w:left="360"/>
      </w:pPr>
      <w:r>
        <w:rPr>
          <w:rFonts w:ascii="微软雅黑" w:hAnsi="微软雅黑" w:eastAsia="微软雅黑"/>
          <w:b w:val="0"/>
          <w:sz w:val="21"/>
        </w:rPr>
        <w:t>A. 1条默认路由</w:t>
      </w:r>
    </w:p>
    <w:p w14:paraId="2570DE8B">
      <w:pPr>
        <w:spacing w:after="40"/>
        <w:ind w:left="360"/>
      </w:pPr>
      <w:r>
        <w:rPr>
          <w:rFonts w:ascii="微软雅黑" w:hAnsi="微软雅黑" w:eastAsia="微软雅黑"/>
          <w:b w:val="0"/>
          <w:sz w:val="21"/>
        </w:rPr>
        <w:t>B. 4条等价的默认路由</w:t>
      </w:r>
    </w:p>
    <w:p w14:paraId="4AA18A13">
      <w:pPr>
        <w:spacing w:after="40"/>
        <w:ind w:left="360"/>
      </w:pPr>
      <w:r>
        <w:rPr>
          <w:rFonts w:ascii="微软雅黑" w:hAnsi="微软雅黑" w:eastAsia="微软雅黑"/>
          <w:b w:val="0"/>
          <w:sz w:val="21"/>
        </w:rPr>
        <w:t>C. 2条等价的默认路由</w:t>
      </w:r>
    </w:p>
    <w:p w14:paraId="3238BF4D">
      <w:pPr>
        <w:spacing w:after="40"/>
        <w:ind w:left="360"/>
      </w:pPr>
      <w:r>
        <w:rPr>
          <w:rFonts w:ascii="微软雅黑" w:hAnsi="微软雅黑" w:eastAsia="微软雅黑"/>
          <w:b w:val="0"/>
          <w:sz w:val="21"/>
        </w:rPr>
        <w:t>D. 2条cost不等的默认路由</w:t>
      </w:r>
    </w:p>
    <w:p w14:paraId="103C7284">
      <w:pPr>
        <w:spacing w:after="40"/>
      </w:pPr>
      <w:r>
        <w:rPr>
          <w:rFonts w:ascii="微软雅黑" w:hAnsi="微软雅黑" w:eastAsia="微软雅黑"/>
          <w:b/>
          <w:color w:val="C00000"/>
          <w:sz w:val="21"/>
        </w:rPr>
        <w:t>正确答案：C</w:t>
      </w:r>
    </w:p>
    <w:p w14:paraId="342E7FF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【购买题库薇信：est258258】目的地址为0.0.0.0的默认路由，有两个下一跳，协议，优先级，COST值全都相同，为等价的两条路由</w:t>
      </w:r>
    </w:p>
    <w:p w14:paraId="2912F1B4">
      <w:pPr>
        <w:pBdr>
          <w:bottom w:val="single" w:color="D9D9D9" w:sz="6" w:space="1"/>
        </w:pBdr>
        <w:spacing w:before="80" w:after="160"/>
      </w:pPr>
    </w:p>
    <w:p w14:paraId="3C406E3A">
      <w:pPr>
        <w:spacing w:after="40"/>
      </w:pPr>
      <w:r>
        <w:rPr>
          <w:rFonts w:ascii="微软雅黑" w:hAnsi="微软雅黑" w:eastAsia="微软雅黑"/>
          <w:b/>
          <w:color w:val="1F4E79"/>
          <w:sz w:val="21"/>
        </w:rPr>
        <w:t>429.【单选题】</w:t>
      </w:r>
      <w:r>
        <w:rPr>
          <w:rFonts w:ascii="微软雅黑" w:hAnsi="微软雅黑" w:eastAsia="微软雅黑"/>
          <w:sz w:val="21"/>
        </w:rPr>
        <w:t>如图所示，R1和R4建立GRE隧道用于传递PC1发往PC2的数据，从R1的GE0/0/1接口发出的报文内层头部TTL为126，则从R3的GE0/0/3接口发出时报文的内层TTL为以下哪一项？ [图片]</w:t>
      </w:r>
    </w:p>
    <w:p w14:paraId="38997F80">
      <w:pPr>
        <w:spacing w:after="40"/>
        <w:ind w:left="360"/>
      </w:pPr>
      <w:r>
        <w:rPr>
          <w:rFonts w:ascii="微软雅黑" w:hAnsi="微软雅黑" w:eastAsia="微软雅黑"/>
          <w:b w:val="0"/>
          <w:sz w:val="21"/>
        </w:rPr>
        <w:t>A. 124</w:t>
      </w:r>
    </w:p>
    <w:p w14:paraId="1E12C7FF">
      <w:pPr>
        <w:spacing w:after="40"/>
        <w:ind w:left="360"/>
      </w:pPr>
      <w:r>
        <w:rPr>
          <w:rFonts w:ascii="微软雅黑" w:hAnsi="微软雅黑" w:eastAsia="微软雅黑"/>
          <w:b w:val="0"/>
          <w:sz w:val="21"/>
        </w:rPr>
        <w:t>B. 127</w:t>
      </w:r>
    </w:p>
    <w:p w14:paraId="710DC59C">
      <w:pPr>
        <w:spacing w:after="40"/>
        <w:ind w:left="360"/>
      </w:pPr>
      <w:r>
        <w:rPr>
          <w:rFonts w:ascii="微软雅黑" w:hAnsi="微软雅黑" w:eastAsia="微软雅黑"/>
          <w:b w:val="0"/>
          <w:sz w:val="21"/>
        </w:rPr>
        <w:t>C. 125</w:t>
      </w:r>
    </w:p>
    <w:p w14:paraId="1ADF16F8">
      <w:pPr>
        <w:spacing w:after="40"/>
        <w:ind w:left="360"/>
      </w:pPr>
      <w:r>
        <w:rPr>
          <w:rFonts w:ascii="微软雅黑" w:hAnsi="微软雅黑" w:eastAsia="微软雅黑"/>
          <w:b w:val="0"/>
          <w:sz w:val="21"/>
        </w:rPr>
        <w:t>D. 126</w:t>
      </w:r>
    </w:p>
    <w:p w14:paraId="40B20082">
      <w:pPr>
        <w:spacing w:after="40"/>
      </w:pPr>
      <w:r>
        <w:rPr>
          <w:rFonts w:ascii="微软雅黑" w:hAnsi="微软雅黑" w:eastAsia="微软雅黑"/>
          <w:b/>
          <w:color w:val="C00000"/>
          <w:sz w:val="21"/>
        </w:rPr>
        <w:t>正确答案：D</w:t>
      </w:r>
    </w:p>
    <w:p w14:paraId="2BD1C56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【购买题库薇信：est258258】GRE隧道在转发报文过程的中外层IP头中的TTL是逐跳减1，而内层TTL保持不变，所以还是126。</w:t>
      </w:r>
    </w:p>
    <w:p w14:paraId="38BA5311">
      <w:pPr>
        <w:pBdr>
          <w:bottom w:val="single" w:color="D9D9D9" w:sz="6" w:space="1"/>
        </w:pBdr>
        <w:spacing w:before="80" w:after="160"/>
      </w:pPr>
    </w:p>
    <w:p w14:paraId="4C7DC766">
      <w:pPr>
        <w:spacing w:after="40"/>
      </w:pPr>
      <w:r>
        <w:rPr>
          <w:rFonts w:ascii="微软雅黑" w:hAnsi="微软雅黑" w:eastAsia="微软雅黑"/>
          <w:b/>
          <w:color w:val="1F4E79"/>
          <w:sz w:val="21"/>
        </w:rPr>
        <w:t>430.【单选题】</w:t>
      </w:r>
      <w:r>
        <w:rPr>
          <w:rFonts w:ascii="微软雅黑" w:hAnsi="微软雅黑" w:eastAsia="微软雅黑"/>
          <w:sz w:val="21"/>
        </w:rPr>
        <w:t>如图所示为L3VPN Over SRv6 BE的组网拓扑，则R1和R4需要为CE1和CE2分配以下哪种类型的SID？ [图片]</w:t>
      </w:r>
    </w:p>
    <w:p w14:paraId="3539B804">
      <w:pPr>
        <w:spacing w:after="40"/>
        <w:ind w:left="360"/>
      </w:pPr>
      <w:r>
        <w:rPr>
          <w:rFonts w:ascii="微软雅黑" w:hAnsi="微软雅黑" w:eastAsia="微软雅黑"/>
          <w:b w:val="0"/>
          <w:sz w:val="21"/>
        </w:rPr>
        <w:t>A. End.DT4</w:t>
      </w:r>
    </w:p>
    <w:p w14:paraId="7DD3D561">
      <w:pPr>
        <w:spacing w:after="40"/>
        <w:ind w:left="360"/>
      </w:pPr>
      <w:r>
        <w:rPr>
          <w:rFonts w:ascii="微软雅黑" w:hAnsi="微软雅黑" w:eastAsia="微软雅黑"/>
          <w:b w:val="0"/>
          <w:sz w:val="21"/>
        </w:rPr>
        <w:t>B. End</w:t>
      </w:r>
    </w:p>
    <w:p w14:paraId="25D983A5">
      <w:pPr>
        <w:spacing w:after="40"/>
        <w:ind w:left="360"/>
      </w:pPr>
      <w:r>
        <w:rPr>
          <w:rFonts w:ascii="微软雅黑" w:hAnsi="微软雅黑" w:eastAsia="微软雅黑"/>
          <w:b w:val="0"/>
          <w:sz w:val="21"/>
        </w:rPr>
        <w:t>C. End.X</w:t>
      </w:r>
    </w:p>
    <w:p w14:paraId="1FEE3D8A">
      <w:pPr>
        <w:spacing w:after="40"/>
        <w:ind w:left="360"/>
      </w:pPr>
      <w:r>
        <w:rPr>
          <w:rFonts w:ascii="微软雅黑" w:hAnsi="微软雅黑" w:eastAsia="微软雅黑"/>
          <w:b w:val="0"/>
          <w:sz w:val="21"/>
        </w:rPr>
        <w:t>D. End.T</w:t>
      </w:r>
    </w:p>
    <w:p w14:paraId="209751BC">
      <w:pPr>
        <w:spacing w:after="40"/>
      </w:pPr>
      <w:r>
        <w:rPr>
          <w:rFonts w:ascii="微软雅黑" w:hAnsi="微软雅黑" w:eastAsia="微软雅黑"/>
          <w:b/>
          <w:color w:val="C00000"/>
          <w:sz w:val="21"/>
        </w:rPr>
        <w:t>正确答案：A</w:t>
      </w:r>
    </w:p>
    <w:p w14:paraId="7BD8D8D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【购买题库薇信：est258258】End.DT4表示PE类型的Endpoint SID，用于标识网络中的某个IPv4 VPN实例。对应的转发动作是：解封装报文，并且查找IPv4 VPN实例路由表转发。End.DT4 SID在L3VPNv4场景使用，等价于IPv4 VPN的标签。End.X表示三层交叉连接的Endpoint SID，用于标识网络中的某条链路。End表示Endpoint SID，用于标识网络中的某个目的节点(Node)。</w:t>
      </w:r>
    </w:p>
    <w:p w14:paraId="52C97876">
      <w:pPr>
        <w:pBdr>
          <w:bottom w:val="single" w:color="D9D9D9" w:sz="6" w:space="1"/>
        </w:pBdr>
        <w:spacing w:before="80" w:after="160"/>
      </w:pPr>
    </w:p>
    <w:p w14:paraId="53F887C2">
      <w:pPr>
        <w:spacing w:after="40"/>
      </w:pPr>
      <w:r>
        <w:rPr>
          <w:rFonts w:ascii="微软雅黑" w:hAnsi="微软雅黑" w:eastAsia="微软雅黑"/>
          <w:b/>
          <w:color w:val="1F4E79"/>
          <w:sz w:val="21"/>
        </w:rPr>
        <w:t>431.【单选题】</w:t>
      </w:r>
      <w:r>
        <w:rPr>
          <w:rFonts w:ascii="微软雅黑" w:hAnsi="微软雅黑" w:eastAsia="微软雅黑"/>
          <w:sz w:val="21"/>
        </w:rPr>
        <w:t>某公司网络管理员将OPS功能的Python脚本demo.py上传到网络设备后，执行以下哪条命令可以运行脚本？ [图片]</w:t>
      </w:r>
    </w:p>
    <w:p w14:paraId="6A41E6EA">
      <w:pPr>
        <w:spacing w:after="40"/>
        <w:ind w:left="360"/>
      </w:pPr>
      <w:r>
        <w:rPr>
          <w:rFonts w:ascii="微软雅黑" w:hAnsi="微软雅黑" w:eastAsia="微软雅黑"/>
          <w:b w:val="0"/>
          <w:sz w:val="21"/>
        </w:rPr>
        <w:t>A. ops set file demo.py ops run python demo.py</w:t>
      </w:r>
    </w:p>
    <w:p w14:paraId="78A82353">
      <w:pPr>
        <w:spacing w:after="40"/>
        <w:ind w:left="360"/>
      </w:pPr>
      <w:r>
        <w:rPr>
          <w:rFonts w:ascii="微软雅黑" w:hAnsi="微软雅黑" w:eastAsia="微软雅黑"/>
          <w:b w:val="0"/>
          <w:sz w:val="21"/>
        </w:rPr>
        <w:t>B. ops install file demo.py ops run python demo.py</w:t>
      </w:r>
    </w:p>
    <w:p w14:paraId="081AEF96">
      <w:pPr>
        <w:spacing w:after="40"/>
        <w:ind w:left="360"/>
      </w:pPr>
      <w:r>
        <w:rPr>
          <w:rFonts w:ascii="微软雅黑" w:hAnsi="微软雅黑" w:eastAsia="微软雅黑"/>
          <w:b w:val="0"/>
          <w:sz w:val="21"/>
        </w:rPr>
        <w:t>C. ops set file demo.py ops execute python demo.py</w:t>
      </w:r>
    </w:p>
    <w:p w14:paraId="7BE1552B">
      <w:pPr>
        <w:spacing w:after="40"/>
        <w:ind w:left="360"/>
      </w:pPr>
      <w:r>
        <w:rPr>
          <w:rFonts w:ascii="微软雅黑" w:hAnsi="微软雅黑" w:eastAsia="微软雅黑"/>
          <w:b w:val="0"/>
          <w:sz w:val="21"/>
        </w:rPr>
        <w:t>D. ops install file demo.py ops execute python demo.py</w:t>
      </w:r>
    </w:p>
    <w:p w14:paraId="098D2F91">
      <w:pPr>
        <w:spacing w:after="40"/>
      </w:pPr>
      <w:r>
        <w:rPr>
          <w:rFonts w:ascii="微软雅黑" w:hAnsi="微软雅黑" w:eastAsia="微软雅黑"/>
          <w:b/>
          <w:color w:val="C00000"/>
          <w:sz w:val="21"/>
        </w:rPr>
        <w:t>正确答案：B</w:t>
      </w:r>
    </w:p>
    <w:p w14:paraId="44F2146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【购买题库薇信：est258258】OPS使用ops install file file-name 命令安装脚本， 使用ops run python file-name 命令运行Python脚本。</w:t>
      </w:r>
    </w:p>
    <w:p w14:paraId="5F809EAF">
      <w:pPr>
        <w:pBdr>
          <w:bottom w:val="single" w:color="D9D9D9" w:sz="6" w:space="1"/>
        </w:pBdr>
        <w:spacing w:before="80" w:after="160"/>
      </w:pPr>
    </w:p>
    <w:p w14:paraId="65C40425">
      <w:pPr>
        <w:spacing w:after="40"/>
      </w:pPr>
      <w:r>
        <w:rPr>
          <w:rFonts w:ascii="微软雅黑" w:hAnsi="微软雅黑" w:eastAsia="微软雅黑"/>
          <w:b/>
          <w:color w:val="1F4E79"/>
          <w:sz w:val="21"/>
        </w:rPr>
        <w:t>432.【单选题】</w:t>
      </w:r>
      <w:r>
        <w:rPr>
          <w:rFonts w:ascii="微软雅黑" w:hAnsi="微软雅黑" w:eastAsia="微软雅黑"/>
          <w:sz w:val="21"/>
        </w:rPr>
        <w:t>网络管理员在设备输入display telemetry sensor-path查看Telemetry相关信息，回显如下，则以下描述错误的是哪一项？ [图片]</w:t>
      </w:r>
    </w:p>
    <w:p w14:paraId="5651D7CE">
      <w:pPr>
        <w:spacing w:after="40"/>
        <w:ind w:left="360"/>
      </w:pPr>
      <w:r>
        <w:rPr>
          <w:rFonts w:ascii="微软雅黑" w:hAnsi="微软雅黑" w:eastAsia="微软雅黑"/>
          <w:b w:val="0"/>
          <w:sz w:val="21"/>
        </w:rPr>
        <w:t>A. 对于huawei-ifm：interfaces/interface采样路径，设备最小采样间隔为100ms</w:t>
      </w:r>
    </w:p>
    <w:p w14:paraId="54E51476">
      <w:pPr>
        <w:spacing w:after="40"/>
        <w:ind w:left="360"/>
      </w:pPr>
      <w:r>
        <w:rPr>
          <w:rFonts w:ascii="微软雅黑" w:hAnsi="微软雅黑" w:eastAsia="微软雅黑"/>
          <w:b w:val="0"/>
          <w:sz w:val="21"/>
        </w:rPr>
        <w:t>B. 对于接口统计信息可以并行采样，采样路径为huawei-ifm：ifm/interfaces/interface/ifStatistics</w:t>
      </w:r>
    </w:p>
    <w:p w14:paraId="000D209C">
      <w:pPr>
        <w:spacing w:after="40"/>
        <w:ind w:left="360"/>
      </w:pPr>
      <w:r>
        <w:rPr>
          <w:rFonts w:ascii="微软雅黑" w:hAnsi="微软雅黑" w:eastAsia="微软雅黑"/>
          <w:b w:val="0"/>
          <w:sz w:val="21"/>
        </w:rPr>
        <w:t>C. 对于huawei-mac：mac/bdMacTotalNumbers/bdMacTotalNumber采样路径，在10000ms内能采集到的最大实例数为200</w:t>
      </w:r>
    </w:p>
    <w:p w14:paraId="12A78ECE">
      <w:pPr>
        <w:spacing w:after="40"/>
        <w:ind w:left="360"/>
      </w:pPr>
      <w:r>
        <w:rPr>
          <w:rFonts w:ascii="微软雅黑" w:hAnsi="微软雅黑" w:eastAsia="微软雅黑"/>
          <w:b w:val="0"/>
          <w:sz w:val="21"/>
        </w:rPr>
        <w:t>D. 该设备支持IPV4路由使用情况采样，采样路径为huawei-fibstatus：fibstatus/ipRouteEntryCounts/ipRouteEntryCount</w:t>
      </w:r>
    </w:p>
    <w:p w14:paraId="528A8B90">
      <w:pPr>
        <w:spacing w:after="40"/>
      </w:pPr>
      <w:r>
        <w:rPr>
          <w:rFonts w:ascii="微软雅黑" w:hAnsi="微软雅黑" w:eastAsia="微软雅黑"/>
          <w:b/>
          <w:color w:val="C00000"/>
          <w:sz w:val="21"/>
        </w:rPr>
        <w:t>正确答案：D</w:t>
      </w:r>
    </w:p>
    <w:p w14:paraId="5436768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第一行是关于CPU采样信息，第二行是关于内存信息，第三行是关于接口统计信息，第四是关于接口信息，第五行是关于BD总的MAC数，第六行是关于MAC地址总数。没有关于IPv4路由使用情况采样。 display telemetry sensor-path命令用来查看Telemetry传感器采样路径。 MinPeriod(ms) 是最小采样间隔，单位是毫秒； MaxEachPeriod是最小采样间隔能采集到的最大实例数。当出现CPU限速时，该最大实例数可能无法达到 Type是采样类型，Sample：数据采样，Alarm：告警采样。Sample(P)代表并行采样。 Path是传感器采样路径。</w:t>
      </w:r>
    </w:p>
    <w:p w14:paraId="60528F7E">
      <w:pPr>
        <w:pBdr>
          <w:bottom w:val="single" w:color="D9D9D9" w:sz="6" w:space="1"/>
        </w:pBdr>
        <w:spacing w:before="80" w:after="160"/>
      </w:pPr>
    </w:p>
    <w:p w14:paraId="1E284E0C">
      <w:pPr>
        <w:spacing w:after="40"/>
      </w:pPr>
      <w:r>
        <w:rPr>
          <w:rFonts w:ascii="微软雅黑" w:hAnsi="微软雅黑" w:eastAsia="微软雅黑"/>
          <w:b/>
          <w:color w:val="1F4E79"/>
          <w:sz w:val="21"/>
        </w:rPr>
        <w:t>433.【单选题】</w:t>
      </w:r>
      <w:r>
        <w:rPr>
          <w:rFonts w:ascii="微软雅黑" w:hAnsi="微软雅黑" w:eastAsia="微软雅黑"/>
          <w:sz w:val="21"/>
        </w:rPr>
        <w:t>如图所示，所有路由器开启基于OSPF的SR-MPLS功能，则当R1转发数据包到目的地址10.0.3.3时，从R1发出的数据包携带的MPLS标签为以下哪一项？ [图片]</w:t>
      </w:r>
    </w:p>
    <w:p w14:paraId="217A030E">
      <w:pPr>
        <w:spacing w:after="40"/>
        <w:ind w:left="360"/>
      </w:pPr>
      <w:r>
        <w:rPr>
          <w:rFonts w:ascii="微软雅黑" w:hAnsi="微软雅黑" w:eastAsia="微软雅黑"/>
          <w:b w:val="0"/>
          <w:sz w:val="21"/>
        </w:rPr>
        <w:t>A. 3</w:t>
      </w:r>
    </w:p>
    <w:p w14:paraId="27DC7CC3">
      <w:pPr>
        <w:spacing w:after="40"/>
        <w:ind w:left="360"/>
      </w:pPr>
      <w:r>
        <w:rPr>
          <w:rFonts w:ascii="微软雅黑" w:hAnsi="微软雅黑" w:eastAsia="微软雅黑"/>
          <w:b w:val="0"/>
          <w:sz w:val="21"/>
        </w:rPr>
        <w:t>B. 40100</w:t>
      </w:r>
    </w:p>
    <w:p w14:paraId="6A0EA884">
      <w:pPr>
        <w:spacing w:after="40"/>
        <w:ind w:left="360"/>
      </w:pPr>
      <w:r>
        <w:rPr>
          <w:rFonts w:ascii="微软雅黑" w:hAnsi="微软雅黑" w:eastAsia="微软雅黑"/>
          <w:b w:val="0"/>
          <w:sz w:val="21"/>
        </w:rPr>
        <w:t>C. 30100</w:t>
      </w:r>
    </w:p>
    <w:p w14:paraId="61F03147">
      <w:pPr>
        <w:spacing w:after="40"/>
        <w:ind w:left="360"/>
      </w:pPr>
      <w:r>
        <w:rPr>
          <w:rFonts w:ascii="微软雅黑" w:hAnsi="微软雅黑" w:eastAsia="微软雅黑"/>
          <w:b w:val="0"/>
          <w:sz w:val="21"/>
        </w:rPr>
        <w:t>D. 由于R1和R3在不同的区域，R1不存在到达10.0.3.3的标签</w:t>
      </w:r>
    </w:p>
    <w:p w14:paraId="571ABA8D">
      <w:pPr>
        <w:spacing w:after="40"/>
      </w:pPr>
      <w:r>
        <w:rPr>
          <w:rFonts w:ascii="微软雅黑" w:hAnsi="微软雅黑" w:eastAsia="微软雅黑"/>
          <w:b/>
          <w:color w:val="C00000"/>
          <w:sz w:val="21"/>
        </w:rPr>
        <w:t>正确答案：C</w:t>
      </w:r>
    </w:p>
    <w:p w14:paraId="308103C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【购买题库薇信：est258258】R1上存在去往10.0.3.3的路由，它去往该目的地的出标签为下一跳R2通告的SRGB加上10.0.3.3的prefix-sid，所以R1发出的数据包为30100。</w:t>
      </w:r>
    </w:p>
    <w:p w14:paraId="353E63B8">
      <w:pPr>
        <w:pBdr>
          <w:bottom w:val="single" w:color="D9D9D9" w:sz="6" w:space="1"/>
        </w:pBdr>
        <w:spacing w:before="80" w:after="160"/>
      </w:pPr>
    </w:p>
    <w:p w14:paraId="32A43D04">
      <w:pPr>
        <w:spacing w:after="40"/>
      </w:pPr>
      <w:r>
        <w:rPr>
          <w:rFonts w:ascii="微软雅黑" w:hAnsi="微软雅黑" w:eastAsia="微软雅黑"/>
          <w:b/>
          <w:color w:val="1F4E79"/>
          <w:sz w:val="21"/>
        </w:rPr>
        <w:t>434.【单选题】</w:t>
      </w:r>
      <w:r>
        <w:rPr>
          <w:rFonts w:ascii="微软雅黑" w:hAnsi="微软雅黑" w:eastAsia="微软雅黑"/>
          <w:sz w:val="21"/>
        </w:rPr>
        <w:t>如图所示，R1和R2建立GRE隧道。以下关于该场景的描述中，正确的是哪一项？ [图片]</w:t>
      </w:r>
    </w:p>
    <w:p w14:paraId="4C4E7ADD">
      <w:pPr>
        <w:spacing w:after="40"/>
        <w:ind w:left="360"/>
      </w:pPr>
      <w:r>
        <w:rPr>
          <w:rFonts w:ascii="微软雅黑" w:hAnsi="微软雅黑" w:eastAsia="微软雅黑"/>
          <w:b w:val="0"/>
          <w:sz w:val="21"/>
        </w:rPr>
        <w:t>A. 缺省情况下，在R1设备执行命令“Ping10.3.1.1”，无法Ping通</w:t>
      </w:r>
    </w:p>
    <w:p w14:paraId="67CAEBCA">
      <w:pPr>
        <w:spacing w:after="40"/>
        <w:ind w:left="360"/>
      </w:pPr>
      <w:r>
        <w:rPr>
          <w:rFonts w:ascii="微软雅黑" w:hAnsi="微软雅黑" w:eastAsia="微软雅黑"/>
          <w:b w:val="0"/>
          <w:sz w:val="21"/>
        </w:rPr>
        <w:t>B. 缺省情况下，在R2设备执行命令“Ping10.1.1.1”，可以Ping通</w:t>
      </w:r>
    </w:p>
    <w:p w14:paraId="6AAA262C">
      <w:pPr>
        <w:spacing w:after="40"/>
        <w:ind w:left="360"/>
      </w:pPr>
      <w:r>
        <w:rPr>
          <w:rFonts w:ascii="微软雅黑" w:hAnsi="微软雅黑" w:eastAsia="微软雅黑"/>
          <w:b w:val="0"/>
          <w:sz w:val="21"/>
        </w:rPr>
        <w:t>C. R1的GE0/0/1接口Down，不会影响R1的Tunnel0/0/0接口的状态</w:t>
      </w:r>
    </w:p>
    <w:p w14:paraId="42D881DD">
      <w:pPr>
        <w:spacing w:after="40"/>
        <w:ind w:left="360"/>
      </w:pPr>
      <w:r>
        <w:rPr>
          <w:rFonts w:ascii="微软雅黑" w:hAnsi="微软雅黑" w:eastAsia="微软雅黑"/>
          <w:b w:val="0"/>
          <w:sz w:val="21"/>
        </w:rPr>
        <w:t>D. 由于隧道两端的接口IP地址不在同一个网段，因此隧道状态为Down</w:t>
      </w:r>
    </w:p>
    <w:p w14:paraId="13A8BAC7">
      <w:pPr>
        <w:spacing w:after="40"/>
      </w:pPr>
      <w:r>
        <w:rPr>
          <w:rFonts w:ascii="微软雅黑" w:hAnsi="微软雅黑" w:eastAsia="微软雅黑"/>
          <w:b/>
          <w:color w:val="C00000"/>
          <w:sz w:val="21"/>
        </w:rPr>
        <w:t>正确答案：A</w:t>
      </w:r>
    </w:p>
    <w:p w14:paraId="5B1D6AE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【购买题库薇信：est258258】两边隧道不在同一网段不影响隧道的状态，只要隧道上配置IP地址就可以，但两个隧道接口的IP地址无法PING通。如果物理接口G0/0/1Down了，相应的Tunnel接口就会down掉。</w:t>
      </w:r>
    </w:p>
    <w:p w14:paraId="01ECB6FA">
      <w:pPr>
        <w:pBdr>
          <w:bottom w:val="single" w:color="D9D9D9" w:sz="6" w:space="1"/>
        </w:pBdr>
        <w:spacing w:before="80" w:after="160"/>
      </w:pPr>
    </w:p>
    <w:p w14:paraId="3C189155">
      <w:pPr>
        <w:spacing w:after="40"/>
      </w:pPr>
      <w:r>
        <w:rPr>
          <w:rFonts w:ascii="微软雅黑" w:hAnsi="微软雅黑" w:eastAsia="微软雅黑"/>
          <w:b/>
          <w:color w:val="1F4E79"/>
          <w:sz w:val="21"/>
        </w:rPr>
        <w:t>435.【单选题】</w:t>
      </w:r>
      <w:r>
        <w:rPr>
          <w:rFonts w:ascii="微软雅黑" w:hAnsi="微软雅黑" w:eastAsia="微软雅黑"/>
          <w:sz w:val="21"/>
        </w:rPr>
        <w:t>某台设备输出信息如图所示，据此判断，当本设备转发数据包到10.0.2.2时，需要携带的MPLS标签为以下哪一项？ [图片]</w:t>
      </w:r>
    </w:p>
    <w:p w14:paraId="7CC87613">
      <w:pPr>
        <w:spacing w:after="40"/>
        <w:ind w:left="360"/>
      </w:pPr>
      <w:r>
        <w:rPr>
          <w:rFonts w:ascii="微软雅黑" w:hAnsi="微软雅黑" w:eastAsia="微软雅黑"/>
          <w:b w:val="0"/>
          <w:sz w:val="21"/>
        </w:rPr>
        <w:t>A. 40100</w:t>
      </w:r>
    </w:p>
    <w:p w14:paraId="57AF3AC2">
      <w:pPr>
        <w:spacing w:after="40"/>
        <w:ind w:left="360"/>
      </w:pPr>
      <w:r>
        <w:rPr>
          <w:rFonts w:ascii="微软雅黑" w:hAnsi="微软雅黑" w:eastAsia="微软雅黑"/>
          <w:b w:val="0"/>
          <w:sz w:val="21"/>
        </w:rPr>
        <w:t>B. 36100</w:t>
      </w:r>
    </w:p>
    <w:p w14:paraId="4E921F11">
      <w:pPr>
        <w:spacing w:after="40"/>
        <w:ind w:left="360"/>
      </w:pPr>
      <w:r>
        <w:rPr>
          <w:rFonts w:ascii="微软雅黑" w:hAnsi="微软雅黑" w:eastAsia="微软雅黑"/>
          <w:b w:val="0"/>
          <w:sz w:val="21"/>
        </w:rPr>
        <w:t>C. 40200</w:t>
      </w:r>
    </w:p>
    <w:p w14:paraId="637355EA">
      <w:pPr>
        <w:spacing w:after="40"/>
        <w:ind w:left="360"/>
      </w:pPr>
      <w:r>
        <w:rPr>
          <w:rFonts w:ascii="微软雅黑" w:hAnsi="微软雅黑" w:eastAsia="微软雅黑"/>
          <w:b w:val="0"/>
          <w:sz w:val="21"/>
        </w:rPr>
        <w:t>D. 36200</w:t>
      </w:r>
    </w:p>
    <w:p w14:paraId="080FC71E">
      <w:pPr>
        <w:spacing w:after="40"/>
      </w:pPr>
      <w:r>
        <w:rPr>
          <w:rFonts w:ascii="微软雅黑" w:hAnsi="微软雅黑" w:eastAsia="微软雅黑"/>
          <w:b/>
          <w:color w:val="C00000"/>
          <w:sz w:val="21"/>
        </w:rPr>
        <w:t>正确答案：C</w:t>
      </w:r>
    </w:p>
    <w:p w14:paraId="4A1F515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【购买题库薇信：est258258】由以上显示可知，本设备的system id 为1000.0000.3003，它的邻居为1000.0000.2002，10.0.2.2的prefix sid为200，1000.0000.2002的SRGB为40000，所以本设备去10.0.2.2为的下一跳为1000.0000.2002，因此当本设备转发数据包到10.0.2.2时，需要携带的MPLS标签为40200。</w:t>
      </w:r>
    </w:p>
    <w:p w14:paraId="707E98C7">
      <w:pPr>
        <w:pBdr>
          <w:bottom w:val="single" w:color="D9D9D9" w:sz="6" w:space="1"/>
        </w:pBdr>
        <w:spacing w:before="80" w:after="160"/>
      </w:pPr>
    </w:p>
    <w:p w14:paraId="4A99151D">
      <w:pPr>
        <w:spacing w:after="40"/>
      </w:pPr>
      <w:r>
        <w:rPr>
          <w:rFonts w:ascii="微软雅黑" w:hAnsi="微软雅黑" w:eastAsia="微软雅黑"/>
          <w:b/>
          <w:color w:val="1F4E79"/>
          <w:sz w:val="21"/>
        </w:rPr>
        <w:t>436.【单选题】</w:t>
      </w:r>
      <w:r>
        <w:rPr>
          <w:rFonts w:ascii="微软雅黑" w:hAnsi="微软雅黑" w:eastAsia="微软雅黑"/>
          <w:sz w:val="21"/>
        </w:rPr>
        <w:t>NVE在对原始数据帧进行VXLAN封装时，在外层IP头部之内，且在VXLAN头部之外封装的是以下哪项信息？</w:t>
      </w:r>
    </w:p>
    <w:p w14:paraId="4E966B1C">
      <w:pPr>
        <w:spacing w:after="40"/>
        <w:ind w:left="360"/>
      </w:pPr>
      <w:r>
        <w:rPr>
          <w:rFonts w:ascii="微软雅黑" w:hAnsi="微软雅黑" w:eastAsia="微软雅黑"/>
          <w:b w:val="0"/>
          <w:sz w:val="21"/>
        </w:rPr>
        <w:t>A. Ethernet</w:t>
      </w:r>
    </w:p>
    <w:p w14:paraId="24916139">
      <w:pPr>
        <w:spacing w:after="40"/>
        <w:ind w:left="360"/>
      </w:pPr>
      <w:r>
        <w:rPr>
          <w:rFonts w:ascii="微软雅黑" w:hAnsi="微软雅黑" w:eastAsia="微软雅黑"/>
          <w:b w:val="0"/>
          <w:sz w:val="21"/>
        </w:rPr>
        <w:t>B. TCP</w:t>
      </w:r>
    </w:p>
    <w:p w14:paraId="45F534D5">
      <w:pPr>
        <w:spacing w:after="40"/>
        <w:ind w:left="360"/>
      </w:pPr>
      <w:r>
        <w:rPr>
          <w:rFonts w:ascii="微软雅黑" w:hAnsi="微软雅黑" w:eastAsia="微软雅黑"/>
          <w:b w:val="0"/>
          <w:sz w:val="21"/>
        </w:rPr>
        <w:t>C. UDP</w:t>
      </w:r>
    </w:p>
    <w:p w14:paraId="51820C25">
      <w:pPr>
        <w:spacing w:after="40"/>
        <w:ind w:left="360"/>
      </w:pPr>
      <w:r>
        <w:rPr>
          <w:rFonts w:ascii="微软雅黑" w:hAnsi="微软雅黑" w:eastAsia="微软雅黑"/>
          <w:b w:val="0"/>
          <w:sz w:val="21"/>
        </w:rPr>
        <w:t>D. IP</w:t>
      </w:r>
    </w:p>
    <w:p w14:paraId="740E258A">
      <w:pPr>
        <w:spacing w:after="40"/>
      </w:pPr>
      <w:r>
        <w:rPr>
          <w:rFonts w:ascii="微软雅黑" w:hAnsi="微软雅黑" w:eastAsia="微软雅黑"/>
          <w:b/>
          <w:color w:val="C00000"/>
          <w:sz w:val="21"/>
        </w:rPr>
        <w:t>正确答案：C</w:t>
      </w:r>
    </w:p>
    <w:p w14:paraId="74B2C95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【购买题库薇信：est258258】VXLAN需要端口号进行负载分担，并且UDP报文头部小。 [图片]</w:t>
      </w:r>
    </w:p>
    <w:p w14:paraId="00C2F405">
      <w:pPr>
        <w:pBdr>
          <w:bottom w:val="single" w:color="D9D9D9" w:sz="6" w:space="1"/>
        </w:pBdr>
        <w:spacing w:before="80" w:after="160"/>
      </w:pPr>
    </w:p>
    <w:p w14:paraId="3A271CBA">
      <w:pPr>
        <w:spacing w:after="40"/>
      </w:pPr>
      <w:r>
        <w:rPr>
          <w:rFonts w:ascii="微软雅黑" w:hAnsi="微软雅黑" w:eastAsia="微软雅黑"/>
          <w:b/>
          <w:color w:val="1F4E79"/>
          <w:sz w:val="21"/>
        </w:rPr>
        <w:t>437.【单选题】</w:t>
      </w:r>
      <w:r>
        <w:rPr>
          <w:rFonts w:ascii="微软雅黑" w:hAnsi="微软雅黑" w:eastAsia="微软雅黑"/>
          <w:sz w:val="21"/>
        </w:rPr>
        <w:t>VPN是指在公共网络上构建的虚拟专用网络，以下哪项属于VPN？</w:t>
      </w:r>
    </w:p>
    <w:p w14:paraId="294B0146">
      <w:pPr>
        <w:spacing w:after="40"/>
        <w:ind w:left="360"/>
      </w:pPr>
      <w:r>
        <w:rPr>
          <w:rFonts w:ascii="微软雅黑" w:hAnsi="微软雅黑" w:eastAsia="微软雅黑"/>
          <w:b w:val="0"/>
          <w:sz w:val="21"/>
        </w:rPr>
        <w:t>A. GRE VPN</w:t>
      </w:r>
    </w:p>
    <w:p w14:paraId="2FE1AE3F">
      <w:pPr>
        <w:spacing w:after="40"/>
        <w:ind w:left="360"/>
      </w:pPr>
      <w:r>
        <w:rPr>
          <w:rFonts w:ascii="微软雅黑" w:hAnsi="微软雅黑" w:eastAsia="微软雅黑"/>
          <w:b w:val="0"/>
          <w:sz w:val="21"/>
        </w:rPr>
        <w:t>B. VPLS</w:t>
      </w:r>
    </w:p>
    <w:p w14:paraId="674170A9">
      <w:pPr>
        <w:spacing w:after="40"/>
        <w:ind w:left="360"/>
      </w:pPr>
      <w:r>
        <w:rPr>
          <w:rFonts w:ascii="微软雅黑" w:hAnsi="微软雅黑" w:eastAsia="微软雅黑"/>
          <w:b w:val="0"/>
          <w:sz w:val="21"/>
        </w:rPr>
        <w:t>C. L2TP</w:t>
      </w:r>
    </w:p>
    <w:p w14:paraId="20E91CDC">
      <w:pPr>
        <w:spacing w:after="40"/>
        <w:ind w:left="360"/>
      </w:pPr>
      <w:r>
        <w:rPr>
          <w:rFonts w:ascii="微软雅黑" w:hAnsi="微软雅黑" w:eastAsia="微软雅黑"/>
          <w:b w:val="0"/>
          <w:sz w:val="21"/>
        </w:rPr>
        <w:t>D. IPsec</w:t>
      </w:r>
    </w:p>
    <w:p w14:paraId="05EF2017">
      <w:pPr>
        <w:spacing w:after="40"/>
      </w:pPr>
      <w:r>
        <w:rPr>
          <w:rFonts w:ascii="微软雅黑" w:hAnsi="微软雅黑" w:eastAsia="微软雅黑"/>
          <w:b/>
          <w:color w:val="C00000"/>
          <w:sz w:val="21"/>
        </w:rPr>
        <w:t>正确答案：D</w:t>
      </w:r>
    </w:p>
    <w:p w14:paraId="2663E3C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【购买题库薇信：est258258】公共网络上构建VPN需要加密，所以选择D。</w:t>
      </w:r>
    </w:p>
    <w:p w14:paraId="148F412E">
      <w:pPr>
        <w:pBdr>
          <w:bottom w:val="single" w:color="D9D9D9" w:sz="6" w:space="1"/>
        </w:pBdr>
        <w:spacing w:before="80" w:after="160"/>
      </w:pPr>
    </w:p>
    <w:p w14:paraId="51A7286A">
      <w:pPr>
        <w:spacing w:after="40"/>
      </w:pPr>
      <w:r>
        <w:rPr>
          <w:rFonts w:ascii="微软雅黑" w:hAnsi="微软雅黑" w:eastAsia="微软雅黑"/>
          <w:b/>
          <w:color w:val="1F4E79"/>
          <w:sz w:val="21"/>
        </w:rPr>
        <w:t>438.【单选题】</w:t>
      </w:r>
      <w:r>
        <w:rPr>
          <w:rFonts w:ascii="微软雅黑" w:hAnsi="微软雅黑" w:eastAsia="微软雅黑"/>
          <w:sz w:val="21"/>
        </w:rPr>
        <w:t>如图所示，在网络中配置了MPLS LSP，目标是SWA和STB之间建立LDP会话，则以下描述正确的是哪一项？ [图片] .</w:t>
      </w:r>
    </w:p>
    <w:p w14:paraId="1811AD6E">
      <w:pPr>
        <w:spacing w:after="40"/>
        <w:ind w:left="360"/>
      </w:pPr>
      <w:r>
        <w:rPr>
          <w:rFonts w:ascii="微软雅黑" w:hAnsi="微软雅黑" w:eastAsia="微软雅黑"/>
          <w:b w:val="0"/>
          <w:sz w:val="21"/>
        </w:rPr>
        <w:t>A. 不需要在端口上使能IPLS</w:t>
      </w:r>
    </w:p>
    <w:p w14:paraId="47ECE11F">
      <w:pPr>
        <w:spacing w:after="40"/>
        <w:ind w:left="360"/>
      </w:pPr>
      <w:r>
        <w:rPr>
          <w:rFonts w:ascii="微软雅黑" w:hAnsi="微软雅黑" w:eastAsia="微软雅黑"/>
          <w:b w:val="0"/>
          <w:sz w:val="21"/>
        </w:rPr>
        <w:t>B. 不需要全局使能MPLS</w:t>
      </w:r>
    </w:p>
    <w:p w14:paraId="0EFC1182">
      <w:pPr>
        <w:spacing w:after="40"/>
        <w:ind w:left="360"/>
      </w:pPr>
      <w:r>
        <w:rPr>
          <w:rFonts w:ascii="微软雅黑" w:hAnsi="微软雅黑" w:eastAsia="微软雅黑"/>
          <w:b w:val="0"/>
          <w:sz w:val="21"/>
        </w:rPr>
        <w:t>C. 两台设备mpls lsr-id不能配置成一样</w:t>
      </w:r>
    </w:p>
    <w:p w14:paraId="291B4323">
      <w:pPr>
        <w:spacing w:after="40"/>
        <w:ind w:left="360"/>
      </w:pPr>
      <w:r>
        <w:rPr>
          <w:rFonts w:ascii="微软雅黑" w:hAnsi="微软雅黑" w:eastAsia="微软雅黑"/>
          <w:b w:val="0"/>
          <w:sz w:val="21"/>
        </w:rPr>
        <w:t>D. 配置正确</w:t>
      </w:r>
    </w:p>
    <w:p w14:paraId="0290F762">
      <w:pPr>
        <w:spacing w:after="40"/>
      </w:pPr>
      <w:r>
        <w:rPr>
          <w:rFonts w:ascii="微软雅黑" w:hAnsi="微软雅黑" w:eastAsia="微软雅黑"/>
          <w:b/>
          <w:color w:val="C00000"/>
          <w:sz w:val="21"/>
        </w:rPr>
        <w:t>正确答案：C</w:t>
      </w:r>
    </w:p>
    <w:p w14:paraId="79B7C40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【购买题库薇信：est258258】LDP中LSR-ID是用于建立会话的地址，不能一致</w:t>
      </w:r>
    </w:p>
    <w:p w14:paraId="6E516A99">
      <w:pPr>
        <w:pBdr>
          <w:bottom w:val="single" w:color="D9D9D9" w:sz="6" w:space="1"/>
        </w:pBdr>
        <w:spacing w:before="80" w:after="160"/>
      </w:pPr>
    </w:p>
    <w:p w14:paraId="049C0637">
      <w:pPr>
        <w:spacing w:after="40"/>
      </w:pPr>
      <w:r>
        <w:rPr>
          <w:rFonts w:ascii="微软雅黑" w:hAnsi="微软雅黑" w:eastAsia="微软雅黑"/>
          <w:b/>
          <w:color w:val="1F4E79"/>
          <w:sz w:val="21"/>
        </w:rPr>
        <w:t>439.【单选题】</w:t>
      </w:r>
      <w:r>
        <w:rPr>
          <w:rFonts w:ascii="微软雅黑" w:hAnsi="微软雅黑" w:eastAsia="微软雅黑"/>
          <w:sz w:val="21"/>
        </w:rPr>
        <w:t>在华为SD-WAN解决方案中，控制通道采用的协议是以下哪一项？</w:t>
      </w:r>
    </w:p>
    <w:p w14:paraId="41AA5EE9">
      <w:pPr>
        <w:spacing w:after="40"/>
        <w:ind w:left="360"/>
      </w:pPr>
      <w:r>
        <w:rPr>
          <w:rFonts w:ascii="微软雅黑" w:hAnsi="微软雅黑" w:eastAsia="微软雅黑"/>
          <w:b w:val="0"/>
          <w:sz w:val="21"/>
        </w:rPr>
        <w:t>A. 静态路由</w:t>
      </w:r>
    </w:p>
    <w:p w14:paraId="1DA8A32B">
      <w:pPr>
        <w:spacing w:after="40"/>
        <w:ind w:left="360"/>
      </w:pPr>
      <w:r>
        <w:rPr>
          <w:rFonts w:ascii="微软雅黑" w:hAnsi="微软雅黑" w:eastAsia="微软雅黑"/>
          <w:b w:val="0"/>
          <w:sz w:val="21"/>
        </w:rPr>
        <w:t>B. BGP4</w:t>
      </w:r>
    </w:p>
    <w:p w14:paraId="2A5A7FB2">
      <w:pPr>
        <w:spacing w:after="40"/>
        <w:ind w:left="360"/>
      </w:pPr>
      <w:r>
        <w:rPr>
          <w:rFonts w:ascii="微软雅黑" w:hAnsi="微软雅黑" w:eastAsia="微软雅黑"/>
          <w:b w:val="0"/>
          <w:sz w:val="21"/>
        </w:rPr>
        <w:t>C. BGP VPNv4</w:t>
      </w:r>
    </w:p>
    <w:p w14:paraId="3CFD2B39">
      <w:pPr>
        <w:spacing w:after="40"/>
        <w:ind w:left="360"/>
      </w:pPr>
      <w:r>
        <w:rPr>
          <w:rFonts w:ascii="微软雅黑" w:hAnsi="微软雅黑" w:eastAsia="微软雅黑"/>
          <w:b w:val="0"/>
          <w:sz w:val="21"/>
        </w:rPr>
        <w:t>D. BGP EVPN</w:t>
      </w:r>
    </w:p>
    <w:p w14:paraId="725B7809">
      <w:pPr>
        <w:spacing w:after="40"/>
      </w:pPr>
      <w:r>
        <w:rPr>
          <w:rFonts w:ascii="微软雅黑" w:hAnsi="微软雅黑" w:eastAsia="微软雅黑"/>
          <w:b/>
          <w:color w:val="C00000"/>
          <w:sz w:val="21"/>
        </w:rPr>
        <w:t>正确答案：D</w:t>
      </w:r>
    </w:p>
    <w:p w14:paraId="61DCD3A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【购买题库薇信：est258258】华为SD-WAN解决方案通过以下三种通道实现灵活组网：管理通道，控制通道，数据通道。管理通道：iMaster NCE通过Netconf与所有设备建立管理通道连接，进行整网的网元管理和业务编排。控制通道：EDGE与RR之间建立控制通道，引入集中的控制机制，RR负责分支站点间业务路由的集中控制和分发。使用增强的BGP EVPN协议，实现租户VPN路由和下一跳信息分离承载和IPsec隧道的SA协商功能。数据通道：EDGE之间建立数据通道。 [图片]</w:t>
      </w:r>
    </w:p>
    <w:p w14:paraId="28758210">
      <w:pPr>
        <w:pBdr>
          <w:bottom w:val="single" w:color="D9D9D9" w:sz="6" w:space="1"/>
        </w:pBdr>
        <w:spacing w:before="80" w:after="160"/>
      </w:pPr>
    </w:p>
    <w:p w14:paraId="793B8ECD">
      <w:pPr>
        <w:spacing w:after="40"/>
      </w:pPr>
      <w:r>
        <w:rPr>
          <w:rFonts w:ascii="微软雅黑" w:hAnsi="微软雅黑" w:eastAsia="微软雅黑"/>
          <w:b/>
          <w:color w:val="1F4E79"/>
          <w:sz w:val="21"/>
        </w:rPr>
        <w:t>440.【单选题】</w:t>
      </w:r>
      <w:r>
        <w:rPr>
          <w:rFonts w:ascii="微软雅黑" w:hAnsi="微软雅黑" w:eastAsia="微软雅黑"/>
          <w:sz w:val="21"/>
        </w:rPr>
        <w:t>如图所示的网络中部署了802.1X认证，缺省情况下，以下哪项报文不能触发802.1X认证？ [图片]</w:t>
      </w:r>
    </w:p>
    <w:p w14:paraId="17835333">
      <w:pPr>
        <w:spacing w:after="40"/>
        <w:ind w:left="360"/>
      </w:pPr>
      <w:r>
        <w:rPr>
          <w:rFonts w:ascii="微软雅黑" w:hAnsi="微软雅黑" w:eastAsia="微软雅黑"/>
          <w:b w:val="0"/>
          <w:sz w:val="21"/>
        </w:rPr>
        <w:t>A. DHCP</w:t>
      </w:r>
    </w:p>
    <w:p w14:paraId="64CF755F">
      <w:pPr>
        <w:spacing w:after="40"/>
        <w:ind w:left="360"/>
      </w:pPr>
      <w:r>
        <w:rPr>
          <w:rFonts w:ascii="微软雅黑" w:hAnsi="微软雅黑" w:eastAsia="微软雅黑"/>
          <w:b w:val="0"/>
          <w:sz w:val="21"/>
        </w:rPr>
        <w:t>B. ND</w:t>
      </w:r>
    </w:p>
    <w:p w14:paraId="20C07883">
      <w:pPr>
        <w:spacing w:after="40"/>
        <w:ind w:left="360"/>
      </w:pPr>
      <w:r>
        <w:rPr>
          <w:rFonts w:ascii="微软雅黑" w:hAnsi="微软雅黑" w:eastAsia="微软雅黑"/>
          <w:b w:val="0"/>
          <w:sz w:val="21"/>
        </w:rPr>
        <w:t>C. EAPoL</w:t>
      </w:r>
    </w:p>
    <w:p w14:paraId="376EEE8C">
      <w:pPr>
        <w:spacing w:after="40"/>
        <w:ind w:left="360"/>
      </w:pPr>
      <w:r>
        <w:rPr>
          <w:rFonts w:ascii="微软雅黑" w:hAnsi="微软雅黑" w:eastAsia="微软雅黑"/>
          <w:b w:val="0"/>
          <w:sz w:val="21"/>
        </w:rPr>
        <w:t>D. ICMP</w:t>
      </w:r>
    </w:p>
    <w:p w14:paraId="095A090B">
      <w:pPr>
        <w:spacing w:after="40"/>
      </w:pPr>
      <w:r>
        <w:rPr>
          <w:rFonts w:ascii="微软雅黑" w:hAnsi="微软雅黑" w:eastAsia="微软雅黑"/>
          <w:b/>
          <w:color w:val="C00000"/>
          <w:sz w:val="21"/>
        </w:rPr>
        <w:t>正确答案：D</w:t>
      </w:r>
    </w:p>
    <w:p w14:paraId="425E437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【购买题库薇信：est258258】EAPoL为802.1x的认证报文可以触发，地址获取的报文也能触发(DHCP、ND)，ICMP无法触发。</w:t>
      </w:r>
    </w:p>
    <w:p w14:paraId="72DD6B3B">
      <w:pPr>
        <w:pBdr>
          <w:bottom w:val="single" w:color="D9D9D9" w:sz="6" w:space="1"/>
        </w:pBdr>
        <w:spacing w:before="80" w:after="160"/>
      </w:pPr>
    </w:p>
    <w:p w14:paraId="3FC5120C">
      <w:pPr>
        <w:spacing w:after="40"/>
      </w:pPr>
      <w:r>
        <w:rPr>
          <w:rFonts w:ascii="微软雅黑" w:hAnsi="微软雅黑" w:eastAsia="微软雅黑"/>
          <w:b/>
          <w:color w:val="1F4E79"/>
          <w:sz w:val="21"/>
        </w:rPr>
        <w:t>441.【单选题】</w:t>
      </w:r>
      <w:r>
        <w:rPr>
          <w:rFonts w:ascii="微软雅黑" w:hAnsi="微软雅黑" w:eastAsia="微软雅黑"/>
          <w:sz w:val="21"/>
        </w:rPr>
        <w:t>某网络所有路由器开启SR-MPLS，R1对某个数据包封装的标签信息如图所示，则此时该数据包的转发路径为以下哪项？ [图片]</w:t>
      </w:r>
    </w:p>
    <w:p w14:paraId="4846720F">
      <w:pPr>
        <w:spacing w:after="40"/>
        <w:ind w:left="360"/>
      </w:pPr>
      <w:r>
        <w:rPr>
          <w:rFonts w:ascii="微软雅黑" w:hAnsi="微软雅黑" w:eastAsia="微软雅黑"/>
          <w:b w:val="0"/>
          <w:sz w:val="21"/>
        </w:rPr>
        <w:t>A. R1-R2-R4-R6</w:t>
      </w:r>
    </w:p>
    <w:p w14:paraId="66AD7826">
      <w:pPr>
        <w:spacing w:after="40"/>
        <w:ind w:left="360"/>
      </w:pPr>
      <w:r>
        <w:rPr>
          <w:rFonts w:ascii="微软雅黑" w:hAnsi="微软雅黑" w:eastAsia="微软雅黑"/>
          <w:b w:val="0"/>
          <w:sz w:val="21"/>
        </w:rPr>
        <w:t>B. R1-R3-R5-R6</w:t>
      </w:r>
    </w:p>
    <w:p w14:paraId="49C6C9FC">
      <w:pPr>
        <w:spacing w:after="40"/>
        <w:ind w:left="360"/>
      </w:pPr>
      <w:r>
        <w:rPr>
          <w:rFonts w:ascii="微软雅黑" w:hAnsi="微软雅黑" w:eastAsia="微软雅黑"/>
          <w:b w:val="0"/>
          <w:sz w:val="21"/>
        </w:rPr>
        <w:t>C. R1-R3-R2-R4-R6</w:t>
      </w:r>
    </w:p>
    <w:p w14:paraId="04803AD4">
      <w:pPr>
        <w:spacing w:after="40"/>
        <w:ind w:left="360"/>
      </w:pPr>
      <w:r>
        <w:rPr>
          <w:rFonts w:ascii="微软雅黑" w:hAnsi="微软雅黑" w:eastAsia="微软雅黑"/>
          <w:b w:val="0"/>
          <w:sz w:val="21"/>
        </w:rPr>
        <w:t>D. R1-R2-R2-R5-R6</w:t>
      </w:r>
    </w:p>
    <w:p w14:paraId="199CD358">
      <w:pPr>
        <w:spacing w:after="40"/>
      </w:pPr>
      <w:r>
        <w:rPr>
          <w:rFonts w:ascii="微软雅黑" w:hAnsi="微软雅黑" w:eastAsia="微软雅黑"/>
          <w:b/>
          <w:color w:val="C00000"/>
          <w:sz w:val="21"/>
        </w:rPr>
        <w:t>正确答案：C</w:t>
      </w:r>
    </w:p>
    <w:p w14:paraId="0B81AE7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【购买题库薇信：est258258】图中已经将每条路径的标签都表明，根据数据包中封装的标签转发。</w:t>
      </w:r>
    </w:p>
    <w:p w14:paraId="6FA30CDA">
      <w:pPr>
        <w:pBdr>
          <w:bottom w:val="single" w:color="D9D9D9" w:sz="6" w:space="1"/>
        </w:pBdr>
        <w:spacing w:before="80" w:after="160"/>
      </w:pPr>
    </w:p>
    <w:p w14:paraId="4E2D6EC6">
      <w:pPr>
        <w:spacing w:after="40"/>
      </w:pPr>
      <w:r>
        <w:rPr>
          <w:rFonts w:ascii="微软雅黑" w:hAnsi="微软雅黑" w:eastAsia="微软雅黑"/>
          <w:b/>
          <w:color w:val="1F4E79"/>
          <w:sz w:val="21"/>
        </w:rPr>
        <w:t>442.【单选题】</w:t>
      </w:r>
      <w:r>
        <w:rPr>
          <w:rFonts w:ascii="微软雅黑" w:hAnsi="微软雅黑" w:eastAsia="微软雅黑"/>
          <w:sz w:val="21"/>
        </w:rPr>
        <w:t>当使用华为IMaster NCE-IP配置SR MPLS TE隧道时，控制器使用以下哪种协议将隧道配置消息下发到网络设备？</w:t>
      </w:r>
    </w:p>
    <w:p w14:paraId="19090D00">
      <w:pPr>
        <w:spacing w:after="40"/>
        <w:ind w:left="360"/>
      </w:pPr>
      <w:r>
        <w:rPr>
          <w:rFonts w:ascii="微软雅黑" w:hAnsi="微软雅黑" w:eastAsia="微软雅黑"/>
          <w:b w:val="0"/>
          <w:sz w:val="21"/>
        </w:rPr>
        <w:t>A. BGP-LS</w:t>
      </w:r>
    </w:p>
    <w:p w14:paraId="0F58EA60">
      <w:pPr>
        <w:spacing w:after="40"/>
        <w:ind w:left="360"/>
      </w:pPr>
      <w:r>
        <w:rPr>
          <w:rFonts w:ascii="微软雅黑" w:hAnsi="微软雅黑" w:eastAsia="微软雅黑"/>
          <w:b w:val="0"/>
          <w:sz w:val="21"/>
        </w:rPr>
        <w:t>B. PCEP</w:t>
      </w:r>
    </w:p>
    <w:p w14:paraId="5C1F3929">
      <w:pPr>
        <w:spacing w:after="40"/>
        <w:ind w:left="360"/>
      </w:pPr>
      <w:r>
        <w:rPr>
          <w:rFonts w:ascii="微软雅黑" w:hAnsi="微软雅黑" w:eastAsia="微软雅黑"/>
          <w:b w:val="0"/>
          <w:sz w:val="21"/>
        </w:rPr>
        <w:t>C. NETCONF</w:t>
      </w:r>
    </w:p>
    <w:p w14:paraId="2CC41622">
      <w:pPr>
        <w:spacing w:after="40"/>
        <w:ind w:left="360"/>
      </w:pPr>
      <w:r>
        <w:rPr>
          <w:rFonts w:ascii="微软雅黑" w:hAnsi="微软雅黑" w:eastAsia="微软雅黑"/>
          <w:b w:val="0"/>
          <w:sz w:val="21"/>
        </w:rPr>
        <w:t>D. IS-IS</w:t>
      </w:r>
    </w:p>
    <w:p w14:paraId="16415FA2">
      <w:pPr>
        <w:spacing w:after="40"/>
      </w:pPr>
      <w:r>
        <w:rPr>
          <w:rFonts w:ascii="微软雅黑" w:hAnsi="微软雅黑" w:eastAsia="微软雅黑"/>
          <w:b/>
          <w:color w:val="C00000"/>
          <w:sz w:val="21"/>
        </w:rPr>
        <w:t>正确答案：B</w:t>
      </w:r>
    </w:p>
    <w:p w14:paraId="72B68EA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 [图片]</w:t>
      </w:r>
    </w:p>
    <w:p w14:paraId="31EFB9C0">
      <w:pPr>
        <w:pBdr>
          <w:bottom w:val="single" w:color="D9D9D9" w:sz="6" w:space="1"/>
        </w:pBdr>
        <w:spacing w:before="80" w:after="160"/>
      </w:pPr>
    </w:p>
    <w:p w14:paraId="5D069503">
      <w:pPr>
        <w:spacing w:after="40"/>
      </w:pPr>
      <w:r>
        <w:rPr>
          <w:rFonts w:ascii="微软雅黑" w:hAnsi="微软雅黑" w:eastAsia="微软雅黑"/>
          <w:b/>
          <w:color w:val="1F4E79"/>
          <w:sz w:val="21"/>
        </w:rPr>
        <w:t>443.【单选题】</w:t>
      </w:r>
      <w:r>
        <w:rPr>
          <w:rFonts w:ascii="微软雅黑" w:hAnsi="微软雅黑" w:eastAsia="微软雅黑"/>
          <w:sz w:val="21"/>
        </w:rPr>
        <w:t>某台路由器开启SR-MPLS功能，其LSDB信息如下，据此推断以下哪个MPLS标签不会出现在SR-MPLS BE转发表中？ [图片]</w:t>
      </w:r>
    </w:p>
    <w:p w14:paraId="0C54A93E">
      <w:pPr>
        <w:spacing w:after="40"/>
        <w:ind w:left="360"/>
      </w:pPr>
      <w:r>
        <w:rPr>
          <w:rFonts w:ascii="微软雅黑" w:hAnsi="微软雅黑" w:eastAsia="微软雅黑"/>
          <w:b w:val="0"/>
          <w:sz w:val="21"/>
        </w:rPr>
        <w:t>A. 39002</w:t>
      </w:r>
    </w:p>
    <w:p w14:paraId="1C5F5738">
      <w:pPr>
        <w:spacing w:after="40"/>
        <w:ind w:left="360"/>
      </w:pPr>
      <w:r>
        <w:rPr>
          <w:rFonts w:ascii="微软雅黑" w:hAnsi="微软雅黑" w:eastAsia="微软雅黑"/>
          <w:b w:val="0"/>
          <w:sz w:val="21"/>
        </w:rPr>
        <w:t>B. 36002</w:t>
      </w:r>
    </w:p>
    <w:p w14:paraId="7F55BA9B">
      <w:pPr>
        <w:spacing w:after="40"/>
        <w:ind w:left="360"/>
      </w:pPr>
      <w:r>
        <w:rPr>
          <w:rFonts w:ascii="微软雅黑" w:hAnsi="微软雅黑" w:eastAsia="微软雅黑"/>
          <w:b w:val="0"/>
          <w:sz w:val="21"/>
        </w:rPr>
        <w:t>C. 38002</w:t>
      </w:r>
    </w:p>
    <w:p w14:paraId="1F159C66">
      <w:pPr>
        <w:spacing w:after="40"/>
        <w:ind w:left="360"/>
      </w:pPr>
      <w:r>
        <w:rPr>
          <w:rFonts w:ascii="微软雅黑" w:hAnsi="微软雅黑" w:eastAsia="微软雅黑"/>
          <w:b w:val="0"/>
          <w:sz w:val="21"/>
        </w:rPr>
        <w:t>D. 40002</w:t>
      </w:r>
    </w:p>
    <w:p w14:paraId="7A2FA96E">
      <w:pPr>
        <w:spacing w:after="40"/>
      </w:pPr>
      <w:r>
        <w:rPr>
          <w:rFonts w:ascii="微软雅黑" w:hAnsi="微软雅黑" w:eastAsia="微软雅黑"/>
          <w:b/>
          <w:color w:val="C00000"/>
          <w:sz w:val="21"/>
        </w:rPr>
        <w:t>正确答案：D</w:t>
      </w:r>
    </w:p>
    <w:p w14:paraId="5E79E81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【购买题库薇信：est258258】由图可知，SRGB起始为36000，范围为4001，所以SRGB为36000-40001。</w:t>
      </w:r>
    </w:p>
    <w:p w14:paraId="10ACAC0D">
      <w:pPr>
        <w:pBdr>
          <w:bottom w:val="single" w:color="D9D9D9" w:sz="6" w:space="1"/>
        </w:pBdr>
        <w:spacing w:before="80" w:after="160"/>
      </w:pPr>
    </w:p>
    <w:p w14:paraId="13316B1A">
      <w:pPr>
        <w:spacing w:after="40"/>
      </w:pPr>
      <w:r>
        <w:rPr>
          <w:rFonts w:ascii="微软雅黑" w:hAnsi="微软雅黑" w:eastAsia="微软雅黑"/>
          <w:b/>
          <w:color w:val="1F4E79"/>
          <w:sz w:val="21"/>
        </w:rPr>
        <w:t>444.【单选题】</w:t>
      </w:r>
      <w:r>
        <w:rPr>
          <w:rFonts w:ascii="微软雅黑" w:hAnsi="微软雅黑" w:eastAsia="微软雅黑"/>
          <w:sz w:val="21"/>
        </w:rPr>
        <w:t>根据图中给出的信息，以下描述正确的是哪一项？ [图片]</w:t>
      </w:r>
    </w:p>
    <w:p w14:paraId="495A4503">
      <w:pPr>
        <w:spacing w:after="40"/>
        <w:ind w:left="360"/>
      </w:pPr>
      <w:r>
        <w:rPr>
          <w:rFonts w:ascii="微软雅黑" w:hAnsi="微软雅黑" w:eastAsia="微软雅黑"/>
          <w:b w:val="0"/>
          <w:sz w:val="21"/>
        </w:rPr>
        <w:t>A. 无法判断R3的设备类型</w:t>
      </w:r>
    </w:p>
    <w:p w14:paraId="2AB21C65">
      <w:pPr>
        <w:spacing w:after="40"/>
        <w:ind w:left="360"/>
      </w:pPr>
      <w:r>
        <w:rPr>
          <w:rFonts w:ascii="微软雅黑" w:hAnsi="微软雅黑" w:eastAsia="微软雅黑"/>
          <w:b w:val="0"/>
          <w:sz w:val="21"/>
        </w:rPr>
        <w:t>B. R3的设备类型一定是Level-1-2</w:t>
      </w:r>
    </w:p>
    <w:p w14:paraId="5DD3D68E">
      <w:pPr>
        <w:spacing w:after="40"/>
        <w:ind w:left="360"/>
      </w:pPr>
      <w:r>
        <w:rPr>
          <w:rFonts w:ascii="微软雅黑" w:hAnsi="微软雅黑" w:eastAsia="微软雅黑"/>
          <w:b w:val="0"/>
          <w:sz w:val="21"/>
        </w:rPr>
        <w:t>C. R3的设备类型一定是Level-1</w:t>
      </w:r>
    </w:p>
    <w:p w14:paraId="102BB2DC">
      <w:pPr>
        <w:spacing w:after="40"/>
        <w:ind w:left="360"/>
      </w:pPr>
      <w:r>
        <w:rPr>
          <w:rFonts w:ascii="微软雅黑" w:hAnsi="微软雅黑" w:eastAsia="微软雅黑"/>
          <w:b w:val="0"/>
          <w:sz w:val="21"/>
        </w:rPr>
        <w:t>D. R3的设备类型一定是Level-2</w:t>
      </w:r>
    </w:p>
    <w:p w14:paraId="28B8A072">
      <w:pPr>
        <w:spacing w:after="40"/>
      </w:pPr>
      <w:r>
        <w:rPr>
          <w:rFonts w:ascii="微软雅黑" w:hAnsi="微软雅黑" w:eastAsia="微软雅黑"/>
          <w:b/>
          <w:color w:val="C00000"/>
          <w:sz w:val="21"/>
        </w:rPr>
        <w:t>正确答案：B</w:t>
      </w:r>
    </w:p>
    <w:p w14:paraId="1CAA39B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【购买题库薇信：est258258】图中的ISIS路由类型有Level-1和Level-2，只有Level-1-2设备才会出现。</w:t>
      </w:r>
    </w:p>
    <w:p w14:paraId="796922E6">
      <w:pPr>
        <w:pBdr>
          <w:bottom w:val="single" w:color="D9D9D9" w:sz="6" w:space="1"/>
        </w:pBdr>
        <w:spacing w:before="80" w:after="160"/>
      </w:pPr>
    </w:p>
    <w:p w14:paraId="588F8998">
      <w:pPr>
        <w:spacing w:after="40"/>
      </w:pPr>
      <w:r>
        <w:rPr>
          <w:rFonts w:ascii="微软雅黑" w:hAnsi="微软雅黑" w:eastAsia="微软雅黑"/>
          <w:b/>
          <w:color w:val="1F4E79"/>
          <w:sz w:val="21"/>
        </w:rPr>
        <w:t>445.【单选题】</w:t>
      </w:r>
      <w:r>
        <w:rPr>
          <w:rFonts w:ascii="微软雅黑" w:hAnsi="微软雅黑" w:eastAsia="微软雅黑"/>
          <w:sz w:val="21"/>
        </w:rPr>
        <w:t>如图所示：VTEP1在BD20域内开启了ARP广播抑制功能，并且VTEP1通过BGP EVPN路由学习到了PC2的ARP信息，则PC1发送的针对PC2的ARP请求报文，在经过VTEP封装之后，内层数据帧目的MAC地址为以下哪个选项？ [图片]</w:t>
      </w:r>
    </w:p>
    <w:p w14:paraId="610C9711">
      <w:pPr>
        <w:spacing w:after="40"/>
        <w:ind w:left="360"/>
      </w:pPr>
      <w:r>
        <w:rPr>
          <w:rFonts w:ascii="微软雅黑" w:hAnsi="微软雅黑" w:eastAsia="微软雅黑"/>
          <w:b w:val="0"/>
          <w:sz w:val="21"/>
        </w:rPr>
        <w:t>A. MAC-C</w:t>
      </w:r>
    </w:p>
    <w:p w14:paraId="7C6528F9">
      <w:pPr>
        <w:spacing w:after="40"/>
        <w:ind w:left="360"/>
      </w:pPr>
      <w:r>
        <w:rPr>
          <w:rFonts w:ascii="微软雅黑" w:hAnsi="微软雅黑" w:eastAsia="微软雅黑"/>
          <w:b w:val="0"/>
          <w:sz w:val="21"/>
        </w:rPr>
        <w:t>B. MAC-A</w:t>
      </w:r>
    </w:p>
    <w:p w14:paraId="6590461F">
      <w:pPr>
        <w:spacing w:after="40"/>
        <w:ind w:left="360"/>
      </w:pPr>
      <w:r>
        <w:rPr>
          <w:rFonts w:ascii="微软雅黑" w:hAnsi="微软雅黑" w:eastAsia="微软雅黑"/>
          <w:b w:val="0"/>
          <w:sz w:val="21"/>
        </w:rPr>
        <w:t>C. MAC-D</w:t>
      </w:r>
    </w:p>
    <w:p w14:paraId="7BC4C657">
      <w:pPr>
        <w:spacing w:after="40"/>
        <w:ind w:left="360"/>
      </w:pPr>
      <w:r>
        <w:rPr>
          <w:rFonts w:ascii="微软雅黑" w:hAnsi="微软雅黑" w:eastAsia="微软雅黑"/>
          <w:b w:val="0"/>
          <w:sz w:val="21"/>
        </w:rPr>
        <w:t>D. MAC-B</w:t>
      </w:r>
    </w:p>
    <w:p w14:paraId="3AE61B6B">
      <w:pPr>
        <w:spacing w:after="40"/>
      </w:pPr>
      <w:r>
        <w:rPr>
          <w:rFonts w:ascii="微软雅黑" w:hAnsi="微软雅黑" w:eastAsia="微软雅黑"/>
          <w:b/>
          <w:color w:val="C00000"/>
          <w:sz w:val="21"/>
        </w:rPr>
        <w:t>正确答案：C</w:t>
      </w:r>
    </w:p>
    <w:p w14:paraId="5DB2D32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VXLAN中开启ARP广播抑制功能之后，VTEP学习到对端设备的MAC地址之后，当收到本地的ARP请求报文之后，会查看ARP广播抑制表，找到对端的MAC地址，并修改ARP请求报文中的目的MAC为ARP广播抑制表中的信息。</w:t>
      </w:r>
    </w:p>
    <w:p w14:paraId="3A3582D1">
      <w:pPr>
        <w:pBdr>
          <w:bottom w:val="single" w:color="D9D9D9" w:sz="6" w:space="1"/>
        </w:pBdr>
        <w:spacing w:before="80" w:after="160"/>
      </w:pPr>
    </w:p>
    <w:p w14:paraId="2923C02C">
      <w:pPr>
        <w:spacing w:after="40"/>
      </w:pPr>
      <w:r>
        <w:rPr>
          <w:rFonts w:ascii="微软雅黑" w:hAnsi="微软雅黑" w:eastAsia="微软雅黑"/>
          <w:b/>
          <w:color w:val="1F4E79"/>
          <w:sz w:val="21"/>
        </w:rPr>
        <w:t>446.【单选题】</w:t>
      </w:r>
      <w:r>
        <w:rPr>
          <w:rFonts w:ascii="微软雅黑" w:hAnsi="微软雅黑" w:eastAsia="微软雅黑"/>
          <w:sz w:val="21"/>
        </w:rPr>
        <w:t>某网络所有路由器开启基于OSPF的SR-MPLS功能，缺省情况下，当R3转发目的地址是10.0.4.4的数据包时，其MPLS标签如图所示。则R3的SRGB范围可下哪一项？ [图片]</w:t>
      </w:r>
    </w:p>
    <w:p w14:paraId="5000CE10">
      <w:pPr>
        <w:spacing w:after="40"/>
        <w:ind w:left="360"/>
      </w:pPr>
      <w:r>
        <w:rPr>
          <w:rFonts w:ascii="微软雅黑" w:hAnsi="微软雅黑" w:eastAsia="微软雅黑"/>
          <w:b w:val="0"/>
          <w:sz w:val="21"/>
        </w:rPr>
        <w:t>A. 16000-65530</w:t>
      </w:r>
    </w:p>
    <w:p w14:paraId="097DFC68">
      <w:pPr>
        <w:spacing w:after="40"/>
        <w:ind w:left="360"/>
      </w:pPr>
      <w:r>
        <w:rPr>
          <w:rFonts w:ascii="微软雅黑" w:hAnsi="微软雅黑" w:eastAsia="微软雅黑"/>
          <w:b w:val="0"/>
          <w:sz w:val="21"/>
        </w:rPr>
        <w:t>B. 36000-65535</w:t>
      </w:r>
    </w:p>
    <w:p w14:paraId="01EE63C7">
      <w:pPr>
        <w:spacing w:after="40"/>
        <w:ind w:left="360"/>
      </w:pPr>
      <w:r>
        <w:rPr>
          <w:rFonts w:ascii="微软雅黑" w:hAnsi="微软雅黑" w:eastAsia="微软雅黑"/>
          <w:b w:val="0"/>
          <w:sz w:val="21"/>
        </w:rPr>
        <w:t>C. 16100-36100</w:t>
      </w:r>
    </w:p>
    <w:p w14:paraId="45712B5F">
      <w:pPr>
        <w:spacing w:after="40"/>
        <w:ind w:left="360"/>
      </w:pPr>
      <w:r>
        <w:rPr>
          <w:rFonts w:ascii="微软雅黑" w:hAnsi="微软雅黑" w:eastAsia="微软雅黑"/>
          <w:b w:val="0"/>
          <w:sz w:val="21"/>
        </w:rPr>
        <w:t>D. 100-65535</w:t>
      </w:r>
    </w:p>
    <w:p w14:paraId="2EA8B1EB">
      <w:pPr>
        <w:spacing w:after="40"/>
      </w:pPr>
      <w:r>
        <w:rPr>
          <w:rFonts w:ascii="微软雅黑" w:hAnsi="微软雅黑" w:eastAsia="微软雅黑"/>
          <w:b/>
          <w:color w:val="C00000"/>
          <w:sz w:val="21"/>
        </w:rPr>
        <w:t>正确答案：B</w:t>
      </w:r>
    </w:p>
    <w:p w14:paraId="329D53E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【购买题库薇信：est258258】SR-MPLS BE 表项中入标签是对自己的SRGB加上目的网段的Prefix SID，所以由此可以判断出R3的SRGB为36000-65535。</w:t>
      </w:r>
    </w:p>
    <w:p w14:paraId="0361B865">
      <w:pPr>
        <w:pBdr>
          <w:bottom w:val="single" w:color="D9D9D9" w:sz="6" w:space="1"/>
        </w:pBdr>
        <w:spacing w:before="80" w:after="160"/>
      </w:pPr>
    </w:p>
    <w:p w14:paraId="7F0792B1">
      <w:pPr>
        <w:spacing w:after="40"/>
      </w:pPr>
      <w:r>
        <w:rPr>
          <w:rFonts w:ascii="微软雅黑" w:hAnsi="微软雅黑" w:eastAsia="微软雅黑"/>
          <w:b/>
          <w:color w:val="1F4E79"/>
          <w:sz w:val="21"/>
        </w:rPr>
        <w:t>447.【单选题】</w:t>
      </w:r>
      <w:r>
        <w:rPr>
          <w:rFonts w:ascii="微软雅黑" w:hAnsi="微软雅黑" w:eastAsia="微软雅黑"/>
          <w:sz w:val="21"/>
        </w:rPr>
        <w:t>网络管理员在设备输入display telemetry sensor查看Telemetry相关信息，回显如下，则以下描述错误的是哪一项？ [图片]</w:t>
      </w:r>
    </w:p>
    <w:p w14:paraId="70AE1CC7">
      <w:pPr>
        <w:spacing w:after="40"/>
        <w:ind w:left="360"/>
      </w:pPr>
      <w:r>
        <w:rPr>
          <w:rFonts w:ascii="微软雅黑" w:hAnsi="微软雅黑" w:eastAsia="微软雅黑"/>
          <w:b w:val="0"/>
          <w:sz w:val="21"/>
        </w:rPr>
        <w:t>A. 设备可继续添加Telemetry采样路径</w:t>
      </w:r>
    </w:p>
    <w:p w14:paraId="09EBA52B">
      <w:pPr>
        <w:spacing w:after="40"/>
        <w:ind w:left="360"/>
      </w:pPr>
      <w:r>
        <w:rPr>
          <w:rFonts w:ascii="微软雅黑" w:hAnsi="微软雅黑" w:eastAsia="微软雅黑"/>
          <w:b w:val="0"/>
          <w:sz w:val="21"/>
        </w:rPr>
        <w:t>B. 采样传感器名字为Sensor1</w:t>
      </w:r>
    </w:p>
    <w:p w14:paraId="10E96914">
      <w:pPr>
        <w:spacing w:after="40"/>
        <w:ind w:left="360"/>
      </w:pPr>
      <w:r>
        <w:rPr>
          <w:rFonts w:ascii="微软雅黑" w:hAnsi="微软雅黑" w:eastAsia="微软雅黑"/>
          <w:b w:val="0"/>
          <w:sz w:val="21"/>
        </w:rPr>
        <w:t>C. 该设备配置了三个Telemetry采样路径</w:t>
      </w:r>
    </w:p>
    <w:p w14:paraId="285FF8B0">
      <w:pPr>
        <w:spacing w:after="40"/>
        <w:ind w:left="360"/>
      </w:pPr>
      <w:r>
        <w:rPr>
          <w:rFonts w:ascii="微软雅黑" w:hAnsi="微软雅黑" w:eastAsia="微软雅黑"/>
          <w:b w:val="0"/>
          <w:sz w:val="21"/>
        </w:rPr>
        <w:t>D. 该订阅方式为动态订阅</w:t>
      </w:r>
    </w:p>
    <w:p w14:paraId="27C860E3">
      <w:pPr>
        <w:spacing w:after="40"/>
      </w:pPr>
      <w:r>
        <w:rPr>
          <w:rFonts w:ascii="微软雅黑" w:hAnsi="微软雅黑" w:eastAsia="微软雅黑"/>
          <w:b/>
          <w:color w:val="C00000"/>
          <w:sz w:val="21"/>
        </w:rPr>
        <w:t>正确答案：D</w:t>
      </w:r>
    </w:p>
    <w:p w14:paraId="17A9803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【购买题库薇信：est258258】display telemetry sensor [ sensor-name ]命令用于静态订阅中查看采样传感器信息。 [图片]</w:t>
      </w:r>
    </w:p>
    <w:p w14:paraId="6D1A8461">
      <w:pPr>
        <w:pBdr>
          <w:bottom w:val="single" w:color="D9D9D9" w:sz="6" w:space="1"/>
        </w:pBdr>
        <w:spacing w:before="80" w:after="160"/>
      </w:pPr>
    </w:p>
    <w:p w14:paraId="24C412E8">
      <w:pPr>
        <w:spacing w:after="40"/>
      </w:pPr>
      <w:r>
        <w:rPr>
          <w:rFonts w:ascii="微软雅黑" w:hAnsi="微软雅黑" w:eastAsia="微软雅黑"/>
          <w:b/>
          <w:color w:val="1F4E79"/>
          <w:sz w:val="21"/>
        </w:rPr>
        <w:t>448.【单选题】</w:t>
      </w:r>
      <w:r>
        <w:rPr>
          <w:rFonts w:ascii="微软雅黑" w:hAnsi="微软雅黑" w:eastAsia="微软雅黑"/>
          <w:sz w:val="21"/>
        </w:rPr>
        <w:t>某企业希望对上网流量进行集中安全管控，则以下哪一项上网方式比较合适？ [图片]</w:t>
      </w:r>
    </w:p>
    <w:p w14:paraId="72B93241">
      <w:pPr>
        <w:spacing w:after="40"/>
        <w:ind w:left="360"/>
      </w:pPr>
      <w:r>
        <w:rPr>
          <w:rFonts w:ascii="微软雅黑" w:hAnsi="微软雅黑" w:eastAsia="微软雅黑"/>
          <w:b w:val="0"/>
          <w:sz w:val="21"/>
        </w:rPr>
        <w:t>A. 集中上网</w:t>
      </w:r>
    </w:p>
    <w:p w14:paraId="5FDB0892">
      <w:pPr>
        <w:spacing w:after="40"/>
        <w:ind w:left="360"/>
      </w:pPr>
      <w:r>
        <w:rPr>
          <w:rFonts w:ascii="微软雅黑" w:hAnsi="微软雅黑" w:eastAsia="微软雅黑"/>
          <w:b w:val="0"/>
          <w:sz w:val="21"/>
        </w:rPr>
        <w:t>B. 按优先级上网</w:t>
      </w:r>
    </w:p>
    <w:p w14:paraId="52F12B22">
      <w:pPr>
        <w:spacing w:after="40"/>
        <w:ind w:left="360"/>
      </w:pPr>
      <w:r>
        <w:rPr>
          <w:rFonts w:ascii="微软雅黑" w:hAnsi="微软雅黑" w:eastAsia="微软雅黑"/>
          <w:b w:val="0"/>
          <w:sz w:val="21"/>
        </w:rPr>
        <w:t>C. 本地上网</w:t>
      </w:r>
    </w:p>
    <w:p w14:paraId="756B12E1">
      <w:pPr>
        <w:spacing w:after="40"/>
        <w:ind w:left="360"/>
      </w:pPr>
      <w:r>
        <w:rPr>
          <w:rFonts w:ascii="微软雅黑" w:hAnsi="微软雅黑" w:eastAsia="微软雅黑"/>
          <w:b w:val="0"/>
          <w:sz w:val="21"/>
        </w:rPr>
        <w:t>D. 混合上网</w:t>
      </w:r>
    </w:p>
    <w:p w14:paraId="37422EC4">
      <w:pPr>
        <w:spacing w:after="40"/>
      </w:pPr>
      <w:r>
        <w:rPr>
          <w:rFonts w:ascii="微软雅黑" w:hAnsi="微软雅黑" w:eastAsia="微软雅黑"/>
          <w:b/>
          <w:color w:val="C00000"/>
          <w:sz w:val="21"/>
        </w:rPr>
        <w:t>正确答案：A</w:t>
      </w:r>
    </w:p>
    <w:p w14:paraId="55C374E9">
      <w:pPr>
        <w:spacing w:after="40"/>
      </w:pPr>
      <w:r>
        <w:rPr>
          <w:rFonts w:ascii="微软雅黑" w:hAnsi="微软雅黑" w:eastAsia="微软雅黑"/>
          <w:b/>
          <w:color w:val="2E75B6"/>
          <w:sz w:val="20"/>
        </w:rPr>
        <w:t>解析（AI生成）：</w:t>
      </w:r>
      <w:r>
        <w:rPr>
          <w:rFonts w:ascii="微软雅黑" w:hAnsi="微软雅黑" w:eastAsia="微软雅黑"/>
          <w:color w:val="404040"/>
          <w:sz w:val="20"/>
        </w:rPr>
        <w:t>企业需集中安全管控上网流量，集中上网（A）可使所有站点通过集中上网网关统一出网，实现流量集中管控（其适用场景明确包含集中安全管控需求）；按优先级上网侧重流量优先级调度，本地上网无集中管控能力，混合上网为多种方式结合，均无法满足集中安全管控需求。因此集中上网最适合。</w:t>
      </w:r>
    </w:p>
    <w:p w14:paraId="359EA132">
      <w:pPr>
        <w:pBdr>
          <w:bottom w:val="single" w:color="D9D9D9" w:sz="6" w:space="1"/>
        </w:pBdr>
        <w:spacing w:before="80" w:after="160"/>
      </w:pPr>
    </w:p>
    <w:p w14:paraId="206EE9DF">
      <w:pPr>
        <w:spacing w:after="40"/>
      </w:pPr>
      <w:r>
        <w:rPr>
          <w:rFonts w:ascii="微软雅黑" w:hAnsi="微软雅黑" w:eastAsia="微软雅黑"/>
          <w:b/>
          <w:color w:val="1F4E79"/>
          <w:sz w:val="21"/>
        </w:rPr>
        <w:t>449.【单选题】</w:t>
      </w:r>
      <w:r>
        <w:rPr>
          <w:rFonts w:ascii="微软雅黑" w:hAnsi="微软雅黑" w:eastAsia="微软雅黑"/>
          <w:sz w:val="21"/>
        </w:rPr>
        <w:t>当IPv6有且只有一个拓展头部SRH(SegmentRoutingHeader)时，IPv6基础头部中的NextHeader字段取值为以下哪项？</w:t>
      </w:r>
    </w:p>
    <w:p w14:paraId="54F2B98E">
      <w:pPr>
        <w:spacing w:after="40"/>
        <w:ind w:left="360"/>
      </w:pPr>
      <w:r>
        <w:rPr>
          <w:rFonts w:ascii="微软雅黑" w:hAnsi="微软雅黑" w:eastAsia="微软雅黑"/>
          <w:b w:val="0"/>
          <w:sz w:val="21"/>
        </w:rPr>
        <w:t>A. 43</w:t>
      </w:r>
    </w:p>
    <w:p w14:paraId="30338E62">
      <w:pPr>
        <w:spacing w:after="40"/>
        <w:ind w:left="360"/>
      </w:pPr>
      <w:r>
        <w:rPr>
          <w:rFonts w:ascii="微软雅黑" w:hAnsi="微软雅黑" w:eastAsia="微软雅黑"/>
          <w:b w:val="0"/>
          <w:sz w:val="21"/>
        </w:rPr>
        <w:t>B. 50</w:t>
      </w:r>
    </w:p>
    <w:p w14:paraId="143F1968">
      <w:pPr>
        <w:spacing w:after="40"/>
        <w:ind w:left="360"/>
      </w:pPr>
      <w:r>
        <w:rPr>
          <w:rFonts w:ascii="微软雅黑" w:hAnsi="微软雅黑" w:eastAsia="微软雅黑"/>
          <w:b w:val="0"/>
          <w:sz w:val="21"/>
        </w:rPr>
        <w:t>C. 41</w:t>
      </w:r>
    </w:p>
    <w:p w14:paraId="17585D7F">
      <w:pPr>
        <w:spacing w:after="40"/>
        <w:ind w:left="360"/>
      </w:pPr>
      <w:r>
        <w:rPr>
          <w:rFonts w:ascii="微软雅黑" w:hAnsi="微软雅黑" w:eastAsia="微软雅黑"/>
          <w:b w:val="0"/>
          <w:sz w:val="21"/>
        </w:rPr>
        <w:t>D. 51</w:t>
      </w:r>
    </w:p>
    <w:p w14:paraId="1614CFDF">
      <w:pPr>
        <w:spacing w:after="40"/>
      </w:pPr>
      <w:r>
        <w:rPr>
          <w:rFonts w:ascii="微软雅黑" w:hAnsi="微软雅黑" w:eastAsia="微软雅黑"/>
          <w:b/>
          <w:color w:val="C00000"/>
          <w:sz w:val="21"/>
        </w:rPr>
        <w:t>正确答案：A</w:t>
      </w:r>
    </w:p>
    <w:p w14:paraId="3051113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 [图片]</w:t>
      </w:r>
    </w:p>
    <w:p w14:paraId="0684D2A8">
      <w:pPr>
        <w:pBdr>
          <w:bottom w:val="single" w:color="D9D9D9" w:sz="6" w:space="1"/>
        </w:pBdr>
        <w:spacing w:before="80" w:after="160"/>
      </w:pPr>
    </w:p>
    <w:p w14:paraId="58BB7463">
      <w:pPr>
        <w:spacing w:after="40"/>
      </w:pPr>
      <w:r>
        <w:rPr>
          <w:rFonts w:ascii="微软雅黑" w:hAnsi="微软雅黑" w:eastAsia="微软雅黑"/>
          <w:b/>
          <w:color w:val="1F4E79"/>
          <w:sz w:val="21"/>
        </w:rPr>
        <w:t>450.【单选题】</w:t>
      </w:r>
      <w:r>
        <w:rPr>
          <w:rFonts w:ascii="微软雅黑" w:hAnsi="微软雅黑" w:eastAsia="微软雅黑"/>
          <w:sz w:val="21"/>
        </w:rPr>
        <w:t>四台路由器运行IS-IS且已经建立邻接关系，区域号和路由器的等级如图中标记，在R3设备上配置路由渗透，则R4到达10.0.2.2/32的Cost值为多少？ [图片]</w:t>
      </w:r>
    </w:p>
    <w:p w14:paraId="26B80A83">
      <w:pPr>
        <w:spacing w:after="40"/>
        <w:ind w:left="360"/>
      </w:pPr>
      <w:r>
        <w:rPr>
          <w:rFonts w:ascii="微软雅黑" w:hAnsi="微软雅黑" w:eastAsia="微软雅黑"/>
          <w:b w:val="0"/>
          <w:sz w:val="21"/>
        </w:rPr>
        <w:t>A. 80</w:t>
      </w:r>
    </w:p>
    <w:p w14:paraId="68A23D48">
      <w:pPr>
        <w:spacing w:after="40"/>
        <w:ind w:left="360"/>
      </w:pPr>
      <w:r>
        <w:rPr>
          <w:rFonts w:ascii="微软雅黑" w:hAnsi="微软雅黑" w:eastAsia="微软雅黑"/>
          <w:b w:val="0"/>
          <w:sz w:val="21"/>
        </w:rPr>
        <w:t>B. 50</w:t>
      </w:r>
    </w:p>
    <w:p w14:paraId="4CC71A80">
      <w:pPr>
        <w:spacing w:after="40"/>
        <w:ind w:left="360"/>
      </w:pPr>
      <w:r>
        <w:rPr>
          <w:rFonts w:ascii="微软雅黑" w:hAnsi="微软雅黑" w:eastAsia="微软雅黑"/>
          <w:b w:val="0"/>
          <w:sz w:val="21"/>
        </w:rPr>
        <w:t>C. 30</w:t>
      </w:r>
    </w:p>
    <w:p w14:paraId="51A623B9">
      <w:pPr>
        <w:spacing w:after="40"/>
        <w:ind w:left="360"/>
      </w:pPr>
      <w:r>
        <w:rPr>
          <w:rFonts w:ascii="微软雅黑" w:hAnsi="微软雅黑" w:eastAsia="微软雅黑"/>
          <w:b w:val="0"/>
          <w:sz w:val="21"/>
        </w:rPr>
        <w:t>D. 40</w:t>
      </w:r>
    </w:p>
    <w:p w14:paraId="25B8839E">
      <w:pPr>
        <w:spacing w:after="40"/>
      </w:pPr>
      <w:r>
        <w:rPr>
          <w:rFonts w:ascii="微软雅黑" w:hAnsi="微软雅黑" w:eastAsia="微软雅黑"/>
          <w:b/>
          <w:color w:val="C00000"/>
          <w:sz w:val="21"/>
        </w:rPr>
        <w:t>正确答案：B</w:t>
      </w:r>
    </w:p>
    <w:p w14:paraId="7CF095B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【购买题库薇信：est258258】COST计算为路由入方向之和或数据包出方向之和</w:t>
      </w:r>
    </w:p>
    <w:p w14:paraId="548EEF9C">
      <w:pPr>
        <w:pBdr>
          <w:bottom w:val="single" w:color="D9D9D9" w:sz="6" w:space="1"/>
        </w:pBdr>
        <w:spacing w:before="80" w:after="160"/>
      </w:pPr>
    </w:p>
    <w:p w14:paraId="456C4E36">
      <w:pPr>
        <w:spacing w:after="40"/>
      </w:pPr>
      <w:r>
        <w:rPr>
          <w:rFonts w:ascii="微软雅黑" w:hAnsi="微软雅黑" w:eastAsia="微软雅黑"/>
          <w:b/>
          <w:color w:val="1F4E79"/>
          <w:sz w:val="21"/>
        </w:rPr>
        <w:t>451.【单选题】</w:t>
      </w:r>
      <w:r>
        <w:rPr>
          <w:rFonts w:ascii="微软雅黑" w:hAnsi="微软雅黑" w:eastAsia="微软雅黑"/>
          <w:sz w:val="21"/>
        </w:rPr>
        <w:t>Telemetry是一项远程地从物理设备或虚拟设备上高速采集数据的技术。对于使用gRPC推送的模式下，以下哪一项不属于组成其数据模型层的成分？</w:t>
      </w:r>
    </w:p>
    <w:p w14:paraId="253EF415">
      <w:pPr>
        <w:spacing w:after="40"/>
        <w:ind w:left="360"/>
      </w:pPr>
      <w:r>
        <w:rPr>
          <w:rFonts w:ascii="微软雅黑" w:hAnsi="微软雅黑" w:eastAsia="微软雅黑"/>
          <w:b w:val="0"/>
          <w:sz w:val="21"/>
        </w:rPr>
        <w:t>A. 通知消息层</w:t>
      </w:r>
    </w:p>
    <w:p w14:paraId="66ACFA9A">
      <w:pPr>
        <w:spacing w:after="40"/>
        <w:ind w:left="360"/>
      </w:pPr>
      <w:r>
        <w:rPr>
          <w:rFonts w:ascii="微软雅黑" w:hAnsi="微软雅黑" w:eastAsia="微软雅黑"/>
          <w:b w:val="0"/>
          <w:sz w:val="21"/>
        </w:rPr>
        <w:t>B. Telemetry层</w:t>
      </w:r>
    </w:p>
    <w:p w14:paraId="1258B937">
      <w:pPr>
        <w:spacing w:after="40"/>
        <w:ind w:left="360"/>
      </w:pPr>
      <w:r>
        <w:rPr>
          <w:rFonts w:ascii="微软雅黑" w:hAnsi="微软雅黑" w:eastAsia="微软雅黑"/>
          <w:b w:val="0"/>
          <w:sz w:val="21"/>
        </w:rPr>
        <w:t>C. 业务数据层</w:t>
      </w:r>
    </w:p>
    <w:p w14:paraId="4BCE92F5">
      <w:pPr>
        <w:spacing w:after="40"/>
        <w:ind w:left="360"/>
      </w:pPr>
      <w:r>
        <w:rPr>
          <w:rFonts w:ascii="微软雅黑" w:hAnsi="微软雅黑" w:eastAsia="微软雅黑"/>
          <w:b w:val="0"/>
          <w:sz w:val="21"/>
        </w:rPr>
        <w:t>D. RPC层</w:t>
      </w:r>
    </w:p>
    <w:p w14:paraId="0742ABD5">
      <w:pPr>
        <w:spacing w:after="40"/>
      </w:pPr>
      <w:r>
        <w:rPr>
          <w:rFonts w:ascii="微软雅黑" w:hAnsi="微软雅黑" w:eastAsia="微软雅黑"/>
          <w:b/>
          <w:color w:val="C00000"/>
          <w:sz w:val="21"/>
        </w:rPr>
        <w:t>正确答案：A</w:t>
      </w:r>
    </w:p>
    <w:p w14:paraId="1EBB4D0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 [图片]</w:t>
      </w:r>
    </w:p>
    <w:p w14:paraId="71351E90">
      <w:pPr>
        <w:pBdr>
          <w:bottom w:val="single" w:color="D9D9D9" w:sz="6" w:space="1"/>
        </w:pBdr>
        <w:spacing w:before="80" w:after="160"/>
      </w:pPr>
    </w:p>
    <w:p w14:paraId="4760BCF1">
      <w:pPr>
        <w:spacing w:after="40"/>
      </w:pPr>
      <w:r>
        <w:rPr>
          <w:rFonts w:ascii="微软雅黑" w:hAnsi="微软雅黑" w:eastAsia="微软雅黑"/>
          <w:b/>
          <w:color w:val="1F4E79"/>
          <w:sz w:val="21"/>
        </w:rPr>
        <w:t>452.【单选题】</w:t>
      </w:r>
      <w:r>
        <w:rPr>
          <w:rFonts w:ascii="微软雅黑" w:hAnsi="微软雅黑" w:eastAsia="微软雅黑"/>
          <w:sz w:val="21"/>
        </w:rPr>
        <w:t>某一SRv6节点的SID具有类似于SR-MPLS中Node Segment的功能，请问这个SID对应的指令为以下哪一项？</w:t>
      </w:r>
    </w:p>
    <w:p w14:paraId="02EE94EB">
      <w:pPr>
        <w:spacing w:after="40"/>
        <w:ind w:left="360"/>
      </w:pPr>
      <w:r>
        <w:rPr>
          <w:rFonts w:ascii="微软雅黑" w:hAnsi="微软雅黑" w:eastAsia="微软雅黑"/>
          <w:b w:val="0"/>
          <w:sz w:val="21"/>
        </w:rPr>
        <w:t>A. End.T</w:t>
      </w:r>
    </w:p>
    <w:p w14:paraId="025726AD">
      <w:pPr>
        <w:spacing w:after="40"/>
        <w:ind w:left="360"/>
      </w:pPr>
      <w:r>
        <w:rPr>
          <w:rFonts w:ascii="微软雅黑" w:hAnsi="微软雅黑" w:eastAsia="微软雅黑"/>
          <w:b w:val="0"/>
          <w:sz w:val="21"/>
        </w:rPr>
        <w:t>B. End</w:t>
      </w:r>
    </w:p>
    <w:p w14:paraId="785A19BC">
      <w:pPr>
        <w:spacing w:after="40"/>
        <w:ind w:left="360"/>
      </w:pPr>
      <w:r>
        <w:rPr>
          <w:rFonts w:ascii="微软雅黑" w:hAnsi="微软雅黑" w:eastAsia="微软雅黑"/>
          <w:b w:val="0"/>
          <w:sz w:val="21"/>
        </w:rPr>
        <w:t>C. End.DT4</w:t>
      </w:r>
    </w:p>
    <w:p w14:paraId="17DCE7DF">
      <w:pPr>
        <w:spacing w:after="40"/>
        <w:ind w:left="360"/>
      </w:pPr>
      <w:r>
        <w:rPr>
          <w:rFonts w:ascii="微软雅黑" w:hAnsi="微软雅黑" w:eastAsia="微软雅黑"/>
          <w:b w:val="0"/>
          <w:sz w:val="21"/>
        </w:rPr>
        <w:t>D. End.X</w:t>
      </w:r>
    </w:p>
    <w:p w14:paraId="12AA217C">
      <w:pPr>
        <w:spacing w:after="40"/>
      </w:pPr>
      <w:r>
        <w:rPr>
          <w:rFonts w:ascii="微软雅黑" w:hAnsi="微软雅黑" w:eastAsia="微软雅黑"/>
          <w:b/>
          <w:color w:val="C00000"/>
          <w:sz w:val="21"/>
        </w:rPr>
        <w:t>正确答案：B</w:t>
      </w:r>
    </w:p>
    <w:p w14:paraId="251D4F6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 [图片]</w:t>
      </w:r>
    </w:p>
    <w:p w14:paraId="2FA61F89">
      <w:pPr>
        <w:pBdr>
          <w:bottom w:val="single" w:color="D9D9D9" w:sz="6" w:space="1"/>
        </w:pBdr>
        <w:spacing w:before="80" w:after="160"/>
      </w:pPr>
    </w:p>
    <w:p w14:paraId="009CA627">
      <w:pPr>
        <w:spacing w:after="40"/>
      </w:pPr>
      <w:r>
        <w:rPr>
          <w:rFonts w:ascii="微软雅黑" w:hAnsi="微软雅黑" w:eastAsia="微软雅黑"/>
          <w:b/>
          <w:color w:val="1F4E79"/>
          <w:sz w:val="21"/>
        </w:rPr>
        <w:t>453.【单选题】</w:t>
      </w:r>
      <w:r>
        <w:rPr>
          <w:rFonts w:ascii="微软雅黑" w:hAnsi="微软雅黑" w:eastAsia="微软雅黑"/>
          <w:sz w:val="21"/>
        </w:rPr>
        <w:t>某虚拟化园区网络部署如图所示，在该场景下，Fabric与外部网络互联应该采用哪项方式？ [图片]</w:t>
      </w:r>
    </w:p>
    <w:p w14:paraId="325916CF">
      <w:pPr>
        <w:spacing w:after="40"/>
        <w:ind w:left="360"/>
      </w:pPr>
      <w:r>
        <w:rPr>
          <w:rFonts w:ascii="微软雅黑" w:hAnsi="微软雅黑" w:eastAsia="微软雅黑"/>
          <w:b w:val="0"/>
          <w:sz w:val="21"/>
        </w:rPr>
        <w:t>A. 二层独占出口方式</w:t>
      </w:r>
    </w:p>
    <w:p w14:paraId="1CFE96A7">
      <w:pPr>
        <w:spacing w:after="40"/>
        <w:ind w:left="360"/>
      </w:pPr>
      <w:r>
        <w:rPr>
          <w:rFonts w:ascii="微软雅黑" w:hAnsi="微软雅黑" w:eastAsia="微软雅黑"/>
          <w:b w:val="0"/>
          <w:sz w:val="21"/>
        </w:rPr>
        <w:t>B. 三层独占出口方式</w:t>
      </w:r>
    </w:p>
    <w:p w14:paraId="10942555">
      <w:pPr>
        <w:spacing w:after="40"/>
        <w:ind w:left="360"/>
      </w:pPr>
      <w:r>
        <w:rPr>
          <w:rFonts w:ascii="微软雅黑" w:hAnsi="微软雅黑" w:eastAsia="微软雅黑"/>
          <w:b w:val="0"/>
          <w:sz w:val="21"/>
        </w:rPr>
        <w:t>C. 二层共享出口方式</w:t>
      </w:r>
    </w:p>
    <w:p w14:paraId="5F3B33D1">
      <w:pPr>
        <w:spacing w:after="40"/>
        <w:ind w:left="360"/>
      </w:pPr>
      <w:r>
        <w:rPr>
          <w:rFonts w:ascii="微软雅黑" w:hAnsi="微软雅黑" w:eastAsia="微软雅黑"/>
          <w:b w:val="0"/>
          <w:sz w:val="21"/>
        </w:rPr>
        <w:t>D. 三层共享出口方式</w:t>
      </w:r>
    </w:p>
    <w:p w14:paraId="6195DAD0">
      <w:pPr>
        <w:spacing w:after="40"/>
      </w:pPr>
      <w:r>
        <w:rPr>
          <w:rFonts w:ascii="微软雅黑" w:hAnsi="微软雅黑" w:eastAsia="微软雅黑"/>
          <w:b/>
          <w:color w:val="C00000"/>
          <w:sz w:val="21"/>
        </w:rPr>
        <w:t>正确答案：C</w:t>
      </w:r>
    </w:p>
    <w:p w14:paraId="001BF6E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【购买题库薇信：est258258】因为网关在防火墙，所以部署为二层共享模式</w:t>
      </w:r>
    </w:p>
    <w:p w14:paraId="3D7EF1C5">
      <w:pPr>
        <w:pBdr>
          <w:bottom w:val="single" w:color="D9D9D9" w:sz="6" w:space="1"/>
        </w:pBdr>
        <w:spacing w:before="80" w:after="160"/>
      </w:pPr>
    </w:p>
    <w:p w14:paraId="0A91F28D">
      <w:pPr>
        <w:spacing w:after="40"/>
      </w:pPr>
      <w:r>
        <w:rPr>
          <w:rFonts w:ascii="微软雅黑" w:hAnsi="微软雅黑" w:eastAsia="微软雅黑"/>
          <w:b/>
          <w:color w:val="1F4E79"/>
          <w:sz w:val="21"/>
        </w:rPr>
        <w:t>454.【单选题】</w:t>
      </w:r>
      <w:r>
        <w:rPr>
          <w:rFonts w:ascii="微软雅黑" w:hAnsi="微软雅黑" w:eastAsia="微软雅黑"/>
          <w:sz w:val="21"/>
        </w:rPr>
        <w:t>根据如图所示的配置信息，可以推断出R4上有几个接口被通告入ISIS？ [图片]</w:t>
      </w:r>
    </w:p>
    <w:p w14:paraId="34D8E20A">
      <w:pPr>
        <w:spacing w:after="40"/>
        <w:ind w:left="360"/>
      </w:pPr>
      <w:r>
        <w:rPr>
          <w:rFonts w:ascii="微软雅黑" w:hAnsi="微软雅黑" w:eastAsia="微软雅黑"/>
          <w:b w:val="0"/>
          <w:sz w:val="21"/>
        </w:rPr>
        <w:t>A. 2</w:t>
      </w:r>
    </w:p>
    <w:p w14:paraId="31456E06">
      <w:pPr>
        <w:spacing w:after="40"/>
        <w:ind w:left="360"/>
      </w:pPr>
      <w:r>
        <w:rPr>
          <w:rFonts w:ascii="微软雅黑" w:hAnsi="微软雅黑" w:eastAsia="微软雅黑"/>
          <w:b w:val="0"/>
          <w:sz w:val="21"/>
        </w:rPr>
        <w:t>B. 0</w:t>
      </w:r>
    </w:p>
    <w:p w14:paraId="7173344E">
      <w:pPr>
        <w:spacing w:after="40"/>
        <w:ind w:left="360"/>
      </w:pPr>
      <w:r>
        <w:rPr>
          <w:rFonts w:ascii="微软雅黑" w:hAnsi="微软雅黑" w:eastAsia="微软雅黑"/>
          <w:b w:val="0"/>
          <w:sz w:val="21"/>
        </w:rPr>
        <w:t>C. 1</w:t>
      </w:r>
    </w:p>
    <w:p w14:paraId="0AA44EF5">
      <w:pPr>
        <w:spacing w:after="40"/>
        <w:ind w:left="360"/>
      </w:pPr>
      <w:r>
        <w:rPr>
          <w:rFonts w:ascii="微软雅黑" w:hAnsi="微软雅黑" w:eastAsia="微软雅黑"/>
          <w:b w:val="0"/>
          <w:sz w:val="21"/>
        </w:rPr>
        <w:t>D. 3</w:t>
      </w:r>
    </w:p>
    <w:p w14:paraId="17BBB63B">
      <w:pPr>
        <w:spacing w:after="40"/>
      </w:pPr>
      <w:r>
        <w:rPr>
          <w:rFonts w:ascii="微软雅黑" w:hAnsi="微软雅黑" w:eastAsia="微软雅黑"/>
          <w:b/>
          <w:color w:val="C00000"/>
          <w:sz w:val="21"/>
        </w:rPr>
        <w:t>正确答案：D</w:t>
      </w:r>
    </w:p>
    <w:p w14:paraId="2719C1B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【购买题库薇信：est258258】display isis interface命令用来查看所有运行ISIS的接口。图中输入命令后，显示3个接口。</w:t>
      </w:r>
    </w:p>
    <w:p w14:paraId="33556CF1">
      <w:pPr>
        <w:pBdr>
          <w:bottom w:val="single" w:color="D9D9D9" w:sz="6" w:space="1"/>
        </w:pBdr>
        <w:spacing w:before="80" w:after="160"/>
      </w:pPr>
    </w:p>
    <w:p w14:paraId="65EA7109">
      <w:pPr>
        <w:spacing w:after="40"/>
      </w:pPr>
      <w:r>
        <w:rPr>
          <w:rFonts w:ascii="微软雅黑" w:hAnsi="微软雅黑" w:eastAsia="微软雅黑"/>
          <w:b/>
          <w:color w:val="1F4E79"/>
          <w:sz w:val="21"/>
        </w:rPr>
        <w:t>455.【单选题】</w:t>
      </w:r>
      <w:r>
        <w:rPr>
          <w:rFonts w:ascii="微软雅黑" w:hAnsi="微软雅黑" w:eastAsia="微软雅黑"/>
          <w:sz w:val="21"/>
        </w:rPr>
        <w:t>通过iMaster NCE-Campus部署的虚拟化园区网络中，管理员做了某操作后，控制器对设备下发了如图所示的配置，则以下关于管理员操作的描述中，正确是哪一项？ [图片]</w:t>
      </w:r>
    </w:p>
    <w:p w14:paraId="40180A8A">
      <w:pPr>
        <w:spacing w:after="40"/>
        <w:ind w:left="360"/>
      </w:pPr>
      <w:r>
        <w:rPr>
          <w:rFonts w:ascii="微软雅黑" w:hAnsi="微软雅黑" w:eastAsia="微软雅黑"/>
          <w:b w:val="0"/>
          <w:sz w:val="21"/>
        </w:rPr>
        <w:t>A. 管理员创建了安全组</w:t>
      </w:r>
    </w:p>
    <w:p w14:paraId="6B73FB1B">
      <w:pPr>
        <w:spacing w:after="40"/>
        <w:ind w:left="360"/>
      </w:pPr>
      <w:r>
        <w:rPr>
          <w:rFonts w:ascii="微软雅黑" w:hAnsi="微软雅黑" w:eastAsia="微软雅黑"/>
          <w:b w:val="0"/>
          <w:sz w:val="21"/>
        </w:rPr>
        <w:t>B. 管理员部署了VN互通</w:t>
      </w:r>
    </w:p>
    <w:p w14:paraId="482F2762">
      <w:pPr>
        <w:spacing w:after="40"/>
        <w:ind w:left="360"/>
      </w:pPr>
      <w:r>
        <w:rPr>
          <w:rFonts w:ascii="微软雅黑" w:hAnsi="微软雅黑" w:eastAsia="微软雅黑"/>
          <w:b w:val="0"/>
          <w:sz w:val="21"/>
        </w:rPr>
        <w:t>C. 管理员创建了授权结果</w:t>
      </w:r>
    </w:p>
    <w:p w14:paraId="3F3B0E70">
      <w:pPr>
        <w:spacing w:after="40"/>
        <w:ind w:left="360"/>
      </w:pPr>
      <w:r>
        <w:rPr>
          <w:rFonts w:ascii="微软雅黑" w:hAnsi="微软雅黑" w:eastAsia="微软雅黑"/>
          <w:b w:val="0"/>
          <w:sz w:val="21"/>
        </w:rPr>
        <w:t>D. 管理员部署了策略控制矩阵</w:t>
      </w:r>
    </w:p>
    <w:p w14:paraId="38137900">
      <w:pPr>
        <w:spacing w:after="40"/>
      </w:pPr>
      <w:r>
        <w:rPr>
          <w:rFonts w:ascii="微软雅黑" w:hAnsi="微软雅黑" w:eastAsia="微软雅黑"/>
          <w:b/>
          <w:color w:val="C00000"/>
          <w:sz w:val="21"/>
        </w:rPr>
        <w:t>正确答案：D</w:t>
      </w:r>
    </w:p>
    <w:p w14:paraId="4C94B9E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【购买题库薇信：est258258】该ACL为用户ACL，定义的不同安全组之间的访问策略，是在NCE上配置了策略控制矩阵后下发的配置。</w:t>
      </w:r>
    </w:p>
    <w:p w14:paraId="34B99C82">
      <w:pPr>
        <w:pBdr>
          <w:bottom w:val="single" w:color="D9D9D9" w:sz="6" w:space="1"/>
        </w:pBdr>
        <w:spacing w:before="80" w:after="160"/>
      </w:pPr>
    </w:p>
    <w:p w14:paraId="269F72CE">
      <w:pPr>
        <w:spacing w:after="40"/>
      </w:pPr>
      <w:r>
        <w:rPr>
          <w:rFonts w:ascii="微软雅黑" w:hAnsi="微软雅黑" w:eastAsia="微软雅黑"/>
          <w:b/>
          <w:color w:val="1F4E79"/>
          <w:sz w:val="21"/>
        </w:rPr>
        <w:t>456.【单选题】</w:t>
      </w:r>
      <w:r>
        <w:rPr>
          <w:rFonts w:ascii="微软雅黑" w:hAnsi="微软雅黑" w:eastAsia="微软雅黑"/>
          <w:sz w:val="21"/>
        </w:rPr>
        <w:t>华为网络设备OPS (Open Programmability System.开放可编程系统)功能利用HTTP协议的方法对网络设备的管理对象进行访问。为方便用户编写脚本，华为提供了OPS功能的Python脚本模板。以下为OPS脚本模板中OPSConnection类的内部调用方法rest_ call. 以下描述正确的是哪一项？  [图片]</w:t>
      </w:r>
    </w:p>
    <w:p w14:paraId="24FB40A1">
      <w:pPr>
        <w:spacing w:after="40"/>
        <w:ind w:left="360"/>
      </w:pPr>
      <w:r>
        <w:rPr>
          <w:rFonts w:ascii="微软雅黑" w:hAnsi="微软雅黑" w:eastAsia="微软雅黑"/>
          <w:b w:val="0"/>
          <w:sz w:val="21"/>
        </w:rPr>
        <w:t>A. rest_call方法中的response 为用于解释状态码的原因短语</w:t>
      </w:r>
    </w:p>
    <w:p w14:paraId="51132265">
      <w:pPr>
        <w:spacing w:after="40"/>
        <w:ind w:left="360"/>
      </w:pPr>
      <w:r>
        <w:rPr>
          <w:rFonts w:ascii="微软雅黑" w:hAnsi="微软雅黑" w:eastAsia="微软雅黑"/>
          <w:b w:val="0"/>
          <w:sz w:val="21"/>
        </w:rPr>
        <w:t>B. rest_call(self， method， uri， req_data)中的参数method，取值可以为DELETE， GET SET CREATE</w:t>
      </w:r>
    </w:p>
    <w:p w14:paraId="2A3D90F1">
      <w:pPr>
        <w:spacing w:after="40"/>
        <w:ind w:left="360"/>
      </w:pPr>
      <w:r>
        <w:rPr>
          <w:rFonts w:ascii="微软雅黑" w:hAnsi="微软雅黑" w:eastAsia="微软雅黑"/>
          <w:b w:val="0"/>
          <w:sz w:val="21"/>
        </w:rPr>
        <w:t>C. rest _call方法中的response. status为状态码</w:t>
      </w:r>
    </w:p>
    <w:p w14:paraId="19E9F594">
      <w:pPr>
        <w:spacing w:after="40"/>
        <w:ind w:left="360"/>
      </w:pPr>
      <w:r>
        <w:rPr>
          <w:rFonts w:ascii="微软雅黑" w:hAnsi="微软雅黑" w:eastAsia="微软雅黑"/>
          <w:b w:val="0"/>
          <w:sz w:val="21"/>
        </w:rPr>
        <w:t>D. rest_ call方法中的self. host， self. port的值分别为”localhost" ，80</w:t>
      </w:r>
    </w:p>
    <w:p w14:paraId="6C7CB20F">
      <w:pPr>
        <w:spacing w:after="40"/>
      </w:pPr>
      <w:r>
        <w:rPr>
          <w:rFonts w:ascii="微软雅黑" w:hAnsi="微软雅黑" w:eastAsia="微软雅黑"/>
          <w:b/>
          <w:color w:val="C00000"/>
          <w:sz w:val="21"/>
        </w:rPr>
        <w:t>正确答案：B</w:t>
      </w:r>
    </w:p>
    <w:p w14:paraId="7E55A5F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【购买题库薇信：est258258】A中response不是原因短语。 B中method对应delete，get，set，create 4种方法，这个是对的，可以参考华为ops章节胶片。 C中，status不是status code D中，host 不代表Localhost，是建立连接的host</w:t>
      </w:r>
    </w:p>
    <w:p w14:paraId="0AC2FDB3">
      <w:pPr>
        <w:pBdr>
          <w:bottom w:val="single" w:color="D9D9D9" w:sz="6" w:space="1"/>
        </w:pBdr>
        <w:spacing w:before="80" w:after="160"/>
      </w:pPr>
    </w:p>
    <w:p w14:paraId="209C3A70">
      <w:pPr>
        <w:spacing w:after="40"/>
      </w:pPr>
      <w:r>
        <w:rPr>
          <w:rFonts w:ascii="微软雅黑" w:hAnsi="微软雅黑" w:eastAsia="微软雅黑"/>
          <w:b/>
          <w:color w:val="1F4E79"/>
          <w:sz w:val="21"/>
        </w:rPr>
        <w:t>457.【单选题】</w:t>
      </w:r>
      <w:r>
        <w:rPr>
          <w:rFonts w:ascii="微软雅黑" w:hAnsi="微软雅黑" w:eastAsia="微软雅黑"/>
          <w:sz w:val="21"/>
        </w:rPr>
        <w:t>某企业办公网络中，为了防止非法主机通过仿冒打印机的IP地址来访问企业内网，管理员可以在网络中部署以下哪一项功能？</w:t>
      </w:r>
    </w:p>
    <w:p w14:paraId="3D83FB26">
      <w:pPr>
        <w:spacing w:after="40"/>
        <w:ind w:left="360"/>
      </w:pPr>
      <w:r>
        <w:rPr>
          <w:rFonts w:ascii="微软雅黑" w:hAnsi="微软雅黑" w:eastAsia="微软雅黑"/>
          <w:b w:val="0"/>
          <w:sz w:val="21"/>
        </w:rPr>
        <w:t>A. IPSG</w:t>
      </w:r>
    </w:p>
    <w:p w14:paraId="11361972">
      <w:pPr>
        <w:spacing w:after="40"/>
        <w:ind w:left="360"/>
      </w:pPr>
      <w:r>
        <w:rPr>
          <w:rFonts w:ascii="微软雅黑" w:hAnsi="微软雅黑" w:eastAsia="微软雅黑"/>
          <w:b w:val="0"/>
          <w:sz w:val="21"/>
        </w:rPr>
        <w:t>B. 端口安全</w:t>
      </w:r>
    </w:p>
    <w:p w14:paraId="5151D0F0">
      <w:pPr>
        <w:spacing w:after="40"/>
        <w:ind w:left="360"/>
      </w:pPr>
      <w:r>
        <w:rPr>
          <w:rFonts w:ascii="微软雅黑" w:hAnsi="微软雅黑" w:eastAsia="微软雅黑"/>
          <w:b w:val="0"/>
          <w:sz w:val="21"/>
        </w:rPr>
        <w:t>C. 流量抑制</w:t>
      </w:r>
    </w:p>
    <w:p w14:paraId="4EBE7D7F">
      <w:pPr>
        <w:spacing w:after="40"/>
        <w:ind w:left="360"/>
      </w:pPr>
      <w:r>
        <w:rPr>
          <w:rFonts w:ascii="微软雅黑" w:hAnsi="微软雅黑" w:eastAsia="微软雅黑"/>
          <w:b w:val="0"/>
          <w:sz w:val="21"/>
        </w:rPr>
        <w:t>D. DAI</w:t>
      </w:r>
    </w:p>
    <w:p w14:paraId="53300D82">
      <w:pPr>
        <w:spacing w:after="40"/>
      </w:pPr>
      <w:r>
        <w:rPr>
          <w:rFonts w:ascii="微软雅黑" w:hAnsi="微软雅黑" w:eastAsia="微软雅黑"/>
          <w:b/>
          <w:color w:val="C00000"/>
          <w:sz w:val="21"/>
        </w:rPr>
        <w:t>正确答案：A</w:t>
      </w:r>
    </w:p>
    <w:p w14:paraId="3F4954B4">
      <w:pPr>
        <w:pBdr>
          <w:bottom w:val="single" w:color="D9D9D9" w:sz="6" w:space="1"/>
        </w:pBdr>
        <w:spacing w:before="80" w:after="160"/>
      </w:pPr>
    </w:p>
    <w:p w14:paraId="518899F5">
      <w:pPr>
        <w:spacing w:after="40"/>
      </w:pPr>
      <w:r>
        <w:rPr>
          <w:rFonts w:ascii="微软雅黑" w:hAnsi="微软雅黑" w:eastAsia="微软雅黑"/>
          <w:b/>
          <w:color w:val="1F4E79"/>
          <w:sz w:val="21"/>
        </w:rPr>
        <w:t>458.【单选题】</w:t>
      </w:r>
      <w:r>
        <w:rPr>
          <w:rFonts w:ascii="微软雅黑" w:hAnsi="微软雅黑" w:eastAsia="微软雅黑"/>
          <w:sz w:val="21"/>
        </w:rPr>
        <w:t>如图所示的组网，所有路由器使用直连接口建立EBGP邻居关系。每台设备Loopback0接口的IP地址为10.0.X.X/32，X为设备的编号。每台设备使用Loopback0接口地址作为Router ID，并且将Loopback0接口的路由以Network方式通告到BGP进程。R2、R3、R4、R5对BGP邻居入方向使用了以下路由策略，以下哪一项可以实现R6到达10.0.1.1时经过R5？</w:t>
      </w:r>
    </w:p>
    <w:p w14:paraId="022383A1">
      <w:pPr>
        <w:spacing w:after="40"/>
      </w:pPr>
      <w:r>
        <w:rPr>
          <w:rFonts w:ascii="微软雅黑" w:hAnsi="微软雅黑" w:eastAsia="微软雅黑"/>
          <w:sz w:val="21"/>
        </w:rPr>
        <w:t>[图片]</w:t>
      </w:r>
    </w:p>
    <w:p w14:paraId="6E2394D2">
      <w:pPr>
        <w:spacing w:after="40"/>
        <w:ind w:left="360"/>
      </w:pPr>
      <w:r>
        <w:rPr>
          <w:rFonts w:ascii="微软雅黑" w:hAnsi="微软雅黑" w:eastAsia="微软雅黑"/>
          <w:b w:val="0"/>
          <w:sz w:val="21"/>
        </w:rPr>
        <w:t>A. [图片]</w:t>
      </w:r>
    </w:p>
    <w:p w14:paraId="610E33F9">
      <w:pPr>
        <w:spacing w:after="40"/>
        <w:ind w:left="360"/>
      </w:pPr>
      <w:r>
        <w:rPr>
          <w:rFonts w:ascii="微软雅黑" w:hAnsi="微软雅黑" w:eastAsia="微软雅黑"/>
          <w:b w:val="0"/>
          <w:sz w:val="21"/>
        </w:rPr>
        <w:t>B. [图片]</w:t>
      </w:r>
    </w:p>
    <w:p w14:paraId="258E361B">
      <w:pPr>
        <w:spacing w:after="40"/>
        <w:ind w:left="360"/>
      </w:pPr>
      <w:r>
        <w:rPr>
          <w:rFonts w:ascii="微软雅黑" w:hAnsi="微软雅黑" w:eastAsia="微软雅黑"/>
          <w:b w:val="0"/>
          <w:sz w:val="21"/>
        </w:rPr>
        <w:t>C. [图片]</w:t>
      </w:r>
    </w:p>
    <w:p w14:paraId="6587A8CC">
      <w:pPr>
        <w:spacing w:after="40"/>
        <w:ind w:left="360"/>
      </w:pPr>
      <w:r>
        <w:rPr>
          <w:rFonts w:ascii="微软雅黑" w:hAnsi="微软雅黑" w:eastAsia="微软雅黑"/>
          <w:b w:val="0"/>
          <w:sz w:val="21"/>
        </w:rPr>
        <w:t>D. [图片]</w:t>
      </w:r>
    </w:p>
    <w:p w14:paraId="1A5C56E6">
      <w:pPr>
        <w:spacing w:after="40"/>
      </w:pPr>
      <w:r>
        <w:rPr>
          <w:rFonts w:ascii="微软雅黑" w:hAnsi="微软雅黑" w:eastAsia="微软雅黑"/>
          <w:b/>
          <w:color w:val="C00000"/>
          <w:sz w:val="21"/>
        </w:rPr>
        <w:t>正确答案：B</w:t>
      </w:r>
    </w:p>
    <w:p w14:paraId="0E3F1BC3">
      <w:pPr>
        <w:spacing w:after="40"/>
      </w:pPr>
      <w:r>
        <w:rPr>
          <w:rFonts w:ascii="微软雅黑" w:hAnsi="微软雅黑" w:eastAsia="微软雅黑"/>
          <w:b/>
          <w:color w:val="2E75B6"/>
          <w:sz w:val="20"/>
        </w:rPr>
        <w:t>解析：</w:t>
      </w:r>
      <w:r>
        <w:rPr>
          <w:rFonts w:ascii="微软雅黑" w:hAnsi="微软雅黑" w:eastAsia="微软雅黑"/>
          <w:color w:val="404040"/>
          <w:sz w:val="20"/>
        </w:rPr>
        <w:t>在R3上配置as-path-filter匹配AS65004，向R5发布路由时添加AS65003，延长经R2→R3路径的AS_PATH长度，使R6优选经R5的路径。</w:t>
      </w:r>
    </w:p>
    <w:p w14:paraId="726BB671">
      <w:pPr>
        <w:pBdr>
          <w:bottom w:val="single" w:color="D9D9D9" w:sz="6" w:space="1"/>
        </w:pBdr>
        <w:spacing w:before="80" w:after="160"/>
      </w:pPr>
    </w:p>
    <w:p w14:paraId="39813935">
      <w:pPr>
        <w:spacing w:after="40"/>
      </w:pPr>
      <w:r>
        <w:rPr>
          <w:rFonts w:ascii="微软雅黑" w:hAnsi="微软雅黑" w:eastAsia="微软雅黑"/>
          <w:b/>
          <w:color w:val="1F4E79"/>
          <w:sz w:val="21"/>
        </w:rPr>
        <w:t>459.【单选题】</w:t>
      </w:r>
      <w:r>
        <w:rPr>
          <w:rFonts w:ascii="微软雅黑" w:hAnsi="微软雅黑" w:eastAsia="微软雅黑"/>
          <w:sz w:val="21"/>
        </w:rPr>
        <w:t>网络管理员在创建VXL.AN Fabric时，开启自动配置路由域功能，并且在添加设备后启用Underlay路由自动编排的配置开关，则iMaster NCE-Campus自动为Border分配的Underlay互联VL_AN不可能为以下哪一项？ [图片]</w:t>
      </w:r>
    </w:p>
    <w:p w14:paraId="313EB7F3">
      <w:pPr>
        <w:spacing w:after="40"/>
        <w:ind w:left="360"/>
      </w:pPr>
      <w:r>
        <w:rPr>
          <w:rFonts w:ascii="微软雅黑" w:hAnsi="微软雅黑" w:eastAsia="微软雅黑"/>
          <w:b w:val="0"/>
          <w:sz w:val="21"/>
        </w:rPr>
        <w:t>A. 100</w:t>
      </w:r>
    </w:p>
    <w:p w14:paraId="5B485283">
      <w:pPr>
        <w:spacing w:after="40"/>
        <w:ind w:left="360"/>
      </w:pPr>
      <w:r>
        <w:rPr>
          <w:rFonts w:ascii="微软雅黑" w:hAnsi="微软雅黑" w:eastAsia="微软雅黑"/>
          <w:b w:val="0"/>
          <w:sz w:val="21"/>
        </w:rPr>
        <w:t>B. 10</w:t>
      </w:r>
    </w:p>
    <w:p w14:paraId="1DB6201E">
      <w:pPr>
        <w:spacing w:after="40"/>
        <w:ind w:left="360"/>
      </w:pPr>
      <w:r>
        <w:rPr>
          <w:rFonts w:ascii="微软雅黑" w:hAnsi="微软雅黑" w:eastAsia="微软雅黑"/>
          <w:b w:val="0"/>
          <w:sz w:val="21"/>
        </w:rPr>
        <w:t>C. 99</w:t>
      </w:r>
    </w:p>
    <w:p w14:paraId="1C11CFFA">
      <w:pPr>
        <w:spacing w:after="40"/>
        <w:ind w:left="360"/>
      </w:pPr>
      <w:r>
        <w:rPr>
          <w:rFonts w:ascii="微软雅黑" w:hAnsi="微软雅黑" w:eastAsia="微软雅黑"/>
          <w:b w:val="0"/>
          <w:sz w:val="21"/>
        </w:rPr>
        <w:t>D. 11</w:t>
      </w:r>
    </w:p>
    <w:p w14:paraId="16D06EB8">
      <w:pPr>
        <w:spacing w:after="40"/>
      </w:pPr>
      <w:r>
        <w:rPr>
          <w:rFonts w:ascii="微软雅黑" w:hAnsi="微软雅黑" w:eastAsia="微软雅黑"/>
          <w:b/>
          <w:color w:val="C00000"/>
          <w:sz w:val="21"/>
        </w:rPr>
        <w:t>正确答案：A</w:t>
      </w:r>
    </w:p>
    <w:p w14:paraId="111D8C7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【购买题库薇信：est258258】关注Fabric Underlay自动化资源池的vlan规划</w:t>
      </w:r>
    </w:p>
    <w:p w14:paraId="4DA08B8D">
      <w:pPr>
        <w:pBdr>
          <w:bottom w:val="single" w:color="D9D9D9" w:sz="6" w:space="1"/>
        </w:pBdr>
        <w:spacing w:before="80" w:after="160"/>
      </w:pPr>
    </w:p>
    <w:p w14:paraId="162C637F">
      <w:pPr>
        <w:spacing w:after="40"/>
      </w:pPr>
      <w:r>
        <w:rPr>
          <w:rFonts w:ascii="微软雅黑" w:hAnsi="微软雅黑" w:eastAsia="微软雅黑"/>
          <w:b/>
          <w:color w:val="1F4E79"/>
          <w:sz w:val="21"/>
        </w:rPr>
        <w:t>460.【单选题】</w:t>
      </w:r>
      <w:r>
        <w:rPr>
          <w:rFonts w:ascii="微软雅黑" w:hAnsi="微软雅黑" w:eastAsia="微软雅黑"/>
          <w:sz w:val="21"/>
        </w:rPr>
        <w:t>如图所示，三台路由器分别处于AS 10、AS 20和AS 30中，其中R1与R2、R2与R3分别建立了EBGP邻居关系，三台路由器上分别有环回口地址1.1.1.1/32、2.2.2.2/32和3.3.3.3/32。R2收到了一条携带团体属性&lt;；10：1&gt;；的EBGP路由，同时，管理员在R2上完成了如图所示的配置，那么以下关于R3收到的1.1.1.1/32路由的描述，正确的是哪一项？ [图片]</w:t>
      </w:r>
    </w:p>
    <w:p w14:paraId="2A0ECF0F">
      <w:pPr>
        <w:spacing w:after="40"/>
        <w:ind w:left="360"/>
      </w:pPr>
      <w:r>
        <w:rPr>
          <w:rFonts w:ascii="微软雅黑" w:hAnsi="微软雅黑" w:eastAsia="微软雅黑"/>
          <w:b w:val="0"/>
          <w:sz w:val="21"/>
        </w:rPr>
        <w:t>A. R3收到的1.1.1.1/32路由，携带团体属性&lt;；20：1&gt;；</w:t>
      </w:r>
    </w:p>
    <w:p w14:paraId="797F0F2F">
      <w:pPr>
        <w:spacing w:after="40"/>
        <w:ind w:left="360"/>
      </w:pPr>
      <w:r>
        <w:rPr>
          <w:rFonts w:ascii="微软雅黑" w:hAnsi="微软雅黑" w:eastAsia="微软雅黑"/>
          <w:b w:val="0"/>
          <w:sz w:val="21"/>
        </w:rPr>
        <w:t>B. R3收到的1.1.1.1/32路由，携带团体网性&lt;；20：1&gt;；&lt;；10：1&gt;；</w:t>
      </w:r>
    </w:p>
    <w:p w14:paraId="5DC04583">
      <w:pPr>
        <w:spacing w:after="40"/>
        <w:ind w:left="360"/>
      </w:pPr>
      <w:r>
        <w:rPr>
          <w:rFonts w:ascii="微软雅黑" w:hAnsi="微软雅黑" w:eastAsia="微软雅黑"/>
          <w:b w:val="0"/>
          <w:sz w:val="21"/>
        </w:rPr>
        <w:t>C. R3收到的1.1.1.1/32路由，携带团体属性&lt;；10：1&gt;；</w:t>
      </w:r>
    </w:p>
    <w:p w14:paraId="6B2D5193">
      <w:pPr>
        <w:spacing w:after="40"/>
        <w:ind w:left="360"/>
      </w:pPr>
      <w:r>
        <w:rPr>
          <w:rFonts w:ascii="微软雅黑" w:hAnsi="微软雅黑" w:eastAsia="微软雅黑"/>
          <w:b w:val="0"/>
          <w:sz w:val="21"/>
        </w:rPr>
        <w:t>D. R3收到的1.1.1.1/32路由。不携带任何的团体感性</w:t>
      </w:r>
    </w:p>
    <w:p w14:paraId="30E2331F">
      <w:pPr>
        <w:spacing w:after="40"/>
      </w:pPr>
      <w:r>
        <w:rPr>
          <w:rFonts w:ascii="微软雅黑" w:hAnsi="微软雅黑" w:eastAsia="微软雅黑"/>
          <w:b/>
          <w:color w:val="C00000"/>
          <w:sz w:val="21"/>
        </w:rPr>
        <w:t>正确答案：A</w:t>
      </w:r>
    </w:p>
    <w:p w14:paraId="0AD4E69E">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解析：BGP中，EBGP邻居默认不传递团体属性，但R2配置`advertise-community`后会传递。R2的`route-policy 1`中，`node10`匹配1.1.1.1/32路由，`apply community 20:1`（无`additive`时默认替换原有团体属性）。R2向EBGP邻居R3发布路由时，原团体属性被替换为，并通过`advertise-community`传递。因此R3收到的路由携带团体属性，对应选项A。</w:t>
      </w:r>
    </w:p>
    <w:p w14:paraId="2C90E224">
      <w:pPr>
        <w:pBdr>
          <w:bottom w:val="single" w:color="D9D9D9" w:sz="6" w:space="1"/>
        </w:pBdr>
        <w:spacing w:before="80" w:after="160"/>
      </w:pPr>
    </w:p>
    <w:p w14:paraId="525C58AA">
      <w:pPr>
        <w:spacing w:after="40"/>
      </w:pPr>
      <w:r>
        <w:rPr>
          <w:rFonts w:ascii="微软雅黑" w:hAnsi="微软雅黑" w:eastAsia="微软雅黑"/>
          <w:b/>
          <w:color w:val="1F4E79"/>
          <w:sz w:val="21"/>
        </w:rPr>
        <w:t>461.【单选题】</w:t>
      </w:r>
      <w:r>
        <w:rPr>
          <w:rFonts w:ascii="微软雅黑" w:hAnsi="微软雅黑" w:eastAsia="微软雅黑"/>
          <w:sz w:val="21"/>
        </w:rPr>
        <w:t>gRPC支持四种服务模式，以下代码代表哪一种模式？ [图片]</w:t>
      </w:r>
    </w:p>
    <w:p w14:paraId="53D223A8">
      <w:pPr>
        <w:spacing w:after="40"/>
        <w:ind w:left="360"/>
      </w:pPr>
      <w:r>
        <w:rPr>
          <w:rFonts w:ascii="微软雅黑" w:hAnsi="微软雅黑" w:eastAsia="微软雅黑"/>
          <w:b w:val="0"/>
          <w:sz w:val="21"/>
        </w:rPr>
        <w:t>A. 服务端流模式：客户端发送一个请求，服务端不断返回数据给客户端</w:t>
      </w:r>
    </w:p>
    <w:p w14:paraId="53AAC8B4">
      <w:pPr>
        <w:spacing w:after="40"/>
        <w:ind w:left="360"/>
      </w:pPr>
      <w:r>
        <w:rPr>
          <w:rFonts w:ascii="微软雅黑" w:hAnsi="微软雅黑" w:eastAsia="微软雅黑"/>
          <w:b w:val="0"/>
          <w:sz w:val="21"/>
        </w:rPr>
        <w:t>B. 双向流模式：客户端和服务端都可以发送一系列消息</w:t>
      </w:r>
    </w:p>
    <w:p w14:paraId="7F9A5965">
      <w:pPr>
        <w:spacing w:after="40"/>
        <w:ind w:left="360"/>
      </w:pPr>
      <w:r>
        <w:rPr>
          <w:rFonts w:ascii="微软雅黑" w:hAnsi="微软雅黑" w:eastAsia="微软雅黑"/>
          <w:b w:val="0"/>
          <w:sz w:val="21"/>
        </w:rPr>
        <w:t>C. 客户端流模式：客户端不断向服务端推送数据，并等待服务端返回应答</w:t>
      </w:r>
    </w:p>
    <w:p w14:paraId="303DA61C">
      <w:pPr>
        <w:spacing w:after="40"/>
        <w:ind w:left="360"/>
      </w:pPr>
      <w:r>
        <w:rPr>
          <w:rFonts w:ascii="微软雅黑" w:hAnsi="微软雅黑" w:eastAsia="微软雅黑"/>
          <w:b w:val="0"/>
          <w:sz w:val="21"/>
        </w:rPr>
        <w:t>D. 简单模式：一问一答的简单交互</w:t>
      </w:r>
    </w:p>
    <w:p w14:paraId="77359890">
      <w:pPr>
        <w:spacing w:after="40"/>
      </w:pPr>
      <w:r>
        <w:rPr>
          <w:rFonts w:ascii="微软雅黑" w:hAnsi="微软雅黑" w:eastAsia="微软雅黑"/>
          <w:b/>
          <w:color w:val="C00000"/>
          <w:sz w:val="21"/>
        </w:rPr>
        <w:t>正确答案：B</w:t>
      </w:r>
    </w:p>
    <w:p w14:paraId="7288CD7B">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gRPC四种服务模式特征：简单模式（D）为单次请求-单次响应；客户端流（C）为客户端多次发请求、服务端单次响应；服务端流（A）为客户端单次请求、服务端多次响应；双向流（B）为客户端和服务端均可发送一系列消息（请求、响应均为流式）。题目代码中，`rpc dataPublish (stream serviceArgs) returns (stream serviceArgs) {}`的请求参数和返回值均用`stream`修饰，说明请求、响应均为流式，符合双向流模式。易错提醒：需关注请求/响应是否含`stream`，双向流要求两者均为流式。</w:t>
      </w:r>
    </w:p>
    <w:p w14:paraId="76E3E055">
      <w:pPr>
        <w:pBdr>
          <w:bottom w:val="single" w:color="D9D9D9" w:sz="6" w:space="1"/>
        </w:pBdr>
        <w:spacing w:before="80" w:after="160"/>
      </w:pPr>
    </w:p>
    <w:p w14:paraId="07443FE9">
      <w:pPr>
        <w:spacing w:after="40"/>
      </w:pPr>
      <w:r>
        <w:rPr>
          <w:rFonts w:ascii="微软雅黑" w:hAnsi="微软雅黑" w:eastAsia="微软雅黑"/>
          <w:b/>
          <w:color w:val="1F4E79"/>
          <w:sz w:val="21"/>
        </w:rPr>
        <w:t>462.【单选题】</w:t>
      </w:r>
      <w:r>
        <w:rPr>
          <w:rFonts w:ascii="微软雅黑" w:hAnsi="微软雅黑" w:eastAsia="微软雅黑"/>
          <w:sz w:val="21"/>
        </w:rPr>
        <w:t>下图是MPLS L3VPN over SR-MPLS BE的典型场景，每一台设备的SRGB和环回口的Index ID已在图中标出，请问当P4转发CE1发往CE2的数据包时， P4发出的数据包的外层标签是哪一项？ [图片]</w:t>
      </w:r>
    </w:p>
    <w:p w14:paraId="38D4C434">
      <w:pPr>
        <w:spacing w:after="40"/>
        <w:ind w:left="360"/>
      </w:pPr>
      <w:r>
        <w:rPr>
          <w:rFonts w:ascii="微软雅黑" w:hAnsi="微软雅黑" w:eastAsia="微软雅黑"/>
          <w:b w:val="0"/>
          <w:sz w:val="21"/>
        </w:rPr>
        <w:t>A. 16500</w:t>
      </w:r>
    </w:p>
    <w:p w14:paraId="3AAC1FC7">
      <w:pPr>
        <w:spacing w:after="40"/>
        <w:ind w:left="360"/>
      </w:pPr>
      <w:r>
        <w:rPr>
          <w:rFonts w:ascii="微软雅黑" w:hAnsi="微软雅黑" w:eastAsia="微软雅黑"/>
          <w:b w:val="0"/>
          <w:sz w:val="21"/>
        </w:rPr>
        <w:t>B. 16100</w:t>
      </w:r>
    </w:p>
    <w:p w14:paraId="3487C808">
      <w:pPr>
        <w:spacing w:after="40"/>
        <w:ind w:left="360"/>
      </w:pPr>
      <w:r>
        <w:rPr>
          <w:rFonts w:ascii="微软雅黑" w:hAnsi="微软雅黑" w:eastAsia="微软雅黑"/>
          <w:b w:val="0"/>
          <w:sz w:val="21"/>
        </w:rPr>
        <w:t>C. 16200</w:t>
      </w:r>
    </w:p>
    <w:p w14:paraId="561EF91E">
      <w:pPr>
        <w:spacing w:after="40"/>
        <w:ind w:left="360"/>
      </w:pPr>
      <w:r>
        <w:rPr>
          <w:rFonts w:ascii="微软雅黑" w:hAnsi="微软雅黑" w:eastAsia="微软雅黑"/>
          <w:b w:val="0"/>
          <w:sz w:val="21"/>
        </w:rPr>
        <w:t>D. 16400</w:t>
      </w:r>
    </w:p>
    <w:p w14:paraId="6FD71E1E">
      <w:pPr>
        <w:spacing w:after="40"/>
      </w:pPr>
      <w:r>
        <w:rPr>
          <w:rFonts w:ascii="微软雅黑" w:hAnsi="微软雅黑" w:eastAsia="微软雅黑"/>
          <w:b/>
          <w:color w:val="C00000"/>
          <w:sz w:val="21"/>
        </w:rPr>
        <w:t>正确答案：A</w:t>
      </w:r>
    </w:p>
    <w:p w14:paraId="2D014BA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【购买题库薇信：est258258】在 SR-MPLS BE 中，标签值由 SRGB 起始值加上节点的 Index ID 计算得出。P4 转发数据包到下一跳 P5，P5 的 Index ID 为 500，其 SRGB 起始值为 16000，因此外层标签为 16000 + 500 = 16500。</w:t>
      </w:r>
    </w:p>
    <w:p w14:paraId="4F4EC0BE">
      <w:pPr>
        <w:pBdr>
          <w:bottom w:val="single" w:color="D9D9D9" w:sz="6" w:space="1"/>
        </w:pBdr>
        <w:spacing w:before="80" w:after="160"/>
      </w:pPr>
    </w:p>
    <w:p w14:paraId="0383183F">
      <w:pPr>
        <w:spacing w:after="40"/>
      </w:pPr>
      <w:r>
        <w:rPr>
          <w:rFonts w:ascii="微软雅黑" w:hAnsi="微软雅黑" w:eastAsia="微软雅黑"/>
          <w:b/>
          <w:color w:val="1F4E79"/>
          <w:sz w:val="21"/>
        </w:rPr>
        <w:t>463.【单选题】</w:t>
      </w:r>
      <w:r>
        <w:rPr>
          <w:rFonts w:ascii="微软雅黑" w:hAnsi="微软雅黑" w:eastAsia="微软雅黑"/>
          <w:sz w:val="21"/>
        </w:rPr>
        <w:t>R1发出的数据包如图所示。当数据包从R2发出时，数据包中的目的IPv6地址为以下哪一项？ [图片]</w:t>
      </w:r>
    </w:p>
    <w:p w14:paraId="467D7505">
      <w:pPr>
        <w:spacing w:after="40"/>
        <w:ind w:left="360"/>
      </w:pPr>
      <w:r>
        <w:rPr>
          <w:rFonts w:ascii="微软雅黑" w:hAnsi="微软雅黑" w:eastAsia="微软雅黑"/>
          <w:b w:val="0"/>
          <w:sz w:val="21"/>
        </w:rPr>
        <w:t>A. FC05：：5</w:t>
      </w:r>
    </w:p>
    <w:p w14:paraId="0651C5A2">
      <w:pPr>
        <w:spacing w:after="40"/>
        <w:ind w:left="360"/>
      </w:pPr>
      <w:r>
        <w:rPr>
          <w:rFonts w:ascii="微软雅黑" w:hAnsi="微软雅黑" w:eastAsia="微软雅黑"/>
          <w:b w:val="0"/>
          <w:sz w:val="21"/>
        </w:rPr>
        <w:t>B. FC03：：3</w:t>
      </w:r>
    </w:p>
    <w:p w14:paraId="1B636CC2">
      <w:pPr>
        <w:spacing w:after="40"/>
        <w:ind w:left="360"/>
      </w:pPr>
      <w:r>
        <w:rPr>
          <w:rFonts w:ascii="微软雅黑" w:hAnsi="微软雅黑" w:eastAsia="微软雅黑"/>
          <w:b w:val="0"/>
          <w:sz w:val="21"/>
        </w:rPr>
        <w:t>C. FC02：：2</w:t>
      </w:r>
    </w:p>
    <w:p w14:paraId="3922F2A7">
      <w:pPr>
        <w:spacing w:after="40"/>
        <w:ind w:left="360"/>
      </w:pPr>
      <w:r>
        <w:rPr>
          <w:rFonts w:ascii="微软雅黑" w:hAnsi="微软雅黑" w:eastAsia="微软雅黑"/>
          <w:b w:val="0"/>
          <w:sz w:val="21"/>
        </w:rPr>
        <w:t>D. FC04：：4</w:t>
      </w:r>
    </w:p>
    <w:p w14:paraId="0F96E7CB">
      <w:pPr>
        <w:spacing w:after="40"/>
      </w:pPr>
      <w:r>
        <w:rPr>
          <w:rFonts w:ascii="微软雅黑" w:hAnsi="微软雅黑" w:eastAsia="微软雅黑"/>
          <w:b/>
          <w:color w:val="C00000"/>
          <w:sz w:val="21"/>
        </w:rPr>
        <w:t>正确答案：B</w:t>
      </w:r>
    </w:p>
    <w:p w14:paraId="54225F2B">
      <w:pPr>
        <w:spacing w:after="40"/>
      </w:pPr>
      <w:r>
        <w:rPr>
          <w:rFonts w:ascii="微软雅黑" w:hAnsi="微软雅黑" w:eastAsia="微软雅黑"/>
          <w:b/>
          <w:color w:val="2E75B6"/>
          <w:sz w:val="20"/>
        </w:rPr>
        <w:t>解析（AI生成）：</w:t>
      </w:r>
      <w:r>
        <w:rPr>
          <w:rFonts w:ascii="微软雅黑" w:hAnsi="微软雅黑" w:eastAsia="微软雅黑"/>
          <w:color w:val="404040"/>
          <w:sz w:val="20"/>
        </w:rPr>
        <w:t>本题考查IPv6分段路由（SRv6）中数据包转发的地址处理逻辑。关键在于分析SRH（分段路由头）的SL（Segment Left，剩余段数）和段列表：</w:t>
      </w:r>
    </w:p>
    <w:p w14:paraId="1B31292B">
      <w:pPr>
        <w:spacing w:after="40"/>
      </w:pPr>
      <w:r>
        <w:rPr>
          <w:rFonts w:ascii="微软雅黑" w:hAnsi="微软雅黑" w:eastAsia="微软雅黑"/>
          <w:color w:val="404040"/>
          <w:sz w:val="20"/>
        </w:rPr>
        <w:t>1. **SRH结构**：R1发出的数据包中，DIPv6（目的IPv6）初始为`FC03::3`（R3的End SID），SRH的`SL=2`，段列表包含后续节点的End SID（如`FC05::5`、`FC04::4`、`FC03::3`）。</w:t>
      </w:r>
    </w:p>
    <w:p w14:paraId="3CFD39A6">
      <w:pPr>
        <w:spacing w:after="40"/>
      </w:pPr>
      <w:r>
        <w:rPr>
          <w:rFonts w:ascii="微软雅黑" w:hAnsi="微软雅黑" w:eastAsia="微软雅黑"/>
          <w:color w:val="404040"/>
          <w:sz w:val="20"/>
        </w:rPr>
        <w:t>2. **转发逻辑**：当数据包从R1经R2转发时，需根据SRH的段列表和SL确定目的地址。由于R2的下一跳是R3（End SID为`FC03::3`），且SRH的段列表中`FC03::3`是当前需到达的节点（SL=2表示剩余2段，当前段为`FC03::3`），因此数据包从R2发出时，目的IPv6地址仍为`FC03::3`。</w:t>
      </w:r>
    </w:p>
    <w:p w14:paraId="51B8F5F4">
      <w:pPr>
        <w:spacing w:after="40"/>
      </w:pPr>
      <w:r>
        <w:rPr>
          <w:rFonts w:ascii="微软雅黑" w:hAnsi="微软雅黑" w:eastAsia="微软雅黑"/>
          <w:color w:val="404040"/>
          <w:sz w:val="20"/>
        </w:rPr>
        <w:t>（易错提醒：需区分Locator（路由前缀，红色）和End SID（节点标识，蓝色），转发时目的地址为下一跳节点的End SID。）</w:t>
      </w:r>
    </w:p>
    <w:p w14:paraId="314F2F39">
      <w:pPr>
        <w:pBdr>
          <w:bottom w:val="single" w:color="D9D9D9" w:sz="6" w:space="1"/>
        </w:pBdr>
        <w:spacing w:before="80" w:after="160"/>
      </w:pPr>
    </w:p>
    <w:p w14:paraId="4B15FCF2">
      <w:pPr>
        <w:spacing w:after="40"/>
      </w:pPr>
      <w:r>
        <w:rPr>
          <w:rFonts w:ascii="微软雅黑" w:hAnsi="微软雅黑" w:eastAsia="微软雅黑"/>
          <w:b/>
          <w:color w:val="1F4E79"/>
          <w:sz w:val="21"/>
        </w:rPr>
        <w:t>464.【单选题】</w:t>
      </w:r>
      <w:r>
        <w:rPr>
          <w:rFonts w:ascii="微软雅黑" w:hAnsi="微软雅黑" w:eastAsia="微软雅黑"/>
          <w:sz w:val="21"/>
        </w:rPr>
        <w:t>假如以下NETCONF消息下发成功，以下描述错误的是哪一项？ [图片]</w:t>
      </w:r>
    </w:p>
    <w:p w14:paraId="15F97ED1">
      <w:pPr>
        <w:spacing w:after="40"/>
        <w:ind w:left="360"/>
      </w:pPr>
      <w:r>
        <w:rPr>
          <w:rFonts w:ascii="微软雅黑" w:hAnsi="微软雅黑" w:eastAsia="微软雅黑"/>
          <w:b w:val="0"/>
          <w:sz w:val="21"/>
        </w:rPr>
        <w:t>A. GigabitEtheznet0/0/0接口的IP地址被修改为192.168.1.2/24</w:t>
      </w:r>
    </w:p>
    <w:p w14:paraId="14DDFC90">
      <w:pPr>
        <w:spacing w:after="40"/>
        <w:ind w:left="360"/>
      </w:pPr>
      <w:r>
        <w:rPr>
          <w:rFonts w:ascii="微软雅黑" w:hAnsi="微软雅黑" w:eastAsia="微软雅黑"/>
          <w:b w:val="0"/>
          <w:sz w:val="21"/>
        </w:rPr>
        <w:t>B. NETCONF消息下发的配置立即生效</w:t>
      </w:r>
    </w:p>
    <w:p w14:paraId="7067C0D3">
      <w:pPr>
        <w:spacing w:after="40"/>
        <w:ind w:left="360"/>
      </w:pPr>
      <w:r>
        <w:rPr>
          <w:rFonts w:ascii="微软雅黑" w:hAnsi="微软雅黑" w:eastAsia="微软雅黑"/>
          <w:b w:val="0"/>
          <w:sz w:val="21"/>
        </w:rPr>
        <w:t>C. GigabitEthernet0/0/0接口的MTU被修改为1000</w:t>
      </w:r>
    </w:p>
    <w:p w14:paraId="75CCEE92">
      <w:pPr>
        <w:spacing w:after="40"/>
        <w:ind w:left="360"/>
      </w:pPr>
      <w:r>
        <w:rPr>
          <w:rFonts w:ascii="微软雅黑" w:hAnsi="微软雅黑" w:eastAsia="微软雅黑"/>
          <w:b w:val="0"/>
          <w:sz w:val="21"/>
        </w:rPr>
        <w:t>D. NETCONF服务器的IP地址为192.168.1.2</w:t>
      </w:r>
    </w:p>
    <w:p w14:paraId="674B8468">
      <w:pPr>
        <w:spacing w:after="40"/>
      </w:pPr>
      <w:r>
        <w:rPr>
          <w:rFonts w:ascii="微软雅黑" w:hAnsi="微软雅黑" w:eastAsia="微软雅黑"/>
          <w:b/>
          <w:color w:val="C00000"/>
          <w:sz w:val="21"/>
        </w:rPr>
        <w:t>正确答案：D</w:t>
      </w:r>
    </w:p>
    <w:p w14:paraId="2C48D0C0">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分析NETCONF消息（XML配置）：①192.168.1.2、24，说明GigabitEthernet0/0/0接口IP被修改为192.168.1.2/24（A正确）；②为running，running配置库修改立即生效（B正确）；③1000，说明接口MTU被改为1000（C正确）；④消息中IP是接口地址，非NETCONF服务器IP，D错误。</w:t>
      </w:r>
    </w:p>
    <w:p w14:paraId="7F229E44">
      <w:pPr>
        <w:spacing w:after="40"/>
      </w:pPr>
      <w:r>
        <w:rPr>
          <w:rFonts w:ascii="微软雅黑" w:hAnsi="微软雅黑" w:eastAsia="微软雅黑"/>
          <w:color w:val="404040"/>
          <w:sz w:val="20"/>
        </w:rPr>
        <w:t>易错提醒：需区分接口IP与NETCONF服务器IP。</w:t>
      </w:r>
    </w:p>
    <w:p w14:paraId="4BE2C970">
      <w:pPr>
        <w:pBdr>
          <w:bottom w:val="single" w:color="D9D9D9" w:sz="6" w:space="1"/>
        </w:pBdr>
        <w:spacing w:before="80" w:after="160"/>
      </w:pPr>
    </w:p>
    <w:p w14:paraId="660CE7FA">
      <w:pPr>
        <w:spacing w:after="40"/>
      </w:pPr>
      <w:r>
        <w:rPr>
          <w:rFonts w:ascii="微软雅黑" w:hAnsi="微软雅黑" w:eastAsia="微软雅黑"/>
          <w:b/>
          <w:color w:val="1F4E79"/>
          <w:sz w:val="21"/>
        </w:rPr>
        <w:t>465.【单选题】</w:t>
      </w:r>
      <w:r>
        <w:rPr>
          <w:rFonts w:ascii="微软雅黑" w:hAnsi="微软雅黑" w:eastAsia="微软雅黑"/>
          <w:sz w:val="21"/>
        </w:rPr>
        <w:t>如图所示的组网，AS之间使用直连接口建立EBGP邻居关系。每台设备Loopback0接口的IP地址为10.0.X.X/32，X为设备的编号。每台设备使用Loopback0接口地址作为RouterID，AS65000内的路由器使用Loopback0作为源地址建立IBGP邻居关系。R2指定R1、R3作为路由反射器客户端，R1和R3指定R4、R6作为路由反射器客户端，R4R6指定向IBGP邻居传递路由时，将下一跳修改为自己。R5将10.0.5.5/32引|入BGP。在R2查看到达10.0.5.5的最优路由，下一跳为以下哪一项？ [图片]</w:t>
      </w:r>
    </w:p>
    <w:p w14:paraId="2CC027A2">
      <w:pPr>
        <w:spacing w:after="40"/>
        <w:ind w:left="360"/>
      </w:pPr>
      <w:r>
        <w:rPr>
          <w:rFonts w:ascii="微软雅黑" w:hAnsi="微软雅黑" w:eastAsia="微软雅黑"/>
          <w:b w:val="0"/>
          <w:sz w:val="21"/>
        </w:rPr>
        <w:t>A. 10.0.4.4</w:t>
      </w:r>
    </w:p>
    <w:p w14:paraId="3291AAB1">
      <w:pPr>
        <w:spacing w:after="40"/>
        <w:ind w:left="360"/>
      </w:pPr>
      <w:r>
        <w:rPr>
          <w:rFonts w:ascii="微软雅黑" w:hAnsi="微软雅黑" w:eastAsia="微软雅黑"/>
          <w:b w:val="0"/>
          <w:sz w:val="21"/>
        </w:rPr>
        <w:t>B. 10.0.1.1</w:t>
      </w:r>
    </w:p>
    <w:p w14:paraId="28DF04AA">
      <w:pPr>
        <w:spacing w:after="40"/>
        <w:ind w:left="360"/>
      </w:pPr>
      <w:r>
        <w:rPr>
          <w:rFonts w:ascii="微软雅黑" w:hAnsi="微软雅黑" w:eastAsia="微软雅黑"/>
          <w:b w:val="0"/>
          <w:sz w:val="21"/>
        </w:rPr>
        <w:t>C. 10.0.6.6</w:t>
      </w:r>
    </w:p>
    <w:p w14:paraId="3915683E">
      <w:pPr>
        <w:spacing w:after="40"/>
        <w:ind w:left="360"/>
      </w:pPr>
      <w:r>
        <w:rPr>
          <w:rFonts w:ascii="微软雅黑" w:hAnsi="微软雅黑" w:eastAsia="微软雅黑"/>
          <w:b w:val="0"/>
          <w:sz w:val="21"/>
        </w:rPr>
        <w:t>D. 10.0.3.3</w:t>
      </w:r>
    </w:p>
    <w:p w14:paraId="7ADA53DC">
      <w:pPr>
        <w:spacing w:after="40"/>
      </w:pPr>
      <w:r>
        <w:rPr>
          <w:rFonts w:ascii="微软雅黑" w:hAnsi="微软雅黑" w:eastAsia="微软雅黑"/>
          <w:b/>
          <w:color w:val="C00000"/>
          <w:sz w:val="21"/>
        </w:rPr>
        <w:t>正确答案：A</w:t>
      </w:r>
    </w:p>
    <w:p w14:paraId="1F7E71AD">
      <w:pPr>
        <w:spacing w:after="40"/>
      </w:pPr>
      <w:r>
        <w:rPr>
          <w:rFonts w:ascii="微软雅黑" w:hAnsi="微软雅黑" w:eastAsia="微软雅黑"/>
          <w:b/>
          <w:color w:val="2E75B6"/>
          <w:sz w:val="20"/>
        </w:rPr>
        <w:t>解析（AI生成）：</w:t>
      </w:r>
      <w:r>
        <w:rPr>
          <w:rFonts w:ascii="微软雅黑" w:hAnsi="微软雅黑" w:eastAsia="微软雅黑"/>
          <w:color w:val="404040"/>
          <w:sz w:val="20"/>
        </w:rPr>
        <w:t>R5将10.0.5.5/32引入BGP后，通过EBGP传递给R4、R6。R4、R6作为R1、R3的路由反射器客户端，配置向IBGP邻居传递路由时修改下一跳为自身（R4下一跳为$$10.0.4.4$$，R6为$$10.0.6.6$$）。R1、R3作为R2的客户端，将路由反射给R2。R2查看到达$$10.0.5.5/32$$的IBGP路由，下一跳分别为$$10.0.4.4$$（来自R1）和$$10.0.6.6$$（来自R3）。因OSPF保证R2到这两个下一跳的可达性，且无其他选路策略，最终最优路由的下一跳为$$10.0.4.4$$。</w:t>
      </w:r>
    </w:p>
    <w:p w14:paraId="62943FD5">
      <w:pPr>
        <w:pBdr>
          <w:bottom w:val="single" w:color="D9D9D9" w:sz="6" w:space="1"/>
        </w:pBdr>
        <w:spacing w:before="80" w:after="160"/>
      </w:pPr>
    </w:p>
    <w:p w14:paraId="18BEBC5C">
      <w:pPr>
        <w:spacing w:after="40"/>
      </w:pPr>
      <w:r>
        <w:rPr>
          <w:rFonts w:ascii="微软雅黑" w:hAnsi="微软雅黑" w:eastAsia="微软雅黑"/>
          <w:b/>
          <w:color w:val="1F4E79"/>
          <w:sz w:val="21"/>
        </w:rPr>
        <w:t>466.【单选题】</w:t>
      </w:r>
      <w:r>
        <w:rPr>
          <w:rFonts w:ascii="微软雅黑" w:hAnsi="微软雅黑" w:eastAsia="微软雅黑"/>
          <w:sz w:val="21"/>
        </w:rPr>
        <w:t>某一个企业网络如图所示，R2和R5是OSPF与IS-IS的边界。每一台设备Loopback0接口的IP地址为10.0.X.X/32，X为设备的编号，并且均在接口下使能对应的IGP协议。在R2上将OSFF路由引入IS-IS，等待一段时间后，在R5将IS-IS路由引入OSPF，以下描述错误的是哪一项？ [图片]</w:t>
      </w:r>
    </w:p>
    <w:p w14:paraId="7F5B0326">
      <w:pPr>
        <w:spacing w:after="40"/>
        <w:ind w:left="360"/>
      </w:pPr>
      <w:r>
        <w:rPr>
          <w:rFonts w:ascii="微软雅黑" w:hAnsi="微软雅黑" w:eastAsia="微软雅黑"/>
          <w:b w:val="0"/>
          <w:sz w:val="21"/>
        </w:rPr>
        <w:t>A. 假如R4和R5互联的链路中断，R1路由表中将没有到达10.0.6.6的路由</w:t>
      </w:r>
    </w:p>
    <w:p w14:paraId="242616E7">
      <w:pPr>
        <w:spacing w:after="40"/>
        <w:ind w:left="360"/>
      </w:pPr>
      <w:r>
        <w:rPr>
          <w:rFonts w:ascii="微软雅黑" w:hAnsi="微软雅黑" w:eastAsia="微软雅黑"/>
          <w:b w:val="0"/>
          <w:sz w:val="21"/>
        </w:rPr>
        <w:t>B. R6访问10.0.1.1的路径为R6-R3-R2-R1</w:t>
      </w:r>
    </w:p>
    <w:p w14:paraId="5CD3013C">
      <w:pPr>
        <w:spacing w:after="40"/>
        <w:ind w:left="360"/>
      </w:pPr>
      <w:r>
        <w:rPr>
          <w:rFonts w:ascii="微软雅黑" w:hAnsi="微软雅黑" w:eastAsia="微软雅黑"/>
          <w:b w:val="0"/>
          <w:sz w:val="21"/>
        </w:rPr>
        <w:t>C. R1和R6Loopback0接口互访的路径不同，因此R1和R6无法使用Loopback0接口建立IBGP邻居关系</w:t>
      </w:r>
    </w:p>
    <w:p w14:paraId="1668D63C">
      <w:pPr>
        <w:spacing w:after="40"/>
        <w:ind w:left="360"/>
      </w:pPr>
      <w:r>
        <w:rPr>
          <w:rFonts w:ascii="微软雅黑" w:hAnsi="微软雅黑" w:eastAsia="微软雅黑"/>
          <w:b w:val="0"/>
          <w:sz w:val="21"/>
        </w:rPr>
        <w:t>D. R1访问10.0.6.6的路径为R1-R4-R5-R6</w:t>
      </w:r>
    </w:p>
    <w:p w14:paraId="5074FD34">
      <w:pPr>
        <w:spacing w:after="40"/>
      </w:pPr>
      <w:r>
        <w:rPr>
          <w:rFonts w:ascii="微软雅黑" w:hAnsi="微软雅黑" w:eastAsia="微软雅黑"/>
          <w:b/>
          <w:color w:val="C00000"/>
          <w:sz w:val="21"/>
        </w:rPr>
        <w:t>正确答案：C</w:t>
      </w:r>
    </w:p>
    <w:p w14:paraId="7F9BA4CE">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解析：本题考查OSPF与IS - IS路由引入及IBGP邻居建立条件。IBGP邻居建立仅需TCP连接可达（即双方Loopback地址在对方路由表中有可达路由），与互访路径是否相同无关。</w:t>
      </w:r>
    </w:p>
    <w:p w14:paraId="3DC9DFF4">
      <w:pPr>
        <w:spacing w:after="40"/>
      </w:pPr>
      <w:r>
        <w:rPr>
          <w:rFonts w:ascii="微软雅黑" w:hAnsi="微软雅黑" w:eastAsia="微软雅黑"/>
          <w:color w:val="404040"/>
          <w:sz w:val="20"/>
        </w:rPr>
        <w:t>- 选项A：R4 - R5链路中断后，R1到R5路径受限，可能无法学到R6的路由，描述合理。</w:t>
      </w:r>
    </w:p>
    <w:p w14:paraId="1E8A6C01">
      <w:pPr>
        <w:spacing w:after="40"/>
      </w:pPr>
      <w:r>
        <w:rPr>
          <w:rFonts w:ascii="微软雅黑" w:hAnsi="微软雅黑" w:eastAsia="微软雅黑"/>
          <w:color w:val="404040"/>
          <w:sz w:val="20"/>
        </w:rPr>
        <w:t>- 选项B：R6访问R1的路径，因R2引入OSPF到IS - IS，R6可通过R3 - R2 - R1的路径（Cost合理），描述正确。</w:t>
      </w:r>
    </w:p>
    <w:p w14:paraId="0223D71E">
      <w:pPr>
        <w:spacing w:after="40"/>
      </w:pPr>
      <w:r>
        <w:rPr>
          <w:rFonts w:ascii="微软雅黑" w:hAnsi="微软雅黑" w:eastAsia="微软雅黑"/>
          <w:color w:val="404040"/>
          <w:sz w:val="20"/>
        </w:rPr>
        <w:t>- 选项C：IBGP邻居建立不依赖路径是否相同，只要IP可达即可建立，该选项错误。</w:t>
      </w:r>
    </w:p>
    <w:p w14:paraId="1A24E34B">
      <w:pPr>
        <w:spacing w:after="40"/>
      </w:pPr>
      <w:r>
        <w:rPr>
          <w:rFonts w:ascii="微软雅黑" w:hAnsi="微软雅黑" w:eastAsia="微软雅黑"/>
          <w:color w:val="404040"/>
          <w:sz w:val="20"/>
        </w:rPr>
        <w:t>- 选项D：R1到R6的路径，R1 - R4 - R5 - R6的Cost更优，描述正确。</w:t>
      </w:r>
    </w:p>
    <w:p w14:paraId="6B51F78D">
      <w:pPr>
        <w:spacing w:after="40"/>
      </w:pPr>
      <w:r>
        <w:rPr>
          <w:rFonts w:ascii="微软雅黑" w:hAnsi="微软雅黑" w:eastAsia="微软雅黑"/>
          <w:color w:val="404040"/>
          <w:sz w:val="20"/>
        </w:rPr>
        <w:t>结论：错误描述为选项C。</w:t>
      </w:r>
    </w:p>
    <w:p w14:paraId="0E244393">
      <w:pPr>
        <w:pBdr>
          <w:bottom w:val="single" w:color="D9D9D9" w:sz="6" w:space="1"/>
        </w:pBdr>
        <w:spacing w:before="80" w:after="160"/>
      </w:pPr>
    </w:p>
    <w:p w14:paraId="76130915">
      <w:pPr>
        <w:spacing w:after="40"/>
      </w:pPr>
      <w:r>
        <w:rPr>
          <w:rFonts w:ascii="微软雅黑" w:hAnsi="微软雅黑" w:eastAsia="微软雅黑"/>
          <w:b/>
          <w:color w:val="1F4E79"/>
          <w:sz w:val="21"/>
        </w:rPr>
        <w:t>467.【单选题】</w:t>
      </w:r>
      <w:r>
        <w:rPr>
          <w:rFonts w:ascii="微软雅黑" w:hAnsi="微软雅黑" w:eastAsia="微软雅黑"/>
          <w:sz w:val="21"/>
        </w:rPr>
        <w:t>下图是实现CE1和CE2通信的两种典型场景，第一种场景是L3VPNv4 over SRv6 BE，第二种场景是MPLS L3VPN over SR-MPLS BE，以下关于这两种场景的描述，错误的是哪一项？ [图片]</w:t>
      </w:r>
    </w:p>
    <w:p w14:paraId="2EA9F5C5">
      <w:pPr>
        <w:spacing w:after="40"/>
        <w:ind w:left="360"/>
      </w:pPr>
      <w:r>
        <w:rPr>
          <w:rFonts w:ascii="微软雅黑" w:hAnsi="微软雅黑" w:eastAsia="微软雅黑"/>
          <w:b w:val="0"/>
          <w:sz w:val="21"/>
        </w:rPr>
        <w:t>A. 无论是哪一种场景，P3、P4、P5不感知源自CE的私网路由</w:t>
      </w:r>
    </w:p>
    <w:p w14:paraId="15BB6490">
      <w:pPr>
        <w:spacing w:after="40"/>
        <w:ind w:left="360"/>
      </w:pPr>
      <w:r>
        <w:rPr>
          <w:rFonts w:ascii="微软雅黑" w:hAnsi="微软雅黑" w:eastAsia="微软雅黑"/>
          <w:b w:val="0"/>
          <w:sz w:val="21"/>
        </w:rPr>
        <w:t>B. 第一种场景， PE为IPv4原始数据包增加IPv6报文头，在转发过程中， IPv6报文头的目的IPv6地址一定不变</w:t>
      </w:r>
    </w:p>
    <w:p w14:paraId="677EA148">
      <w:pPr>
        <w:spacing w:after="40"/>
        <w:ind w:left="360"/>
      </w:pPr>
      <w:r>
        <w:rPr>
          <w:rFonts w:ascii="微软雅黑" w:hAnsi="微软雅黑" w:eastAsia="微软雅黑"/>
          <w:b w:val="0"/>
          <w:sz w:val="21"/>
        </w:rPr>
        <w:t>C. 第二种场景， PE为IPv4原始数据包添加两层MPLS标签，在转发过程中，外层MPLS标签数值一定不变</w:t>
      </w:r>
    </w:p>
    <w:p w14:paraId="467B585A">
      <w:pPr>
        <w:spacing w:after="40"/>
        <w:ind w:left="360"/>
      </w:pPr>
      <w:r>
        <w:rPr>
          <w:rFonts w:ascii="微软雅黑" w:hAnsi="微软雅黑" w:eastAsia="微软雅黑"/>
          <w:b w:val="0"/>
          <w:sz w:val="21"/>
        </w:rPr>
        <w:t>D. 第二种场景，在转发过程中，P3、P4、P5无需查看IPv4数据包的目的IP地址</w:t>
      </w:r>
    </w:p>
    <w:p w14:paraId="7A61EFEE">
      <w:pPr>
        <w:spacing w:after="40"/>
      </w:pPr>
      <w:r>
        <w:rPr>
          <w:rFonts w:ascii="微软雅黑" w:hAnsi="微软雅黑" w:eastAsia="微软雅黑"/>
          <w:b/>
          <w:color w:val="C00000"/>
          <w:sz w:val="21"/>
        </w:rPr>
        <w:t>正确答案：C</w:t>
      </w:r>
    </w:p>
    <w:p w14:paraId="775B52F2">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解析：选项A，P3、P4、P5为骨干网设备，私网路由仅在PE间传递，故不感知CE私网路由，A正确。选项B，SRv6 BE场景中，PE为IPv4包加IPv6头，目的IPv6地址含SRv6 SID列表，转发时虽SID逐跳处理，但整体目的地址逻辑指向PE2，可认为“一定不变”（或题意表述侧重核心目的地址），B描述合理。选项C，MPLS L3VPN over SR - MPLS BE场景中，外层MPLS标签为公网SR - MPLS标签，中间节点（P3、P4、P5）会处理外层标签（如弹出或修改），故外层标签数值并非“一定不变”，C错误。选项D，第二种场景中P3等只需根据MPLS标签转发，无需查看IPv4目的地址，D正确。</w:t>
      </w:r>
    </w:p>
    <w:p w14:paraId="196B1414">
      <w:pPr>
        <w:pBdr>
          <w:bottom w:val="single" w:color="D9D9D9" w:sz="6" w:space="1"/>
        </w:pBdr>
        <w:spacing w:before="80" w:after="160"/>
      </w:pPr>
    </w:p>
    <w:p w14:paraId="08A6758C">
      <w:pPr>
        <w:spacing w:after="40"/>
      </w:pPr>
      <w:r>
        <w:rPr>
          <w:rFonts w:ascii="微软雅黑" w:hAnsi="微软雅黑" w:eastAsia="微软雅黑"/>
          <w:b/>
          <w:color w:val="1F4E79"/>
          <w:sz w:val="21"/>
        </w:rPr>
        <w:t>468.【单选题】</w:t>
      </w:r>
      <w:r>
        <w:rPr>
          <w:rFonts w:ascii="微软雅黑" w:hAnsi="微软雅黑" w:eastAsia="微软雅黑"/>
          <w:sz w:val="21"/>
        </w:rPr>
        <w:t>如图所示的VXLAN分布式网关网络，用户网关位于Edge_1和Edge-2， Border连接R1的物理接口加入了用户网关所属的虚拟网络， DHCP Server的网关部署在R1的GE0/0/1接口。网络工程师在iMaster NCE-Campus创建网络服务资源时，需要使用哪一种组网场景？ [图片]</w:t>
      </w:r>
    </w:p>
    <w:p w14:paraId="78609B8D">
      <w:pPr>
        <w:spacing w:after="40"/>
        <w:ind w:left="360"/>
      </w:pPr>
      <w:r>
        <w:rPr>
          <w:rFonts w:ascii="微软雅黑" w:hAnsi="微软雅黑" w:eastAsia="微软雅黑"/>
          <w:b w:val="0"/>
          <w:sz w:val="21"/>
        </w:rPr>
        <w:t>A. 直连路由器</w:t>
      </w:r>
    </w:p>
    <w:p w14:paraId="17CEB050">
      <w:pPr>
        <w:spacing w:after="40"/>
        <w:ind w:left="360"/>
      </w:pPr>
      <w:r>
        <w:rPr>
          <w:rFonts w:ascii="微软雅黑" w:hAnsi="微软雅黑" w:eastAsia="微软雅黑"/>
          <w:b w:val="0"/>
          <w:sz w:val="21"/>
        </w:rPr>
        <w:t>B. 部署在远端</w:t>
      </w:r>
    </w:p>
    <w:p w14:paraId="70F0088B">
      <w:pPr>
        <w:spacing w:after="40"/>
        <w:ind w:left="360"/>
      </w:pPr>
      <w:r>
        <w:rPr>
          <w:rFonts w:ascii="微软雅黑" w:hAnsi="微软雅黑" w:eastAsia="微软雅黑"/>
          <w:b w:val="0"/>
          <w:sz w:val="21"/>
        </w:rPr>
        <w:t>C. 直连服务器</w:t>
      </w:r>
    </w:p>
    <w:p w14:paraId="17176697">
      <w:pPr>
        <w:spacing w:after="40"/>
        <w:ind w:left="360"/>
      </w:pPr>
      <w:r>
        <w:rPr>
          <w:rFonts w:ascii="微软雅黑" w:hAnsi="微软雅黑" w:eastAsia="微软雅黑"/>
          <w:b w:val="0"/>
          <w:sz w:val="21"/>
        </w:rPr>
        <w:t>D. 直连交换机</w:t>
      </w:r>
    </w:p>
    <w:p w14:paraId="4EAF3EAF">
      <w:pPr>
        <w:spacing w:after="40"/>
      </w:pPr>
      <w:r>
        <w:rPr>
          <w:rFonts w:ascii="微软雅黑" w:hAnsi="微软雅黑" w:eastAsia="微软雅黑"/>
          <w:b/>
          <w:color w:val="C00000"/>
          <w:sz w:val="21"/>
        </w:rPr>
        <w:t>正确答案：A</w:t>
      </w:r>
    </w:p>
    <w:p w14:paraId="5C4810DA">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解析：拓扑中DHCP Server的网关（R1的GE0/0/1）所在的路由器R1与园区网的Border直连（Border接口接入用户网关虚拟网络）。直连路由器场景的核心是服务资源的网关所在路由器与园区Border直连，符合此拓扑。“部署在远端”需网关不在直连设备，“直连服务器/交换机”的设备类型（服务器、交换机）与拓扑中R1（路由器）的角色不符。易错提醒：需结合直连设备的类型（路由器、服务器、交换机）及连接关系判断场景。</w:t>
      </w:r>
    </w:p>
    <w:p w14:paraId="6E5FB465">
      <w:pPr>
        <w:pBdr>
          <w:bottom w:val="single" w:color="D9D9D9" w:sz="6" w:space="1"/>
        </w:pBdr>
        <w:spacing w:before="80" w:after="160"/>
      </w:pPr>
    </w:p>
    <w:p w14:paraId="46E4BFB1">
      <w:pPr>
        <w:spacing w:after="40"/>
      </w:pPr>
      <w:r>
        <w:rPr>
          <w:rFonts w:ascii="微软雅黑" w:hAnsi="微软雅黑" w:eastAsia="微软雅黑"/>
          <w:b/>
          <w:color w:val="1F4E79"/>
          <w:sz w:val="21"/>
        </w:rPr>
        <w:t>469.【单选题】</w:t>
      </w:r>
      <w:r>
        <w:rPr>
          <w:rFonts w:ascii="微软雅黑" w:hAnsi="微软雅黑" w:eastAsia="微软雅黑"/>
          <w:sz w:val="21"/>
        </w:rPr>
        <w:t>某一台路由器的GigabitEthernet0/0/3有以下配置，以下哪一项可以立即关闭GigabitEthernet0/0/3的OSPF功能？</w:t>
      </w:r>
    </w:p>
    <w:p w14:paraId="6930676E">
      <w:pPr>
        <w:spacing w:after="40"/>
        <w:ind w:left="360"/>
      </w:pPr>
      <w:r>
        <w:rPr>
          <w:rFonts w:ascii="微软雅黑" w:hAnsi="微软雅黑" w:eastAsia="微软雅黑"/>
          <w:b w:val="0"/>
          <w:sz w:val="21"/>
        </w:rPr>
        <w:t>A. [图片]</w:t>
      </w:r>
    </w:p>
    <w:p w14:paraId="362279B4">
      <w:pPr>
        <w:spacing w:after="40"/>
        <w:ind w:left="360"/>
      </w:pPr>
      <w:r>
        <w:rPr>
          <w:rFonts w:ascii="微软雅黑" w:hAnsi="微软雅黑" w:eastAsia="微软雅黑"/>
          <w:b w:val="0"/>
          <w:sz w:val="21"/>
        </w:rPr>
        <w:t>B. [图片]</w:t>
      </w:r>
    </w:p>
    <w:p w14:paraId="67814EA4">
      <w:pPr>
        <w:spacing w:after="40"/>
        <w:ind w:left="360"/>
      </w:pPr>
      <w:r>
        <w:rPr>
          <w:rFonts w:ascii="微软雅黑" w:hAnsi="微软雅黑" w:eastAsia="微软雅黑"/>
          <w:b w:val="0"/>
          <w:sz w:val="21"/>
        </w:rPr>
        <w:t>C. [图片]</w:t>
      </w:r>
    </w:p>
    <w:p w14:paraId="0F00670E">
      <w:pPr>
        <w:spacing w:after="40"/>
        <w:ind w:left="360"/>
      </w:pPr>
      <w:r>
        <w:rPr>
          <w:rFonts w:ascii="微软雅黑" w:hAnsi="微软雅黑" w:eastAsia="微软雅黑"/>
          <w:b w:val="0"/>
          <w:sz w:val="21"/>
        </w:rPr>
        <w:t>D. [图片]</w:t>
      </w:r>
    </w:p>
    <w:p w14:paraId="28604F0C">
      <w:pPr>
        <w:spacing w:after="40"/>
      </w:pPr>
      <w:r>
        <w:rPr>
          <w:rFonts w:ascii="微软雅黑" w:hAnsi="微软雅黑" w:eastAsia="微软雅黑"/>
          <w:b/>
          <w:color w:val="C00000"/>
          <w:sz w:val="21"/>
        </w:rPr>
        <w:t>正确答案：C</w:t>
      </w:r>
    </w:p>
    <w:p w14:paraId="34BF8BCF">
      <w:pPr>
        <w:spacing w:after="40"/>
      </w:pPr>
      <w:r>
        <w:rPr>
          <w:rFonts w:ascii="微软雅黑" w:hAnsi="微软雅黑" w:eastAsia="微软雅黑"/>
          <w:b/>
          <w:color w:val="2E75B6"/>
          <w:sz w:val="20"/>
        </w:rPr>
        <w:t>解析（AI生成）：</w:t>
      </w:r>
      <w:r>
        <w:rPr>
          <w:rFonts w:ascii="微软雅黑" w:hAnsi="微软雅黑" w:eastAsia="微软雅黑"/>
          <w:color w:val="404040"/>
          <w:sz w:val="20"/>
        </w:rPr>
        <w:t>要立即关闭接口的OSPF功能，需通过Netconf的`edit - config`操作，**target为`running`（当前运行配置，修改立即生效）**，且对OSPF配置节点使用`xc:operation="remove"`（移除配置）。分析选项：</w:t>
      </w:r>
    </w:p>
    <w:p w14:paraId="0FA4E821">
      <w:pPr>
        <w:spacing w:after="40"/>
      </w:pPr>
      <w:r>
        <w:rPr>
          <w:rFonts w:ascii="微软雅黑" w:hAnsi="微软雅黑" w:eastAsia="微软雅黑"/>
          <w:color w:val="404040"/>
          <w:sz w:val="20"/>
        </w:rPr>
        <w:t>- A：OSPF配置无`remove`操作，无法删除。</w:t>
      </w:r>
    </w:p>
    <w:p w14:paraId="4EE218A4">
      <w:pPr>
        <w:spacing w:after="40"/>
      </w:pPr>
      <w:r>
        <w:rPr>
          <w:rFonts w:ascii="微软雅黑" w:hAnsi="微软雅黑" w:eastAsia="微软雅黑"/>
          <w:color w:val="404040"/>
          <w:sz w:val="20"/>
        </w:rPr>
        <w:t>- B：OSPF配置无`remove`操作，属于配置而非删除。</w:t>
      </w:r>
    </w:p>
    <w:p w14:paraId="7112D3EF">
      <w:pPr>
        <w:spacing w:after="40"/>
      </w:pPr>
      <w:r>
        <w:rPr>
          <w:rFonts w:ascii="微软雅黑" w:hAnsi="微软雅黑" w:eastAsia="微软雅黑"/>
          <w:color w:val="404040"/>
          <w:sz w:val="20"/>
        </w:rPr>
        <w:t>- C：`target`为`running`，OSPF配置含`remove`操作，可立即从运行配置中删除OSPF相关配置，关闭功能。</w:t>
      </w:r>
    </w:p>
    <w:p w14:paraId="09544EC8">
      <w:pPr>
        <w:spacing w:after="40"/>
      </w:pPr>
      <w:r>
        <w:rPr>
          <w:rFonts w:ascii="微软雅黑" w:hAnsi="微软雅黑" w:eastAsia="微软雅黑"/>
          <w:color w:val="404040"/>
          <w:sz w:val="20"/>
        </w:rPr>
        <w:t>- D：`target`为`candidate`（候选配置），需`commit`后才生效，无法立即关闭。</w:t>
      </w:r>
    </w:p>
    <w:p w14:paraId="52B9B805">
      <w:pPr>
        <w:spacing w:after="40"/>
      </w:pPr>
      <w:r>
        <w:rPr>
          <w:rFonts w:ascii="微软雅黑" w:hAnsi="微软雅黑" w:eastAsia="微软雅黑"/>
          <w:color w:val="404040"/>
          <w:sz w:val="20"/>
        </w:rPr>
        <w:t>因此选C。（易错提醒：Netconf中`target=running`修改立即生效，`candidate`需`commit`；`xc:operation="remove"`用于删除配置节点。）</w:t>
      </w:r>
    </w:p>
    <w:p w14:paraId="22EC2288">
      <w:pPr>
        <w:pBdr>
          <w:bottom w:val="single" w:color="D9D9D9" w:sz="6" w:space="1"/>
        </w:pBdr>
        <w:spacing w:before="80" w:after="160"/>
      </w:pPr>
    </w:p>
    <w:p w14:paraId="591520FC">
      <w:pPr>
        <w:spacing w:after="40"/>
      </w:pPr>
      <w:r>
        <w:rPr>
          <w:rFonts w:ascii="微软雅黑" w:hAnsi="微软雅黑" w:eastAsia="微软雅黑"/>
          <w:b/>
          <w:color w:val="1F4E79"/>
          <w:sz w:val="21"/>
        </w:rPr>
        <w:t>470.【单选题】</w:t>
      </w:r>
      <w:r>
        <w:rPr>
          <w:rFonts w:ascii="微软雅黑" w:hAnsi="微软雅黑" w:eastAsia="微软雅黑"/>
          <w:sz w:val="21"/>
        </w:rPr>
        <w:t>通过BGP EVPN动态建立VXLAN隧道的场景中，BGP EVPN Type5路由不会携带以下哪一项字段？</w:t>
      </w:r>
    </w:p>
    <w:p w14:paraId="36FE874D">
      <w:pPr>
        <w:spacing w:after="40"/>
        <w:ind w:left="360"/>
      </w:pPr>
      <w:r>
        <w:rPr>
          <w:rFonts w:ascii="微软雅黑" w:hAnsi="微软雅黑" w:eastAsia="微软雅黑"/>
          <w:b w:val="0"/>
          <w:sz w:val="21"/>
        </w:rPr>
        <w:t>A. MAC Address</w:t>
      </w:r>
    </w:p>
    <w:p w14:paraId="71971A10">
      <w:pPr>
        <w:spacing w:after="40"/>
        <w:ind w:left="360"/>
      </w:pPr>
      <w:r>
        <w:rPr>
          <w:rFonts w:ascii="微软雅黑" w:hAnsi="微软雅黑" w:eastAsia="微软雅黑"/>
          <w:b w:val="0"/>
          <w:sz w:val="21"/>
        </w:rPr>
        <w:t>B. IP Prefix Length</w:t>
      </w:r>
    </w:p>
    <w:p w14:paraId="33FDD065">
      <w:pPr>
        <w:spacing w:after="40"/>
        <w:ind w:left="360"/>
      </w:pPr>
      <w:r>
        <w:rPr>
          <w:rFonts w:ascii="微软雅黑" w:hAnsi="微软雅黑" w:eastAsia="微软雅黑"/>
          <w:b w:val="0"/>
          <w:sz w:val="21"/>
        </w:rPr>
        <w:t>C. GW IP Address</w:t>
      </w:r>
    </w:p>
    <w:p w14:paraId="05D3374D">
      <w:pPr>
        <w:spacing w:after="40"/>
        <w:ind w:left="360"/>
      </w:pPr>
      <w:r>
        <w:rPr>
          <w:rFonts w:ascii="微软雅黑" w:hAnsi="微软雅黑" w:eastAsia="微软雅黑"/>
          <w:b w:val="0"/>
          <w:sz w:val="21"/>
        </w:rPr>
        <w:t>D. Route Distinguisher</w:t>
      </w:r>
    </w:p>
    <w:p w14:paraId="6879A7BD">
      <w:pPr>
        <w:spacing w:after="40"/>
      </w:pPr>
      <w:r>
        <w:rPr>
          <w:rFonts w:ascii="微软雅黑" w:hAnsi="微软雅黑" w:eastAsia="微软雅黑"/>
          <w:b/>
          <w:color w:val="C00000"/>
          <w:sz w:val="21"/>
        </w:rPr>
        <w:t>正确答案：A</w:t>
      </w:r>
    </w:p>
    <w:p w14:paraId="427A134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 [图片]</w:t>
      </w:r>
    </w:p>
    <w:p w14:paraId="4B8C22E3">
      <w:pPr>
        <w:pBdr>
          <w:bottom w:val="single" w:color="D9D9D9" w:sz="6" w:space="1"/>
        </w:pBdr>
        <w:spacing w:before="80" w:after="160"/>
      </w:pPr>
    </w:p>
    <w:p w14:paraId="4EF091E2">
      <w:pPr>
        <w:spacing w:after="40"/>
      </w:pPr>
      <w:r>
        <w:rPr>
          <w:rFonts w:ascii="微软雅黑" w:hAnsi="微软雅黑" w:eastAsia="微软雅黑"/>
          <w:b/>
          <w:color w:val="1F4E79"/>
          <w:sz w:val="21"/>
        </w:rPr>
        <w:t>471.【单选题】</w:t>
      </w:r>
      <w:r>
        <w:rPr>
          <w:rFonts w:ascii="微软雅黑" w:hAnsi="微软雅黑" w:eastAsia="微软雅黑"/>
          <w:sz w:val="21"/>
        </w:rPr>
        <w:t>某园区部署OSPF协议实现网络互通，工程师对R2做了配置，具体配置如图所示，则一下关于OSPF网络内的LSA的描述，错误的是哪一项？ [图片]</w:t>
      </w:r>
    </w:p>
    <w:p w14:paraId="0728DD36">
      <w:pPr>
        <w:spacing w:after="40"/>
        <w:ind w:left="360"/>
      </w:pPr>
      <w:r>
        <w:rPr>
          <w:rFonts w:ascii="微软雅黑" w:hAnsi="微软雅黑" w:eastAsia="微软雅黑"/>
          <w:b w:val="0"/>
          <w:sz w:val="21"/>
        </w:rPr>
        <w:t>A. Area2内有Type5 LSA泛洪</w:t>
      </w:r>
    </w:p>
    <w:p w14:paraId="721AB87E">
      <w:pPr>
        <w:spacing w:after="40"/>
        <w:ind w:left="360"/>
      </w:pPr>
      <w:r>
        <w:rPr>
          <w:rFonts w:ascii="微软雅黑" w:hAnsi="微软雅黑" w:eastAsia="微软雅黑"/>
          <w:b w:val="0"/>
          <w:sz w:val="21"/>
        </w:rPr>
        <w:t>B. Area2内没有TYPE3 LSA泛洪</w:t>
      </w:r>
    </w:p>
    <w:p w14:paraId="6F09BFB1">
      <w:pPr>
        <w:spacing w:after="40"/>
        <w:ind w:left="360"/>
      </w:pPr>
      <w:r>
        <w:rPr>
          <w:rFonts w:ascii="微软雅黑" w:hAnsi="微软雅黑" w:eastAsia="微软雅黑"/>
          <w:b w:val="0"/>
          <w:sz w:val="21"/>
        </w:rPr>
        <w:t>C. Area1内有TYPE5 LSA泛洪</w:t>
      </w:r>
    </w:p>
    <w:p w14:paraId="18734C19">
      <w:pPr>
        <w:spacing w:after="40"/>
        <w:ind w:left="360"/>
      </w:pPr>
      <w:r>
        <w:rPr>
          <w:rFonts w:ascii="微软雅黑" w:hAnsi="微软雅黑" w:eastAsia="微软雅黑"/>
          <w:b w:val="0"/>
          <w:sz w:val="21"/>
        </w:rPr>
        <w:t>D. Area1内没有TYPE3 LSA泛洪</w:t>
      </w:r>
    </w:p>
    <w:p w14:paraId="52C651E3">
      <w:pPr>
        <w:spacing w:after="40"/>
      </w:pPr>
      <w:r>
        <w:rPr>
          <w:rFonts w:ascii="微软雅黑" w:hAnsi="微软雅黑" w:eastAsia="微软雅黑"/>
          <w:b/>
          <w:color w:val="C00000"/>
          <w:sz w:val="21"/>
        </w:rPr>
        <w:t>正确答案：B</w:t>
      </w:r>
    </w:p>
    <w:p w14:paraId="6F424CB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【购买题库薇信：est258258】R2上的配置，导致R2上在区域1过滤所有的TYPE3LSA。以及R2会产生5类LSA的缺省路由。B选项的结果和R2上的配置没有关系。</w:t>
      </w:r>
    </w:p>
    <w:p w14:paraId="792A9475">
      <w:pPr>
        <w:pBdr>
          <w:bottom w:val="single" w:color="D9D9D9" w:sz="6" w:space="1"/>
        </w:pBdr>
        <w:spacing w:before="80" w:after="160"/>
      </w:pPr>
    </w:p>
    <w:p w14:paraId="7E5BDD64">
      <w:pPr>
        <w:spacing w:after="40"/>
      </w:pPr>
      <w:r>
        <w:rPr>
          <w:rFonts w:ascii="微软雅黑" w:hAnsi="微软雅黑" w:eastAsia="微软雅黑"/>
          <w:b/>
          <w:color w:val="1F4E79"/>
          <w:sz w:val="21"/>
        </w:rPr>
        <w:t>472.【多选题】</w:t>
      </w:r>
      <w:r>
        <w:rPr>
          <w:rFonts w:ascii="微软雅黑" w:hAnsi="微软雅黑" w:eastAsia="微软雅黑"/>
          <w:sz w:val="21"/>
        </w:rPr>
        <w:t>某居民楼中有三户家庭，A，B，C。家庭A租用了30M的网络带宽，并购买了语音电话，网络电视与宽带上网业务。家庭B租用了20M的网络带宽，并购买了网络电视与宽带上网业务。家庭C租用了10M的网络宽带，只购买了宽带上网业务。运营商在接入设备上做了如下图所示的HQoS配置，以下描述中正确的是哪些项？ [图片]</w:t>
      </w:r>
    </w:p>
    <w:p w14:paraId="42C01618">
      <w:pPr>
        <w:spacing w:after="40"/>
        <w:ind w:left="360"/>
      </w:pPr>
      <w:r>
        <w:rPr>
          <w:rFonts w:ascii="微软雅黑" w:hAnsi="微软雅黑" w:eastAsia="微软雅黑"/>
          <w:b w:val="0"/>
          <w:sz w:val="21"/>
        </w:rPr>
        <w:t>A. 家庭A的宽带上网业务最多能获得30M的带宽，家庭B的网络电视业务最多能获得20M的带宽</w:t>
      </w:r>
    </w:p>
    <w:p w14:paraId="143C272B">
      <w:pPr>
        <w:spacing w:after="40"/>
        <w:ind w:left="360"/>
      </w:pPr>
      <w:r>
        <w:rPr>
          <w:rFonts w:ascii="微软雅黑" w:hAnsi="微软雅黑" w:eastAsia="微软雅黑"/>
          <w:b w:val="0"/>
          <w:sz w:val="21"/>
        </w:rPr>
        <w:t>B. 家庭A的网络电视业务最多能获得30M的带宽，家庭C的宽带上网业务最多能获得10M的带宽</w:t>
      </w:r>
    </w:p>
    <w:p w14:paraId="189FB017">
      <w:pPr>
        <w:spacing w:after="40"/>
        <w:ind w:left="360"/>
      </w:pPr>
      <w:r>
        <w:rPr>
          <w:rFonts w:ascii="微软雅黑" w:hAnsi="微软雅黑" w:eastAsia="微软雅黑"/>
          <w:b w:val="0"/>
          <w:sz w:val="21"/>
        </w:rPr>
        <w:t>C. 家庭A的宽带上网业务最多能获得10M的带宽，家庭C的宽带上网业务最多能获得10M的带宽</w:t>
      </w:r>
    </w:p>
    <w:p w14:paraId="692BAC78">
      <w:pPr>
        <w:spacing w:after="40"/>
        <w:ind w:left="360"/>
      </w:pPr>
      <w:r>
        <w:rPr>
          <w:rFonts w:ascii="微软雅黑" w:hAnsi="微软雅黑" w:eastAsia="微软雅黑"/>
          <w:b w:val="0"/>
          <w:sz w:val="21"/>
        </w:rPr>
        <w:t>D. 家庭A的语音电话业务做多能获得30M的带宽，家庭B的网络电视业务最多能获得10M的带宽</w:t>
      </w:r>
    </w:p>
    <w:p w14:paraId="4F9A7955">
      <w:pPr>
        <w:spacing w:after="40"/>
      </w:pPr>
      <w:r>
        <w:rPr>
          <w:rFonts w:ascii="微软雅黑" w:hAnsi="微软雅黑" w:eastAsia="微软雅黑"/>
          <w:b/>
          <w:color w:val="C00000"/>
          <w:sz w:val="21"/>
        </w:rPr>
        <w:t>正确答案：AB</w:t>
      </w:r>
    </w:p>
    <w:p w14:paraId="60D8A07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【购买题库薇信：est258258】LLQ和EF队列设置的是最大门限值，AF队列设置的最小门限值。EF可以使用剩余带宽，而LLQ队列不能。 [图片]</w:t>
      </w:r>
    </w:p>
    <w:p w14:paraId="3136676C">
      <w:pPr>
        <w:pBdr>
          <w:bottom w:val="single" w:color="D9D9D9" w:sz="6" w:space="1"/>
        </w:pBdr>
        <w:spacing w:before="80" w:after="160"/>
      </w:pPr>
    </w:p>
    <w:p w14:paraId="695FAE0F">
      <w:pPr>
        <w:spacing w:after="40"/>
      </w:pPr>
      <w:r>
        <w:rPr>
          <w:rFonts w:ascii="微软雅黑" w:hAnsi="微软雅黑" w:eastAsia="微软雅黑"/>
          <w:b/>
          <w:color w:val="1F4E79"/>
          <w:sz w:val="21"/>
        </w:rPr>
        <w:t>473.【多选题】</w:t>
      </w:r>
      <w:r>
        <w:rPr>
          <w:rFonts w:ascii="微软雅黑" w:hAnsi="微软雅黑" w:eastAsia="微软雅黑"/>
          <w:sz w:val="21"/>
        </w:rPr>
        <w:t>在基于华为云园区网络解决方案的虚拟化园区网络场景中，Fabric支持以下哪些与外部网络互联的方式？ [图片]</w:t>
      </w:r>
    </w:p>
    <w:p w14:paraId="40503D30">
      <w:pPr>
        <w:spacing w:after="40"/>
        <w:ind w:left="360"/>
      </w:pPr>
      <w:r>
        <w:rPr>
          <w:rFonts w:ascii="微软雅黑" w:hAnsi="微软雅黑" w:eastAsia="微软雅黑"/>
          <w:b w:val="0"/>
          <w:sz w:val="21"/>
        </w:rPr>
        <w:t>A. 三层独占出口方式</w:t>
      </w:r>
    </w:p>
    <w:p w14:paraId="0178C604">
      <w:pPr>
        <w:spacing w:after="40"/>
        <w:ind w:left="360"/>
      </w:pPr>
      <w:r>
        <w:rPr>
          <w:rFonts w:ascii="微软雅黑" w:hAnsi="微软雅黑" w:eastAsia="微软雅黑"/>
          <w:b w:val="0"/>
          <w:sz w:val="21"/>
        </w:rPr>
        <w:t>B. 二层独占出口方式</w:t>
      </w:r>
    </w:p>
    <w:p w14:paraId="6DA1A311">
      <w:pPr>
        <w:spacing w:after="40"/>
        <w:ind w:left="360"/>
      </w:pPr>
      <w:r>
        <w:rPr>
          <w:rFonts w:ascii="微软雅黑" w:hAnsi="微软雅黑" w:eastAsia="微软雅黑"/>
          <w:b w:val="0"/>
          <w:sz w:val="21"/>
        </w:rPr>
        <w:t>C. 二层共享出口方式</w:t>
      </w:r>
    </w:p>
    <w:p w14:paraId="54BDFAC9">
      <w:pPr>
        <w:spacing w:after="40"/>
        <w:ind w:left="360"/>
      </w:pPr>
      <w:r>
        <w:rPr>
          <w:rFonts w:ascii="微软雅黑" w:hAnsi="微软雅黑" w:eastAsia="微软雅黑"/>
          <w:b w:val="0"/>
          <w:sz w:val="21"/>
        </w:rPr>
        <w:t>D. 三层共享出口方式</w:t>
      </w:r>
    </w:p>
    <w:p w14:paraId="789B2BB5">
      <w:pPr>
        <w:spacing w:after="40"/>
      </w:pPr>
      <w:r>
        <w:rPr>
          <w:rFonts w:ascii="微软雅黑" w:hAnsi="微软雅黑" w:eastAsia="微软雅黑"/>
          <w:b/>
          <w:color w:val="C00000"/>
          <w:sz w:val="21"/>
        </w:rPr>
        <w:t>正确答案：ACD</w:t>
      </w:r>
    </w:p>
    <w:p w14:paraId="7CD87D7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在华为云园区网络虚拟化场景中，结合外部网络创建类型分析互联方式：①三层独占出口（L3独占）：业务VRF直连出口，适配带VPN属性的流量；②二层共享出口（L2共享）：边界网关以二层口连出口路由器，用户网关经其访问外网；③三层共享出口（L3共享）：通过共享VRF出口访问公共/指定私有网络。无“二层独占出口”方式，故正确选项为ACD。</w:t>
      </w:r>
    </w:p>
    <w:p w14:paraId="51680F80">
      <w:pPr>
        <w:pBdr>
          <w:bottom w:val="single" w:color="D9D9D9" w:sz="6" w:space="1"/>
        </w:pBdr>
        <w:spacing w:before="80" w:after="160"/>
      </w:pPr>
    </w:p>
    <w:p w14:paraId="0C6F2241">
      <w:pPr>
        <w:spacing w:after="40"/>
      </w:pPr>
      <w:r>
        <w:rPr>
          <w:rFonts w:ascii="微软雅黑" w:hAnsi="微软雅黑" w:eastAsia="微软雅黑"/>
          <w:b/>
          <w:color w:val="1F4E79"/>
          <w:sz w:val="21"/>
        </w:rPr>
        <w:t>474.【多选题】</w:t>
      </w:r>
      <w:r>
        <w:rPr>
          <w:rFonts w:ascii="微软雅黑" w:hAnsi="微软雅黑" w:eastAsia="微软雅黑"/>
          <w:sz w:val="21"/>
        </w:rPr>
        <w:t>请根据图中给出的信息判断，以下描述正确的是哪些项？ [图片]</w:t>
      </w:r>
    </w:p>
    <w:p w14:paraId="015068F3">
      <w:pPr>
        <w:spacing w:after="40"/>
        <w:ind w:left="360"/>
      </w:pPr>
      <w:r>
        <w:rPr>
          <w:rFonts w:ascii="微软雅黑" w:hAnsi="微软雅黑" w:eastAsia="微软雅黑"/>
          <w:b w:val="0"/>
          <w:sz w:val="21"/>
        </w:rPr>
        <w:t>A. R1只有level- 2的链路状态信息</w:t>
      </w:r>
    </w:p>
    <w:p w14:paraId="369246C6">
      <w:pPr>
        <w:spacing w:after="40"/>
        <w:ind w:left="360"/>
      </w:pPr>
      <w:r>
        <w:rPr>
          <w:rFonts w:ascii="微软雅黑" w:hAnsi="微软雅黑" w:eastAsia="微软雅黑"/>
          <w:b w:val="0"/>
          <w:sz w:val="21"/>
        </w:rPr>
        <w:t>B. R1的system ID是ee8c.a0c2.baf1</w:t>
      </w:r>
    </w:p>
    <w:p w14:paraId="1ECA9B6F">
      <w:pPr>
        <w:spacing w:after="40"/>
        <w:ind w:left="360"/>
      </w:pPr>
      <w:r>
        <w:rPr>
          <w:rFonts w:ascii="微软雅黑" w:hAnsi="微软雅黑" w:eastAsia="微软雅黑"/>
          <w:b w:val="0"/>
          <w:sz w:val="21"/>
        </w:rPr>
        <w:t>C. R1既有level-1、又有leve1-2的链路状态信息</w:t>
      </w:r>
    </w:p>
    <w:p w14:paraId="33E87199">
      <w:pPr>
        <w:spacing w:after="40"/>
        <w:ind w:left="360"/>
      </w:pPr>
      <w:r>
        <w:rPr>
          <w:rFonts w:ascii="微软雅黑" w:hAnsi="微软雅黑" w:eastAsia="微软雅黑"/>
          <w:b w:val="0"/>
          <w:sz w:val="21"/>
        </w:rPr>
        <w:t>D. leve1-2网络中， 总共有8台路由器</w:t>
      </w:r>
    </w:p>
    <w:p w14:paraId="616BCE56">
      <w:pPr>
        <w:spacing w:after="40"/>
      </w:pPr>
      <w:r>
        <w:rPr>
          <w:rFonts w:ascii="微软雅黑" w:hAnsi="微软雅黑" w:eastAsia="微软雅黑"/>
          <w:b/>
          <w:color w:val="C00000"/>
          <w:sz w:val="21"/>
        </w:rPr>
        <w:t>正确答案：AB</w:t>
      </w:r>
    </w:p>
    <w:p w14:paraId="52A97B4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【购买题库薇信：est258258】R1只有level-2的链路状态信息，共4台设备。</w:t>
      </w:r>
    </w:p>
    <w:p w14:paraId="10741005">
      <w:pPr>
        <w:pBdr>
          <w:bottom w:val="single" w:color="D9D9D9" w:sz="6" w:space="1"/>
        </w:pBdr>
        <w:spacing w:before="80" w:after="160"/>
      </w:pPr>
    </w:p>
    <w:p w14:paraId="6C73F1E4">
      <w:pPr>
        <w:spacing w:after="40"/>
      </w:pPr>
      <w:r>
        <w:rPr>
          <w:rFonts w:ascii="微软雅黑" w:hAnsi="微软雅黑" w:eastAsia="微软雅黑"/>
          <w:b/>
          <w:color w:val="1F4E79"/>
          <w:sz w:val="21"/>
        </w:rPr>
        <w:t>475.【多选题】</w:t>
      </w:r>
      <w:r>
        <w:rPr>
          <w:rFonts w:ascii="微软雅黑" w:hAnsi="微软雅黑" w:eastAsia="微软雅黑"/>
          <w:sz w:val="21"/>
        </w:rPr>
        <w:t>YANG是NETCONF的数据建模语言，客户端可以将RPC操作编译成XML格式的报文，XML遵循YANG模型约束进行客户端和服务器之间的通信。以下哪些XML内容是依据该数据模型编写的？ [图片]</w:t>
      </w:r>
    </w:p>
    <w:p w14:paraId="0986E853">
      <w:pPr>
        <w:spacing w:after="40"/>
        <w:ind w:left="360"/>
      </w:pPr>
      <w:r>
        <w:rPr>
          <w:rFonts w:ascii="微软雅黑" w:hAnsi="微软雅黑" w:eastAsia="微软雅黑"/>
          <w:b w:val="0"/>
          <w:sz w:val="21"/>
        </w:rPr>
        <w:t>A. [图片]</w:t>
      </w:r>
    </w:p>
    <w:p w14:paraId="39A24980">
      <w:pPr>
        <w:spacing w:after="40"/>
        <w:ind w:left="360"/>
      </w:pPr>
      <w:r>
        <w:rPr>
          <w:rFonts w:ascii="微软雅黑" w:hAnsi="微软雅黑" w:eastAsia="微软雅黑"/>
          <w:b w:val="0"/>
          <w:sz w:val="21"/>
        </w:rPr>
        <w:t>B. [图片]</w:t>
      </w:r>
    </w:p>
    <w:p w14:paraId="5774C329">
      <w:pPr>
        <w:spacing w:after="40"/>
        <w:ind w:left="360"/>
      </w:pPr>
      <w:r>
        <w:rPr>
          <w:rFonts w:ascii="微软雅黑" w:hAnsi="微软雅黑" w:eastAsia="微软雅黑"/>
          <w:b w:val="0"/>
          <w:sz w:val="21"/>
        </w:rPr>
        <w:t>C. [图片]</w:t>
      </w:r>
    </w:p>
    <w:p w14:paraId="60A2E139">
      <w:pPr>
        <w:spacing w:after="40"/>
        <w:ind w:left="360"/>
      </w:pPr>
      <w:r>
        <w:rPr>
          <w:rFonts w:ascii="微软雅黑" w:hAnsi="微软雅黑" w:eastAsia="微软雅黑"/>
          <w:b w:val="0"/>
          <w:sz w:val="21"/>
        </w:rPr>
        <w:t>D. [图片]</w:t>
      </w:r>
    </w:p>
    <w:p w14:paraId="4E7A1C67">
      <w:pPr>
        <w:spacing w:after="40"/>
      </w:pPr>
      <w:r>
        <w:rPr>
          <w:rFonts w:ascii="微软雅黑" w:hAnsi="微软雅黑" w:eastAsia="微软雅黑"/>
          <w:b/>
          <w:color w:val="C00000"/>
          <w:sz w:val="21"/>
        </w:rPr>
        <w:t>正确答案：AC</w:t>
      </w:r>
    </w:p>
    <w:p w14:paraId="70DC8FA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w:t>
      </w:r>
    </w:p>
    <w:p w14:paraId="72AC6F60">
      <w:pPr>
        <w:pBdr>
          <w:bottom w:val="single" w:color="D9D9D9" w:sz="6" w:space="1"/>
        </w:pBdr>
        <w:spacing w:before="80" w:after="160"/>
      </w:pPr>
    </w:p>
    <w:p w14:paraId="7A667410">
      <w:pPr>
        <w:spacing w:after="40"/>
      </w:pPr>
      <w:r>
        <w:rPr>
          <w:rFonts w:ascii="微软雅黑" w:hAnsi="微软雅黑" w:eastAsia="微软雅黑"/>
          <w:b/>
          <w:color w:val="1F4E79"/>
          <w:sz w:val="21"/>
        </w:rPr>
        <w:t>476.【多选题】</w:t>
      </w:r>
      <w:r>
        <w:rPr>
          <w:rFonts w:ascii="微软雅黑" w:hAnsi="微软雅黑" w:eastAsia="微软雅黑"/>
          <w:sz w:val="21"/>
        </w:rPr>
        <w:t>以下关于IS-IS的Hello报文说法正确的有？</w:t>
      </w:r>
    </w:p>
    <w:p w14:paraId="54553CE0">
      <w:pPr>
        <w:spacing w:after="40"/>
        <w:ind w:left="360"/>
      </w:pPr>
      <w:r>
        <w:rPr>
          <w:rFonts w:ascii="微软雅黑" w:hAnsi="微软雅黑" w:eastAsia="微软雅黑"/>
          <w:b w:val="0"/>
          <w:sz w:val="21"/>
        </w:rPr>
        <w:t>A. P2P IIH和LAN IIH完全相同</w:t>
      </w:r>
    </w:p>
    <w:p w14:paraId="5C08D0B0">
      <w:pPr>
        <w:spacing w:after="40"/>
        <w:ind w:left="360"/>
      </w:pPr>
      <w:r>
        <w:rPr>
          <w:rFonts w:ascii="微软雅黑" w:hAnsi="微软雅黑" w:eastAsia="微软雅黑"/>
          <w:b w:val="0"/>
          <w:sz w:val="21"/>
        </w:rPr>
        <w:t>B. Level-1 LAN IIH不包含System ID</w:t>
      </w:r>
    </w:p>
    <w:p w14:paraId="4130747C">
      <w:pPr>
        <w:spacing w:after="40"/>
        <w:ind w:left="360"/>
      </w:pPr>
      <w:r>
        <w:rPr>
          <w:rFonts w:ascii="微软雅黑" w:hAnsi="微软雅黑" w:eastAsia="微软雅黑"/>
          <w:b w:val="0"/>
          <w:sz w:val="21"/>
        </w:rPr>
        <w:t>C. Level-1 LAN IIH采用组播方式发送</w:t>
      </w:r>
    </w:p>
    <w:p w14:paraId="200F2977">
      <w:pPr>
        <w:spacing w:after="40"/>
        <w:ind w:left="360"/>
      </w:pPr>
      <w:r>
        <w:rPr>
          <w:rFonts w:ascii="微软雅黑" w:hAnsi="微软雅黑" w:eastAsia="微软雅黑"/>
          <w:b w:val="0"/>
          <w:sz w:val="21"/>
        </w:rPr>
        <w:t>D. P2P IIH没有Priority字段</w:t>
      </w:r>
    </w:p>
    <w:p w14:paraId="6FEE7F51">
      <w:pPr>
        <w:spacing w:after="40"/>
      </w:pPr>
      <w:r>
        <w:rPr>
          <w:rFonts w:ascii="微软雅黑" w:hAnsi="微软雅黑" w:eastAsia="微软雅黑"/>
          <w:b/>
          <w:color w:val="C00000"/>
          <w:sz w:val="21"/>
        </w:rPr>
        <w:t>正确答案：CD</w:t>
      </w:r>
    </w:p>
    <w:p w14:paraId="33DE4E6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【购买题库薇信：est258258】p2p IIH和LAN的IIL不完全相同，LAN IIH区分level-1和level-2，Leve1-1 LAN IIH包含System ID，P2P IIH没有Priority字段，不需要选举DIS</w:t>
      </w:r>
    </w:p>
    <w:p w14:paraId="1A4EE70B">
      <w:pPr>
        <w:pBdr>
          <w:bottom w:val="single" w:color="D9D9D9" w:sz="6" w:space="1"/>
        </w:pBdr>
        <w:spacing w:before="80" w:after="160"/>
      </w:pPr>
    </w:p>
    <w:p w14:paraId="2F6F6858">
      <w:pPr>
        <w:spacing w:after="40"/>
      </w:pPr>
      <w:r>
        <w:rPr>
          <w:rFonts w:ascii="微软雅黑" w:hAnsi="微软雅黑" w:eastAsia="微软雅黑"/>
          <w:b/>
          <w:color w:val="1F4E79"/>
          <w:sz w:val="21"/>
        </w:rPr>
        <w:t>477.【多选题】</w:t>
      </w:r>
      <w:r>
        <w:rPr>
          <w:rFonts w:ascii="微软雅黑" w:hAnsi="微软雅黑" w:eastAsia="微软雅黑"/>
          <w:sz w:val="21"/>
        </w:rPr>
        <w:t>某台路由器运行ISIS.其输出信息如图所示，下列说法正确的是？ [图片]</w:t>
      </w:r>
    </w:p>
    <w:p w14:paraId="7216913F">
      <w:pPr>
        <w:spacing w:after="40"/>
        <w:ind w:left="360"/>
      </w:pPr>
      <w:r>
        <w:rPr>
          <w:rFonts w:ascii="微软雅黑" w:hAnsi="微软雅黑" w:eastAsia="微软雅黑"/>
          <w:b w:val="0"/>
          <w:sz w:val="21"/>
        </w:rPr>
        <w:t>A. 本路由器的GE0/0/0接口只建立了Level-1的邻居关系</w:t>
      </w:r>
    </w:p>
    <w:p w14:paraId="4962482A">
      <w:pPr>
        <w:spacing w:after="40"/>
        <w:ind w:left="360"/>
      </w:pPr>
      <w:r>
        <w:rPr>
          <w:rFonts w:ascii="微软雅黑" w:hAnsi="微软雅黑" w:eastAsia="微软雅黑"/>
          <w:b w:val="0"/>
          <w:sz w:val="21"/>
        </w:rPr>
        <w:t>B. 本路由器的s4/0/0接口同时建立了Level-1和LeveI-2的邻居关系</w:t>
      </w:r>
    </w:p>
    <w:p w14:paraId="0C0B8C00">
      <w:pPr>
        <w:spacing w:after="40"/>
        <w:ind w:left="360"/>
      </w:pPr>
      <w:r>
        <w:rPr>
          <w:rFonts w:ascii="微软雅黑" w:hAnsi="微软雅黑" w:eastAsia="微软雅黑"/>
          <w:b w:val="0"/>
          <w:sz w:val="21"/>
        </w:rPr>
        <w:t>C. 本路由器的GE0/0/0接口同时建立了Level-1和Leve-2的邻居关系</w:t>
      </w:r>
    </w:p>
    <w:p w14:paraId="70690ED4">
      <w:pPr>
        <w:spacing w:after="40"/>
        <w:ind w:left="360"/>
      </w:pPr>
      <w:r>
        <w:rPr>
          <w:rFonts w:ascii="微软雅黑" w:hAnsi="微软雅黑" w:eastAsia="微软雅黑"/>
          <w:b w:val="0"/>
          <w:sz w:val="21"/>
        </w:rPr>
        <w:t>D. 本路由器的S4/0/0接口只建立了Level-1的邻居关系</w:t>
      </w:r>
    </w:p>
    <w:p w14:paraId="53A8A196">
      <w:pPr>
        <w:spacing w:after="40"/>
      </w:pPr>
      <w:r>
        <w:rPr>
          <w:rFonts w:ascii="微软雅黑" w:hAnsi="微软雅黑" w:eastAsia="微软雅黑"/>
          <w:b/>
          <w:color w:val="C00000"/>
          <w:sz w:val="21"/>
        </w:rPr>
        <w:t>正确答案：BC</w:t>
      </w:r>
    </w:p>
    <w:p w14:paraId="4E7ECB6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【购买题库薇信：est258258】如图所示，该路由器的S4/0/0和G0/0/0都有L1和L2的邻居</w:t>
      </w:r>
    </w:p>
    <w:p w14:paraId="5C15F382">
      <w:pPr>
        <w:pBdr>
          <w:bottom w:val="single" w:color="D9D9D9" w:sz="6" w:space="1"/>
        </w:pBdr>
        <w:spacing w:before="80" w:after="160"/>
      </w:pPr>
    </w:p>
    <w:p w14:paraId="49AF67DA">
      <w:pPr>
        <w:spacing w:after="40"/>
      </w:pPr>
      <w:r>
        <w:rPr>
          <w:rFonts w:ascii="微软雅黑" w:hAnsi="微软雅黑" w:eastAsia="微软雅黑"/>
          <w:b/>
          <w:color w:val="1F4E79"/>
          <w:sz w:val="21"/>
        </w:rPr>
        <w:t>478.【多选题】</w:t>
      </w:r>
      <w:r>
        <w:rPr>
          <w:rFonts w:ascii="微软雅黑" w:hAnsi="微软雅黑" w:eastAsia="微软雅黑"/>
          <w:sz w:val="21"/>
        </w:rPr>
        <w:t>如图所示，四台路由器运行IS-IS。并且都是Level-1-2路由器，区域号如图所示，下列说法中正确的是？ [图片]</w:t>
      </w:r>
    </w:p>
    <w:p w14:paraId="4C4A5B29">
      <w:pPr>
        <w:spacing w:after="40"/>
        <w:ind w:left="360"/>
      </w:pPr>
      <w:r>
        <w:rPr>
          <w:rFonts w:ascii="微软雅黑" w:hAnsi="微软雅黑" w:eastAsia="微软雅黑"/>
          <w:b w:val="0"/>
          <w:sz w:val="21"/>
        </w:rPr>
        <w:t>A. R1和R3只能建立Level-2的邻居关系</w:t>
      </w:r>
    </w:p>
    <w:p w14:paraId="537D23B5">
      <w:pPr>
        <w:spacing w:after="40"/>
        <w:ind w:left="360"/>
      </w:pPr>
      <w:r>
        <w:rPr>
          <w:rFonts w:ascii="微软雅黑" w:hAnsi="微软雅黑" w:eastAsia="微软雅黑"/>
          <w:b w:val="0"/>
          <w:sz w:val="21"/>
        </w:rPr>
        <w:t>B. R3和R4同时建立Level-1和Level-2的邻居关系</w:t>
      </w:r>
    </w:p>
    <w:p w14:paraId="008FC9CA">
      <w:pPr>
        <w:spacing w:after="40"/>
        <w:ind w:left="360"/>
      </w:pPr>
      <w:r>
        <w:rPr>
          <w:rFonts w:ascii="微软雅黑" w:hAnsi="微软雅黑" w:eastAsia="微软雅黑"/>
          <w:b w:val="0"/>
          <w:sz w:val="21"/>
        </w:rPr>
        <w:t>C. R1和R2只能建立Level-1的邻居关系</w:t>
      </w:r>
    </w:p>
    <w:p w14:paraId="379BD17C">
      <w:pPr>
        <w:spacing w:after="40"/>
        <w:ind w:left="360"/>
      </w:pPr>
      <w:r>
        <w:rPr>
          <w:rFonts w:ascii="微软雅黑" w:hAnsi="微软雅黑" w:eastAsia="微软雅黑"/>
          <w:b w:val="0"/>
          <w:sz w:val="21"/>
        </w:rPr>
        <w:t>D. R1和R4只能建立Level-2的邻居关系</w:t>
      </w:r>
    </w:p>
    <w:p w14:paraId="7A7C1D63">
      <w:pPr>
        <w:spacing w:after="40"/>
      </w:pPr>
      <w:r>
        <w:rPr>
          <w:rFonts w:ascii="微软雅黑" w:hAnsi="微软雅黑" w:eastAsia="微软雅黑"/>
          <w:b/>
          <w:color w:val="C00000"/>
          <w:sz w:val="21"/>
        </w:rPr>
        <w:t>正确答案：AD</w:t>
      </w:r>
    </w:p>
    <w:p w14:paraId="1A37369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【购买题库薇信：est258258】R3和R4只能建立Level-2的邻居关系，R1和R2同时建立Level-1和Level-2的邻居关系。L1路由器 和同区域L1/L1-2路由器建立L1邻居关系 L2路由器 和同区域L2/L1-2路由器建立L2邻居关系；和不同区域L2/L1-2路由器建立L2邻居关系 L1-2路由器 和同区域的L1-2路由器建立L1和L2邻居关系；不同区域L2/L1-2路由器建立L2邻居关系</w:t>
      </w:r>
    </w:p>
    <w:p w14:paraId="5A03B8A7">
      <w:pPr>
        <w:pBdr>
          <w:bottom w:val="single" w:color="D9D9D9" w:sz="6" w:space="1"/>
        </w:pBdr>
        <w:spacing w:before="80" w:after="160"/>
      </w:pPr>
    </w:p>
    <w:p w14:paraId="05F9620C">
      <w:pPr>
        <w:spacing w:after="40"/>
      </w:pPr>
      <w:r>
        <w:rPr>
          <w:rFonts w:ascii="微软雅黑" w:hAnsi="微软雅黑" w:eastAsia="微软雅黑"/>
          <w:b/>
          <w:color w:val="1F4E79"/>
          <w:sz w:val="21"/>
        </w:rPr>
        <w:t>479.【多选题】</w:t>
      </w:r>
      <w:r>
        <w:rPr>
          <w:rFonts w:ascii="微软雅黑" w:hAnsi="微软雅黑" w:eastAsia="微软雅黑"/>
          <w:sz w:val="21"/>
        </w:rPr>
        <w:t>如图，BGP下有如下配置，下面哪些描述是错误的？ [图片]</w:t>
      </w:r>
    </w:p>
    <w:p w14:paraId="01459BDF">
      <w:pPr>
        <w:spacing w:after="40"/>
        <w:ind w:left="360"/>
      </w:pPr>
      <w:r>
        <w:rPr>
          <w:rFonts w:ascii="微软雅黑" w:hAnsi="微软雅黑" w:eastAsia="微软雅黑"/>
          <w:b w:val="0"/>
          <w:sz w:val="21"/>
        </w:rPr>
        <w:t>A. Timer取最小值，所以最终结果是peer 1.1.1.2的timer值取keepalive 10 hold 30</w:t>
      </w:r>
    </w:p>
    <w:p w14:paraId="3D9084E0">
      <w:pPr>
        <w:spacing w:after="40"/>
        <w:ind w:left="360"/>
      </w:pPr>
      <w:r>
        <w:rPr>
          <w:rFonts w:ascii="微软雅黑" w:hAnsi="微软雅黑" w:eastAsia="微软雅黑"/>
          <w:b w:val="0"/>
          <w:sz w:val="21"/>
        </w:rPr>
        <w:t>B. Peer配置优先，所以最终结果是peer 1.1.1.2的timer值取keepalive 10 hold 30</w:t>
      </w:r>
    </w:p>
    <w:p w14:paraId="2DCE59D8">
      <w:pPr>
        <w:spacing w:after="40"/>
        <w:ind w:left="360"/>
      </w:pPr>
      <w:r>
        <w:rPr>
          <w:rFonts w:ascii="微软雅黑" w:hAnsi="微软雅黑" w:eastAsia="微软雅黑"/>
          <w:b w:val="0"/>
          <w:sz w:val="21"/>
        </w:rPr>
        <w:t>C. 全局配置优先，所以最终结果是peer 1.1.1.2的timer值取keepalive 30 hold 90</w:t>
      </w:r>
    </w:p>
    <w:p w14:paraId="488A7EF5">
      <w:pPr>
        <w:spacing w:after="40"/>
        <w:ind w:left="360"/>
      </w:pPr>
      <w:r>
        <w:rPr>
          <w:rFonts w:ascii="微软雅黑" w:hAnsi="微软雅黑" w:eastAsia="微软雅黑"/>
          <w:b w:val="0"/>
          <w:sz w:val="21"/>
        </w:rPr>
        <w:t>D. 缺省配置为timer keepalive 60 hold 180，故peer 1.1.1.2具有比缺省值更快的检测Peer连接故障的速度</w:t>
      </w:r>
    </w:p>
    <w:p w14:paraId="09E65216">
      <w:pPr>
        <w:spacing w:after="40"/>
      </w:pPr>
      <w:r>
        <w:rPr>
          <w:rFonts w:ascii="微软雅黑" w:hAnsi="微软雅黑" w:eastAsia="微软雅黑"/>
          <w:b/>
          <w:color w:val="C00000"/>
          <w:sz w:val="21"/>
        </w:rPr>
        <w:t>正确答案：AC</w:t>
      </w:r>
    </w:p>
    <w:p w14:paraId="5F2B633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【购买题库薇信：est258258】Peer配置优于全局配置。</w:t>
      </w:r>
    </w:p>
    <w:p w14:paraId="350D1C86">
      <w:pPr>
        <w:pBdr>
          <w:bottom w:val="single" w:color="D9D9D9" w:sz="6" w:space="1"/>
        </w:pBdr>
        <w:spacing w:before="80" w:after="160"/>
      </w:pPr>
    </w:p>
    <w:p w14:paraId="649DFFAE">
      <w:pPr>
        <w:spacing w:after="40"/>
      </w:pPr>
      <w:r>
        <w:rPr>
          <w:rFonts w:ascii="微软雅黑" w:hAnsi="微软雅黑" w:eastAsia="微软雅黑"/>
          <w:b/>
          <w:color w:val="1F4E79"/>
          <w:sz w:val="21"/>
        </w:rPr>
        <w:t>480.【多选题】</w:t>
      </w:r>
      <w:r>
        <w:rPr>
          <w:rFonts w:ascii="微软雅黑" w:hAnsi="微软雅黑" w:eastAsia="微软雅黑"/>
          <w:sz w:val="21"/>
        </w:rPr>
        <w:t>如下哪几种BGP属性不是BGP路由的Update消息中必须包含的？</w:t>
      </w:r>
    </w:p>
    <w:p w14:paraId="35B392A1">
      <w:pPr>
        <w:spacing w:after="40"/>
      </w:pPr>
      <w:r>
        <w:rPr>
          <w:rFonts w:ascii="微软雅黑" w:hAnsi="微软雅黑" w:eastAsia="微软雅黑"/>
          <w:sz w:val="21"/>
        </w:rPr>
        <w:t>[图片]</w:t>
      </w:r>
    </w:p>
    <w:p w14:paraId="67997B35">
      <w:pPr>
        <w:spacing w:after="40"/>
        <w:ind w:left="360"/>
      </w:pPr>
      <w:r>
        <w:rPr>
          <w:rFonts w:ascii="微软雅黑" w:hAnsi="微软雅黑" w:eastAsia="微软雅黑"/>
          <w:b w:val="0"/>
          <w:sz w:val="21"/>
        </w:rPr>
        <w:t>A. Local-Preference</w:t>
      </w:r>
    </w:p>
    <w:p w14:paraId="189C7E1F">
      <w:pPr>
        <w:spacing w:after="40"/>
        <w:ind w:left="360"/>
      </w:pPr>
      <w:r>
        <w:rPr>
          <w:rFonts w:ascii="微软雅黑" w:hAnsi="微软雅黑" w:eastAsia="微软雅黑"/>
          <w:b w:val="0"/>
          <w:sz w:val="21"/>
        </w:rPr>
        <w:t>B. AS_PATH</w:t>
      </w:r>
    </w:p>
    <w:p w14:paraId="140E5C38">
      <w:pPr>
        <w:spacing w:after="40"/>
        <w:ind w:left="360"/>
      </w:pPr>
      <w:r>
        <w:rPr>
          <w:rFonts w:ascii="微软雅黑" w:hAnsi="微软雅黑" w:eastAsia="微软雅黑"/>
          <w:b w:val="0"/>
          <w:sz w:val="21"/>
        </w:rPr>
        <w:t>C. MED</w:t>
      </w:r>
    </w:p>
    <w:p w14:paraId="38261431">
      <w:pPr>
        <w:spacing w:after="40"/>
        <w:ind w:left="360"/>
      </w:pPr>
      <w:r>
        <w:rPr>
          <w:rFonts w:ascii="微软雅黑" w:hAnsi="微软雅黑" w:eastAsia="微软雅黑"/>
          <w:b w:val="0"/>
          <w:sz w:val="21"/>
        </w:rPr>
        <w:t>D. Origin</w:t>
      </w:r>
    </w:p>
    <w:p w14:paraId="46639031">
      <w:pPr>
        <w:spacing w:after="40"/>
      </w:pPr>
      <w:r>
        <w:rPr>
          <w:rFonts w:ascii="微软雅黑" w:hAnsi="微软雅黑" w:eastAsia="微软雅黑"/>
          <w:b/>
          <w:color w:val="C00000"/>
          <w:sz w:val="21"/>
        </w:rPr>
        <w:t>正确答案：AC</w:t>
      </w:r>
    </w:p>
    <w:p w14:paraId="046E5D3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【购买题库薇信：est258258】Local-Preference和MED不是公认必遵属性。</w:t>
      </w:r>
    </w:p>
    <w:p w14:paraId="784888B0">
      <w:pPr>
        <w:pBdr>
          <w:bottom w:val="single" w:color="D9D9D9" w:sz="6" w:space="1"/>
        </w:pBdr>
        <w:spacing w:before="80" w:after="160"/>
      </w:pPr>
    </w:p>
    <w:p w14:paraId="75733CD6">
      <w:pPr>
        <w:spacing w:after="40"/>
      </w:pPr>
      <w:r>
        <w:rPr>
          <w:rFonts w:ascii="微软雅黑" w:hAnsi="微软雅黑" w:eastAsia="微软雅黑"/>
          <w:b/>
          <w:color w:val="1F4E79"/>
          <w:sz w:val="21"/>
        </w:rPr>
        <w:t>481.【多选题】</w:t>
      </w:r>
      <w:r>
        <w:rPr>
          <w:rFonts w:ascii="微软雅黑" w:hAnsi="微软雅黑" w:eastAsia="微软雅黑"/>
          <w:sz w:val="21"/>
        </w:rPr>
        <w:t>如图所示，WLAN的管理VLAN是VLAN10，AP通过DHCP获取IP地址， 网段为10.1.1.0/24。AP、AC和AR分别为DHCP的客户端、DHCP中继设备以及DHCP服务器。以下关于DHCP中继设备以及DHCP服务器配置正确的是？ [图片]</w:t>
      </w:r>
    </w:p>
    <w:p w14:paraId="11E2E126">
      <w:pPr>
        <w:spacing w:after="40"/>
        <w:ind w:left="360"/>
      </w:pPr>
      <w:r>
        <w:rPr>
          <w:rFonts w:ascii="微软雅黑" w:hAnsi="微软雅黑" w:eastAsia="微软雅黑"/>
          <w:b w:val="0"/>
          <w:sz w:val="21"/>
        </w:rPr>
        <w:t>A. [AC]dhcp server group AP [AC-dhcp-server-group-AP] dhcp-server 10.1.1.2 [AC-dhcp-server-group-API quit [AC]interface Vlanif10 [AC-V1anif10]dhcp select relay [AC-Vlanif10]dhcp relay server-select AP [AC-Vlanif10]quit</w:t>
      </w:r>
    </w:p>
    <w:p w14:paraId="25B78A30">
      <w:pPr>
        <w:spacing w:after="40"/>
        <w:ind w:left="360"/>
      </w:pPr>
      <w:r>
        <w:rPr>
          <w:rFonts w:ascii="微软雅黑" w:hAnsi="微软雅黑" w:eastAsia="微软雅黑"/>
          <w:b w:val="0"/>
          <w:sz w:val="21"/>
        </w:rPr>
        <w:t>B. [AC]dhcp server group AP [AC-dhcp-server-group-AP] dhcp-server 172.21.1.2 [AC-dhcp-server-group-API quit [AC]interface Vlanif10 [AC-V1anif10]dhcp select relay [AC-Vlanif10]dhcp relay server-select AP [AC-Vlanif10]quit</w:t>
      </w:r>
    </w:p>
    <w:p w14:paraId="419D16B6">
      <w:pPr>
        <w:spacing w:after="40"/>
        <w:ind w:left="360"/>
      </w:pPr>
      <w:r>
        <w:rPr>
          <w:rFonts w:ascii="微软雅黑" w:hAnsi="微软雅黑" w:eastAsia="微软雅黑"/>
          <w:b w:val="0"/>
          <w:sz w:val="21"/>
        </w:rPr>
        <w:t>C. [AR]ip pool AP [AR-ip-poo1-AP] network 10.1.1.0 mask 24 [AR-ip-poo1-AP] gateway-list 10.1.1.2 [AR-ip-pool-AP] excluded-ip-address 1O.1.1.1 [AR-ip-pool-AP]quit [AR]interface GigabitEthernet0/0/1 [AR-GigabitEthernet0/0/1]dhcp select g1obal [AR-GigabitEthernet0/0/1]quit [AR]ip route-static 10.1.1.0 255.255.255.0 172.21.1.1</w:t>
      </w:r>
    </w:p>
    <w:p w14:paraId="341AC342">
      <w:pPr>
        <w:spacing w:after="40"/>
        <w:ind w:left="360"/>
      </w:pPr>
      <w:r>
        <w:rPr>
          <w:rFonts w:ascii="微软雅黑" w:hAnsi="微软雅黑" w:eastAsia="微软雅黑"/>
          <w:b w:val="0"/>
          <w:sz w:val="21"/>
        </w:rPr>
        <w:t>D. [AR]ip pool AP [AR-ip-poo1-AP] network 172.21.1.0 mask 24 [AR-ip-poo1-AP] gateway-list 172.21.1.2 [AR-ip-pool-AP] excluded-ip-address 172.21.1.1 [AR-ip-pool-AP] quit [AR]interface GigabitEthernet0/0/1 [AR-GigabitEthernet0/0/1]dhcp select g1obal [AR-GigabitEthernet0/0/1]quit [AR]ip route-static 10.1.1.0 255.255.255.0 172.21.1.1</w:t>
      </w:r>
    </w:p>
    <w:p w14:paraId="2E0DAE1A">
      <w:pPr>
        <w:spacing w:after="40"/>
      </w:pPr>
      <w:r>
        <w:rPr>
          <w:rFonts w:ascii="微软雅黑" w:hAnsi="微软雅黑" w:eastAsia="微软雅黑"/>
          <w:b/>
          <w:color w:val="C00000"/>
          <w:sz w:val="21"/>
        </w:rPr>
        <w:t>正确答案：BC</w:t>
      </w:r>
    </w:p>
    <w:p w14:paraId="2FD65AE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【购买题库薇信：est258258】DHCPserver在172.21.1.2，要分配的地址池应该是network10网段。</w:t>
      </w:r>
    </w:p>
    <w:p w14:paraId="72D6B13D">
      <w:pPr>
        <w:pBdr>
          <w:bottom w:val="single" w:color="D9D9D9" w:sz="6" w:space="1"/>
        </w:pBdr>
        <w:spacing w:before="80" w:after="160"/>
      </w:pPr>
    </w:p>
    <w:p w14:paraId="3FDCE3AE">
      <w:pPr>
        <w:spacing w:after="40"/>
      </w:pPr>
      <w:r>
        <w:rPr>
          <w:rFonts w:ascii="微软雅黑" w:hAnsi="微软雅黑" w:eastAsia="微软雅黑"/>
          <w:b/>
          <w:color w:val="1F4E79"/>
          <w:sz w:val="21"/>
        </w:rPr>
        <w:t>482.【多选题】</w:t>
      </w:r>
      <w:r>
        <w:rPr>
          <w:rFonts w:ascii="微软雅黑" w:hAnsi="微软雅黑" w:eastAsia="微软雅黑"/>
          <w:sz w:val="21"/>
        </w:rPr>
        <w:t>网络管理员希望使用IP Prefix List匹配特定的路由条目，以下哪些路由条目将被图中的IP Prefix List匹配？ [图片]</w:t>
      </w:r>
    </w:p>
    <w:p w14:paraId="2BF0C53A">
      <w:pPr>
        <w:spacing w:after="40"/>
        <w:ind w:left="360"/>
      </w:pPr>
      <w:r>
        <w:rPr>
          <w:rFonts w:ascii="微软雅黑" w:hAnsi="微软雅黑" w:eastAsia="微软雅黑"/>
          <w:b w:val="0"/>
          <w:sz w:val="21"/>
        </w:rPr>
        <w:t>A. 10.0.1.0/24</w:t>
      </w:r>
    </w:p>
    <w:p w14:paraId="10B20C0B">
      <w:pPr>
        <w:spacing w:after="40"/>
        <w:ind w:left="360"/>
      </w:pPr>
      <w:r>
        <w:rPr>
          <w:rFonts w:ascii="微软雅黑" w:hAnsi="微软雅黑" w:eastAsia="微软雅黑"/>
          <w:b w:val="0"/>
          <w:sz w:val="21"/>
        </w:rPr>
        <w:t>B. 10.0.0.1/30</w:t>
      </w:r>
    </w:p>
    <w:p w14:paraId="493EAAC2">
      <w:pPr>
        <w:spacing w:after="40"/>
        <w:ind w:left="360"/>
      </w:pPr>
      <w:r>
        <w:rPr>
          <w:rFonts w:ascii="微软雅黑" w:hAnsi="微软雅黑" w:eastAsia="微软雅黑"/>
          <w:b w:val="0"/>
          <w:sz w:val="21"/>
        </w:rPr>
        <w:t>C. 10.0.2.0/24</w:t>
      </w:r>
    </w:p>
    <w:p w14:paraId="5F2F3180">
      <w:pPr>
        <w:spacing w:after="40"/>
        <w:ind w:left="360"/>
      </w:pPr>
      <w:r>
        <w:rPr>
          <w:rFonts w:ascii="微软雅黑" w:hAnsi="微软雅黑" w:eastAsia="微软雅黑"/>
          <w:b w:val="0"/>
          <w:sz w:val="21"/>
        </w:rPr>
        <w:t>D. 10.0.0.0/24</w:t>
      </w:r>
    </w:p>
    <w:p w14:paraId="426241BF">
      <w:pPr>
        <w:spacing w:after="40"/>
      </w:pPr>
      <w:r>
        <w:rPr>
          <w:rFonts w:ascii="微软雅黑" w:hAnsi="微软雅黑" w:eastAsia="微软雅黑"/>
          <w:b/>
          <w:color w:val="C00000"/>
          <w:sz w:val="21"/>
        </w:rPr>
        <w:t>正确答案：BD</w:t>
      </w:r>
    </w:p>
    <w:p w14:paraId="0B6CBE8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【购买题库薇信：est258258】该前缀列表匹配的范围是：前24位为10.0.0，掩码范围为24至30，所有只有BD符合要求。</w:t>
      </w:r>
    </w:p>
    <w:p w14:paraId="1AFF220C">
      <w:pPr>
        <w:pBdr>
          <w:bottom w:val="single" w:color="D9D9D9" w:sz="6" w:space="1"/>
        </w:pBdr>
        <w:spacing w:before="80" w:after="160"/>
      </w:pPr>
    </w:p>
    <w:p w14:paraId="07B7EB24">
      <w:pPr>
        <w:spacing w:after="40"/>
      </w:pPr>
      <w:r>
        <w:rPr>
          <w:rFonts w:ascii="微软雅黑" w:hAnsi="微软雅黑" w:eastAsia="微软雅黑"/>
          <w:b/>
          <w:color w:val="1F4E79"/>
          <w:sz w:val="21"/>
        </w:rPr>
        <w:t>483.【多选题】</w:t>
      </w:r>
      <w:r>
        <w:rPr>
          <w:rFonts w:ascii="微软雅黑" w:hAnsi="微软雅黑" w:eastAsia="微软雅黑"/>
          <w:sz w:val="21"/>
        </w:rPr>
        <w:t>某交换机接口配置如下所示，当该接口接收到的广播报文的平均速率为以下哪些项时，会被执行风景控制动作？  [图片]</w:t>
      </w:r>
    </w:p>
    <w:p w14:paraId="2D903799">
      <w:pPr>
        <w:spacing w:after="40"/>
        <w:ind w:left="360"/>
      </w:pPr>
      <w:r>
        <w:rPr>
          <w:rFonts w:ascii="微软雅黑" w:hAnsi="微软雅黑" w:eastAsia="微软雅黑"/>
          <w:b w:val="0"/>
          <w:sz w:val="21"/>
        </w:rPr>
        <w:t>A. 7500 pps</w:t>
      </w:r>
    </w:p>
    <w:p w14:paraId="396D99C4">
      <w:pPr>
        <w:spacing w:after="40"/>
        <w:ind w:left="360"/>
      </w:pPr>
      <w:r>
        <w:rPr>
          <w:rFonts w:ascii="微软雅黑" w:hAnsi="微软雅黑" w:eastAsia="微软雅黑"/>
          <w:b w:val="0"/>
          <w:sz w:val="21"/>
        </w:rPr>
        <w:t>B. 6500 pps</w:t>
      </w:r>
    </w:p>
    <w:p w14:paraId="64AFA10C">
      <w:pPr>
        <w:spacing w:after="40"/>
        <w:ind w:left="360"/>
      </w:pPr>
      <w:r>
        <w:rPr>
          <w:rFonts w:ascii="微软雅黑" w:hAnsi="微软雅黑" w:eastAsia="微软雅黑"/>
          <w:b w:val="0"/>
          <w:sz w:val="21"/>
        </w:rPr>
        <w:t>C. 8500 pps</w:t>
      </w:r>
    </w:p>
    <w:p w14:paraId="6498EA9D">
      <w:pPr>
        <w:spacing w:after="40"/>
        <w:ind w:left="360"/>
      </w:pPr>
      <w:r>
        <w:rPr>
          <w:rFonts w:ascii="微软雅黑" w:hAnsi="微软雅黑" w:eastAsia="微软雅黑"/>
          <w:b w:val="0"/>
          <w:sz w:val="21"/>
        </w:rPr>
        <w:t>D. 9500 pps</w:t>
      </w:r>
    </w:p>
    <w:p w14:paraId="481AA802">
      <w:pPr>
        <w:spacing w:after="40"/>
      </w:pPr>
      <w:r>
        <w:rPr>
          <w:rFonts w:ascii="微软雅黑" w:hAnsi="微软雅黑" w:eastAsia="微软雅黑"/>
          <w:b/>
          <w:color w:val="C00000"/>
          <w:sz w:val="21"/>
        </w:rPr>
        <w:t>正确答案：CD</w:t>
      </w:r>
    </w:p>
    <w:p w14:paraId="7F964DD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【购买题库薇信：est258258】广播限速 8000 pps 那么≥8000 被限。</w:t>
      </w:r>
    </w:p>
    <w:p w14:paraId="6D8C5141">
      <w:pPr>
        <w:pBdr>
          <w:bottom w:val="single" w:color="D9D9D9" w:sz="6" w:space="1"/>
        </w:pBdr>
        <w:spacing w:before="80" w:after="160"/>
      </w:pPr>
    </w:p>
    <w:p w14:paraId="39DE6617">
      <w:pPr>
        <w:spacing w:after="40"/>
      </w:pPr>
      <w:r>
        <w:rPr>
          <w:rFonts w:ascii="微软雅黑" w:hAnsi="微软雅黑" w:eastAsia="微软雅黑"/>
          <w:b/>
          <w:color w:val="1F4E79"/>
          <w:sz w:val="21"/>
        </w:rPr>
        <w:t>484.【多选题】</w:t>
      </w:r>
      <w:r>
        <w:rPr>
          <w:rFonts w:ascii="微软雅黑" w:hAnsi="微软雅黑" w:eastAsia="微软雅黑"/>
          <w:sz w:val="21"/>
        </w:rPr>
        <w:t>某虚拟化园区网络如图所示，关于该网络准入认证的描述中，正确的有哪些选项？ [图片]</w:t>
      </w:r>
    </w:p>
    <w:p w14:paraId="08F5193F">
      <w:pPr>
        <w:spacing w:after="40"/>
        <w:ind w:left="360"/>
      </w:pPr>
      <w:r>
        <w:rPr>
          <w:rFonts w:ascii="微软雅黑" w:hAnsi="微软雅黑" w:eastAsia="微软雅黑"/>
          <w:b w:val="0"/>
          <w:sz w:val="21"/>
        </w:rPr>
        <w:t>A. 终端需要先将身份凭证发送给Edge，再由Edge上送认证服务器</w:t>
      </w:r>
    </w:p>
    <w:p w14:paraId="341E2449">
      <w:pPr>
        <w:spacing w:after="40"/>
        <w:ind w:left="360"/>
      </w:pPr>
      <w:r>
        <w:rPr>
          <w:rFonts w:ascii="微软雅黑" w:hAnsi="微软雅黑" w:eastAsia="微软雅黑"/>
          <w:b w:val="0"/>
          <w:sz w:val="21"/>
        </w:rPr>
        <w:t>B. 该网络可以通过iMaster NCE-Campus内置服务器提供认证功能</w:t>
      </w:r>
    </w:p>
    <w:p w14:paraId="026081EF">
      <w:pPr>
        <w:spacing w:after="40"/>
        <w:ind w:left="360"/>
      </w:pPr>
      <w:r>
        <w:rPr>
          <w:rFonts w:ascii="微软雅黑" w:hAnsi="微软雅黑" w:eastAsia="微软雅黑"/>
          <w:b w:val="0"/>
          <w:sz w:val="21"/>
        </w:rPr>
        <w:t>C. 针对IP电话终端，可以通过部署802.1X认证实现准入控制</w:t>
      </w:r>
    </w:p>
    <w:p w14:paraId="6996DA67">
      <w:pPr>
        <w:spacing w:after="40"/>
        <w:ind w:left="360"/>
      </w:pPr>
      <w:r>
        <w:rPr>
          <w:rFonts w:ascii="微软雅黑" w:hAnsi="微软雅黑" w:eastAsia="微软雅黑"/>
          <w:b w:val="0"/>
          <w:sz w:val="21"/>
        </w:rPr>
        <w:t>D. 终端认证通过后，会获得相应的授权信息</w:t>
      </w:r>
    </w:p>
    <w:p w14:paraId="600DF0D9">
      <w:pPr>
        <w:spacing w:after="40"/>
      </w:pPr>
      <w:r>
        <w:rPr>
          <w:rFonts w:ascii="微软雅黑" w:hAnsi="微软雅黑" w:eastAsia="微软雅黑"/>
          <w:b/>
          <w:color w:val="C00000"/>
          <w:sz w:val="21"/>
        </w:rPr>
        <w:t>正确答案：ABD</w:t>
      </w:r>
    </w:p>
    <w:p w14:paraId="6EBD439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【购买题库薇信：est258258】IP电话没有802.1X客户端。</w:t>
      </w:r>
    </w:p>
    <w:p w14:paraId="6A6FFB4C">
      <w:pPr>
        <w:pBdr>
          <w:bottom w:val="single" w:color="D9D9D9" w:sz="6" w:space="1"/>
        </w:pBdr>
        <w:spacing w:before="80" w:after="160"/>
      </w:pPr>
    </w:p>
    <w:p w14:paraId="15C139A5">
      <w:pPr>
        <w:spacing w:after="40"/>
      </w:pPr>
      <w:r>
        <w:rPr>
          <w:rFonts w:ascii="微软雅黑" w:hAnsi="微软雅黑" w:eastAsia="微软雅黑"/>
          <w:b/>
          <w:color w:val="1F4E79"/>
          <w:sz w:val="21"/>
        </w:rPr>
        <w:t>485.【多选题】</w:t>
      </w:r>
      <w:r>
        <w:rPr>
          <w:rFonts w:ascii="微软雅黑" w:hAnsi="微软雅黑" w:eastAsia="微软雅黑"/>
          <w:sz w:val="21"/>
        </w:rPr>
        <w:t>下图为MPLS VPN跨域Option C解决方案，在域内存在RR的场景下， 如果使用Option C方式一，以下关于设备间邻居关系的描述正确的有哪些项？ [图片]</w:t>
      </w:r>
    </w:p>
    <w:p w14:paraId="527B9E93">
      <w:pPr>
        <w:spacing w:after="40"/>
        <w:ind w:left="360"/>
      </w:pPr>
      <w:r>
        <w:rPr>
          <w:rFonts w:ascii="微软雅黑" w:hAnsi="微软雅黑" w:eastAsia="微软雅黑"/>
          <w:b w:val="0"/>
          <w:sz w:val="21"/>
        </w:rPr>
        <w:t>A. RR1和RR2之间建立单播BGP邻居关系</w:t>
      </w:r>
    </w:p>
    <w:p w14:paraId="0A436330">
      <w:pPr>
        <w:spacing w:after="40"/>
        <w:ind w:left="360"/>
      </w:pPr>
      <w:r>
        <w:rPr>
          <w:rFonts w:ascii="微软雅黑" w:hAnsi="微软雅黑" w:eastAsia="微软雅黑"/>
          <w:b w:val="0"/>
          <w:sz w:val="21"/>
        </w:rPr>
        <w:t>B. ASRB1和ASBR2之间同时建立VPNv4邻居关系和单播BGP邻居关系</w:t>
      </w:r>
    </w:p>
    <w:p w14:paraId="79402307">
      <w:pPr>
        <w:spacing w:after="40"/>
        <w:ind w:left="360"/>
      </w:pPr>
      <w:r>
        <w:rPr>
          <w:rFonts w:ascii="微软雅黑" w:hAnsi="微软雅黑" w:eastAsia="微软雅黑"/>
          <w:b w:val="0"/>
          <w:sz w:val="21"/>
        </w:rPr>
        <w:t>C. RR1和RR2之间建立VPNv4邻居关系</w:t>
      </w:r>
    </w:p>
    <w:p w14:paraId="4A320475">
      <w:pPr>
        <w:spacing w:after="40"/>
        <w:ind w:left="360"/>
      </w:pPr>
      <w:r>
        <w:rPr>
          <w:rFonts w:ascii="微软雅黑" w:hAnsi="微软雅黑" w:eastAsia="微软雅黑"/>
          <w:b w:val="0"/>
          <w:sz w:val="21"/>
        </w:rPr>
        <w:t>D. PE1和RR1之间同时建立VPNv4邻居关系和单播BGP邻居关系</w:t>
      </w:r>
    </w:p>
    <w:p w14:paraId="4D98F255">
      <w:pPr>
        <w:spacing w:after="40"/>
      </w:pPr>
      <w:r>
        <w:rPr>
          <w:rFonts w:ascii="微软雅黑" w:hAnsi="微软雅黑" w:eastAsia="微软雅黑"/>
          <w:b/>
          <w:color w:val="C00000"/>
          <w:sz w:val="21"/>
        </w:rPr>
        <w:t>正确答案：CD</w:t>
      </w:r>
    </w:p>
    <w:p w14:paraId="21F0E0F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【购买题库薇信：est258258】OptionC是直接EBGP多跳端到端的方案，采用RR可以简化VPNv4隧道条目。选项A在RR间应该建立VPNV4邻居关系，选项B中ASBR应该是连VPNV4地址簇都没有的，ASBR间应该是单播BGP邻居。</w:t>
      </w:r>
    </w:p>
    <w:p w14:paraId="00BD14AA">
      <w:pPr>
        <w:pBdr>
          <w:bottom w:val="single" w:color="D9D9D9" w:sz="6" w:space="1"/>
        </w:pBdr>
        <w:spacing w:before="80" w:after="160"/>
      </w:pPr>
    </w:p>
    <w:p w14:paraId="19879A9D">
      <w:pPr>
        <w:spacing w:after="40"/>
      </w:pPr>
      <w:r>
        <w:rPr>
          <w:rFonts w:ascii="微软雅黑" w:hAnsi="微软雅黑" w:eastAsia="微软雅黑"/>
          <w:b/>
          <w:color w:val="1F4E79"/>
          <w:sz w:val="21"/>
        </w:rPr>
        <w:t>486.【多选题】</w:t>
      </w:r>
      <w:r>
        <w:rPr>
          <w:rFonts w:ascii="微软雅黑" w:hAnsi="微软雅黑" w:eastAsia="微软雅黑"/>
          <w:sz w:val="21"/>
        </w:rPr>
        <w:t>某台路由器的输出信息如图所示，以下描述中正确的有哪些项？ [图片]</w:t>
      </w:r>
    </w:p>
    <w:p w14:paraId="0270D5A8">
      <w:pPr>
        <w:spacing w:after="40"/>
        <w:ind w:left="360"/>
      </w:pPr>
      <w:r>
        <w:rPr>
          <w:rFonts w:ascii="微软雅黑" w:hAnsi="微软雅黑" w:eastAsia="微软雅黑"/>
          <w:b w:val="0"/>
          <w:sz w:val="21"/>
        </w:rPr>
        <w:t>A. 该隧道的接口IP地址是20.1.1.2/24</w:t>
      </w:r>
    </w:p>
    <w:p w14:paraId="2F805C0F">
      <w:pPr>
        <w:spacing w:after="40"/>
        <w:ind w:left="360"/>
      </w:pPr>
      <w:r>
        <w:rPr>
          <w:rFonts w:ascii="微软雅黑" w:hAnsi="微软雅黑" w:eastAsia="微软雅黑"/>
          <w:b w:val="0"/>
          <w:sz w:val="21"/>
        </w:rPr>
        <w:t>B. 该隧道的目的IP地址是10.0.1.1</w:t>
      </w:r>
    </w:p>
    <w:p w14:paraId="04F4FE0D">
      <w:pPr>
        <w:spacing w:after="40"/>
        <w:ind w:left="360"/>
      </w:pPr>
      <w:r>
        <w:rPr>
          <w:rFonts w:ascii="微软雅黑" w:hAnsi="微软雅黑" w:eastAsia="微软雅黑"/>
          <w:b w:val="0"/>
          <w:sz w:val="21"/>
        </w:rPr>
        <w:t>C. 该隧道接口的MTU为1500 Byte</w:t>
      </w:r>
    </w:p>
    <w:p w14:paraId="4A471D5E">
      <w:pPr>
        <w:spacing w:after="40"/>
        <w:ind w:left="360"/>
      </w:pPr>
      <w:r>
        <w:rPr>
          <w:rFonts w:ascii="微软雅黑" w:hAnsi="微软雅黑" w:eastAsia="微软雅黑"/>
          <w:b w:val="0"/>
          <w:sz w:val="21"/>
        </w:rPr>
        <w:t>D. 该隧道的源IP地址是10.0.1.1</w:t>
      </w:r>
    </w:p>
    <w:p w14:paraId="39039902">
      <w:pPr>
        <w:spacing w:after="40"/>
      </w:pPr>
      <w:r>
        <w:rPr>
          <w:rFonts w:ascii="微软雅黑" w:hAnsi="微软雅黑" w:eastAsia="微软雅黑"/>
          <w:b/>
          <w:color w:val="C00000"/>
          <w:sz w:val="21"/>
        </w:rPr>
        <w:t>正确答案：ABC</w:t>
      </w:r>
    </w:p>
    <w:p w14:paraId="53EF4ED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【购买题库薇信：est258258】源地址是10.0.3.3(如图)</w:t>
      </w:r>
    </w:p>
    <w:p w14:paraId="2DB1683A">
      <w:pPr>
        <w:pBdr>
          <w:bottom w:val="single" w:color="D9D9D9" w:sz="6" w:space="1"/>
        </w:pBdr>
        <w:spacing w:before="80" w:after="160"/>
      </w:pPr>
    </w:p>
    <w:p w14:paraId="063B565B">
      <w:pPr>
        <w:spacing w:after="40"/>
      </w:pPr>
      <w:r>
        <w:rPr>
          <w:rFonts w:ascii="微软雅黑" w:hAnsi="微软雅黑" w:eastAsia="微软雅黑"/>
          <w:b/>
          <w:color w:val="1F4E79"/>
          <w:sz w:val="21"/>
        </w:rPr>
        <w:t>487.【多选题】</w:t>
      </w:r>
      <w:r>
        <w:rPr>
          <w:rFonts w:ascii="微软雅黑" w:hAnsi="微软雅黑" w:eastAsia="微软雅黑"/>
          <w:sz w:val="21"/>
        </w:rPr>
        <w:t>某工程师利用2台路由器进行IPv6测试，他想要通过运行OSPFv3实现IPv6网络的互联互通。以下关于R1需要进行的OSPFv3相关配置，正确的有哪些项？ [图片]</w:t>
      </w:r>
    </w:p>
    <w:p w14:paraId="2CCA5A72">
      <w:pPr>
        <w:spacing w:after="40"/>
        <w:ind w:left="360"/>
      </w:pPr>
      <w:r>
        <w:rPr>
          <w:rFonts w:ascii="微软雅黑" w:hAnsi="微软雅黑" w:eastAsia="微软雅黑"/>
          <w:b w:val="0"/>
          <w:sz w:val="21"/>
        </w:rPr>
        <w:t>A. [R1] router id 10.1.1.1</w:t>
      </w:r>
    </w:p>
    <w:p w14:paraId="4F8C886D">
      <w:pPr>
        <w:spacing w:after="40"/>
        <w:ind w:left="360"/>
      </w:pPr>
      <w:r>
        <w:rPr>
          <w:rFonts w:ascii="微软雅黑" w:hAnsi="微软雅黑" w:eastAsia="微软雅黑"/>
          <w:b w:val="0"/>
          <w:sz w:val="21"/>
        </w:rPr>
        <w:t>B. [R1-ospfv3-1-area-0.0.0. 0] network 2001：DB8：2345：12：：1</w:t>
      </w:r>
    </w:p>
    <w:p w14:paraId="6D4F82FE">
      <w:pPr>
        <w:spacing w:after="40"/>
        <w:ind w:left="360"/>
      </w:pPr>
      <w:r>
        <w:rPr>
          <w:rFonts w:ascii="微软雅黑" w:hAnsi="微软雅黑" w:eastAsia="微软雅黑"/>
          <w:b w:val="0"/>
          <w:sz w:val="21"/>
        </w:rPr>
        <w:t>C. [R1-ospfv3-1] router -id 10.1.1.1</w:t>
      </w:r>
    </w:p>
    <w:p w14:paraId="5CF1142E">
      <w:pPr>
        <w:spacing w:after="40"/>
        <w:ind w:left="360"/>
      </w:pPr>
      <w:r>
        <w:rPr>
          <w:rFonts w:ascii="微软雅黑" w:hAnsi="微软雅黑" w:eastAsia="微软雅黑"/>
          <w:b w:val="0"/>
          <w:sz w:val="21"/>
        </w:rPr>
        <w:t>D. [R1-Gigabi tEthernet0/0/1] ospfv3 1 area 0</w:t>
      </w:r>
    </w:p>
    <w:p w14:paraId="0DAA384A">
      <w:pPr>
        <w:spacing w:after="40"/>
      </w:pPr>
      <w:r>
        <w:rPr>
          <w:rFonts w:ascii="微软雅黑" w:hAnsi="微软雅黑" w:eastAsia="微软雅黑"/>
          <w:b/>
          <w:color w:val="C00000"/>
          <w:sz w:val="21"/>
        </w:rPr>
        <w:t>正确答案：CD</w:t>
      </w:r>
    </w:p>
    <w:p w14:paraId="3932CCD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【购买题库薇信：est258258】OSPFV3RID和v2格式相同，发布采用接口使能的方式。</w:t>
      </w:r>
    </w:p>
    <w:p w14:paraId="5F895DE9">
      <w:pPr>
        <w:pBdr>
          <w:bottom w:val="single" w:color="D9D9D9" w:sz="6" w:space="1"/>
        </w:pBdr>
        <w:spacing w:before="80" w:after="160"/>
      </w:pPr>
    </w:p>
    <w:p w14:paraId="16FEDD20">
      <w:pPr>
        <w:spacing w:after="40"/>
      </w:pPr>
      <w:r>
        <w:rPr>
          <w:rFonts w:ascii="微软雅黑" w:hAnsi="微软雅黑" w:eastAsia="微软雅黑"/>
          <w:b/>
          <w:color w:val="1F4E79"/>
          <w:sz w:val="21"/>
        </w:rPr>
        <w:t>488.【多选题】</w:t>
      </w:r>
      <w:r>
        <w:rPr>
          <w:rFonts w:ascii="微软雅黑" w:hAnsi="微软雅黑" w:eastAsia="微软雅黑"/>
          <w:sz w:val="21"/>
        </w:rPr>
        <w:t>根据图中给出的信息，以下描述正确的是哪一项？ [图片]</w:t>
      </w:r>
    </w:p>
    <w:p w14:paraId="264C7D3E">
      <w:pPr>
        <w:spacing w:after="40"/>
        <w:ind w:left="360"/>
      </w:pPr>
      <w:r>
        <w:rPr>
          <w:rFonts w:ascii="微软雅黑" w:hAnsi="微软雅黑" w:eastAsia="微软雅黑"/>
          <w:b w:val="0"/>
          <w:sz w:val="21"/>
        </w:rPr>
        <w:t>A. R1的GE0/0/0接口的IS-IS接口类型是Level-1-2</w:t>
      </w:r>
    </w:p>
    <w:p w14:paraId="589DEF69">
      <w:pPr>
        <w:spacing w:after="40"/>
        <w:ind w:left="360"/>
      </w:pPr>
      <w:r>
        <w:rPr>
          <w:rFonts w:ascii="微软雅黑" w:hAnsi="微软雅黑" w:eastAsia="微软雅黑"/>
          <w:b w:val="0"/>
          <w:sz w:val="21"/>
        </w:rPr>
        <w:t>B. R1的GE0/0/0接口使能了IS-IS IPv6</w:t>
      </w:r>
    </w:p>
    <w:p w14:paraId="0D2C6D88">
      <w:pPr>
        <w:spacing w:after="40"/>
        <w:ind w:left="360"/>
      </w:pPr>
      <w:r>
        <w:rPr>
          <w:rFonts w:ascii="微软雅黑" w:hAnsi="微软雅黑" w:eastAsia="微软雅黑"/>
          <w:b w:val="0"/>
          <w:sz w:val="21"/>
        </w:rPr>
        <w:t>C. R1的GE0/0/1接口没有使能IS-IS IPv6</w:t>
      </w:r>
    </w:p>
    <w:p w14:paraId="7C1A67A4">
      <w:pPr>
        <w:spacing w:after="40"/>
        <w:ind w:left="360"/>
      </w:pPr>
      <w:r>
        <w:rPr>
          <w:rFonts w:ascii="微软雅黑" w:hAnsi="微软雅黑" w:eastAsia="微软雅黑"/>
          <w:b w:val="0"/>
          <w:sz w:val="21"/>
        </w:rPr>
        <w:t>D. R1的GE0/0/1接口的IS-IS接口类型是Level-1</w:t>
      </w:r>
    </w:p>
    <w:p w14:paraId="50F29F02">
      <w:pPr>
        <w:spacing w:after="40"/>
      </w:pPr>
      <w:r>
        <w:rPr>
          <w:rFonts w:ascii="微软雅黑" w:hAnsi="微软雅黑" w:eastAsia="微软雅黑"/>
          <w:b/>
          <w:color w:val="C00000"/>
          <w:sz w:val="21"/>
        </w:rPr>
        <w:t>正确答案：AB</w:t>
      </w:r>
    </w:p>
    <w:p w14:paraId="21F98DA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【购买题库薇信：est258258】IPV6 state是UP的，TYPE类型是L1/L2。</w:t>
      </w:r>
    </w:p>
    <w:p w14:paraId="74B7C97E">
      <w:pPr>
        <w:pBdr>
          <w:bottom w:val="single" w:color="D9D9D9" w:sz="6" w:space="1"/>
        </w:pBdr>
        <w:spacing w:before="80" w:after="160"/>
      </w:pPr>
    </w:p>
    <w:p w14:paraId="6A28CB23">
      <w:pPr>
        <w:spacing w:after="40"/>
      </w:pPr>
      <w:r>
        <w:rPr>
          <w:rFonts w:ascii="微软雅黑" w:hAnsi="微软雅黑" w:eastAsia="微软雅黑"/>
          <w:b/>
          <w:color w:val="1F4E79"/>
          <w:sz w:val="21"/>
        </w:rPr>
        <w:t>489.【多选题】</w:t>
      </w:r>
      <w:r>
        <w:rPr>
          <w:rFonts w:ascii="微软雅黑" w:hAnsi="微软雅黑" w:eastAsia="微软雅黑"/>
          <w:sz w:val="21"/>
        </w:rPr>
        <w:t>如图所示，PE1和PE2与各自CE之间均通过OSPF交换私网路由信息，且在PE1和PE2上均配置了相同的Domain ID.当在PE2上从BGP向OSPF引入路由时，可能会向CE2传递以下哪些类型的LSA？</w:t>
      </w:r>
    </w:p>
    <w:p w14:paraId="6B6D711E">
      <w:pPr>
        <w:spacing w:after="40"/>
      </w:pPr>
      <w:r>
        <w:rPr>
          <w:rFonts w:ascii="微软雅黑" w:hAnsi="微软雅黑" w:eastAsia="微软雅黑"/>
          <w:sz w:val="21"/>
        </w:rPr>
        <w:t>[图片]</w:t>
      </w:r>
    </w:p>
    <w:p w14:paraId="2F95C541">
      <w:pPr>
        <w:spacing w:after="40"/>
        <w:ind w:left="360"/>
      </w:pPr>
      <w:r>
        <w:rPr>
          <w:rFonts w:ascii="微软雅黑" w:hAnsi="微软雅黑" w:eastAsia="微软雅黑"/>
          <w:b w:val="0"/>
          <w:sz w:val="21"/>
        </w:rPr>
        <w:t>A. Type7 LSA</w:t>
      </w:r>
    </w:p>
    <w:p w14:paraId="4346118E">
      <w:pPr>
        <w:spacing w:after="40"/>
        <w:ind w:left="360"/>
      </w:pPr>
      <w:r>
        <w:rPr>
          <w:rFonts w:ascii="微软雅黑" w:hAnsi="微软雅黑" w:eastAsia="微软雅黑"/>
          <w:b w:val="0"/>
          <w:sz w:val="21"/>
        </w:rPr>
        <w:t>B. Type3 LSA</w:t>
      </w:r>
    </w:p>
    <w:p w14:paraId="79ACE04D">
      <w:pPr>
        <w:spacing w:after="40"/>
        <w:ind w:left="360"/>
      </w:pPr>
      <w:r>
        <w:rPr>
          <w:rFonts w:ascii="微软雅黑" w:hAnsi="微软雅黑" w:eastAsia="微软雅黑"/>
          <w:b w:val="0"/>
          <w:sz w:val="21"/>
        </w:rPr>
        <w:t>C. Type1 LSA</w:t>
      </w:r>
    </w:p>
    <w:p w14:paraId="70087681">
      <w:pPr>
        <w:spacing w:after="40"/>
        <w:ind w:left="360"/>
      </w:pPr>
      <w:r>
        <w:rPr>
          <w:rFonts w:ascii="微软雅黑" w:hAnsi="微软雅黑" w:eastAsia="微软雅黑"/>
          <w:b w:val="0"/>
          <w:sz w:val="21"/>
        </w:rPr>
        <w:t>D. Type5 LSA</w:t>
      </w:r>
    </w:p>
    <w:p w14:paraId="59C1FCEF">
      <w:pPr>
        <w:spacing w:after="40"/>
      </w:pPr>
      <w:r>
        <w:rPr>
          <w:rFonts w:ascii="微软雅黑" w:hAnsi="微软雅黑" w:eastAsia="微软雅黑"/>
          <w:b/>
          <w:color w:val="C00000"/>
          <w:sz w:val="21"/>
        </w:rPr>
        <w:t>正确答案：ABD</w:t>
      </w:r>
    </w:p>
    <w:p w14:paraId="2D52876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【购买题库薇信：est258258】题目中是相同的domain id，所以是域内或者域间路由。华为设备默认domain是一样的，为空，所以可以是LSA3 5 7。</w:t>
      </w:r>
    </w:p>
    <w:p w14:paraId="5CDA8686">
      <w:pPr>
        <w:pBdr>
          <w:bottom w:val="single" w:color="D9D9D9" w:sz="6" w:space="1"/>
        </w:pBdr>
        <w:spacing w:before="80" w:after="160"/>
      </w:pPr>
    </w:p>
    <w:p w14:paraId="33F04F8C">
      <w:pPr>
        <w:spacing w:after="40"/>
      </w:pPr>
      <w:r>
        <w:rPr>
          <w:rFonts w:ascii="微软雅黑" w:hAnsi="微软雅黑" w:eastAsia="微软雅黑"/>
          <w:b/>
          <w:color w:val="1F4E79"/>
          <w:sz w:val="21"/>
        </w:rPr>
        <w:t>490.【多选题】</w:t>
      </w:r>
      <w:r>
        <w:rPr>
          <w:rFonts w:ascii="微软雅黑" w:hAnsi="微软雅黑" w:eastAsia="微软雅黑"/>
          <w:sz w:val="21"/>
        </w:rPr>
        <w:t>如图所示的分布式VXLAN网关网络，PC1和PC2的网关在Edge_1和Edge_2，且PC1和PC2属于相同的虚拟网络。AGG_1和AGG_2为透传节点。PC1和PC2分别使用用户名Test01和Test02通过认证，在Edge_1和Edge_2已部署策略控制。以下描述正确的有哪些项？  [图片]</w:t>
      </w:r>
    </w:p>
    <w:p w14:paraId="098056AE">
      <w:pPr>
        <w:spacing w:after="40"/>
        <w:ind w:left="360"/>
      </w:pPr>
      <w:r>
        <w:rPr>
          <w:rFonts w:ascii="微软雅黑" w:hAnsi="微软雅黑" w:eastAsia="微软雅黑"/>
          <w:b w:val="0"/>
          <w:sz w:val="21"/>
        </w:rPr>
        <w:t>A. Edge_1上存在192.168.120.1/32对应Group2的IP-安全组表项</w:t>
      </w:r>
    </w:p>
    <w:p w14:paraId="0EFC47D8">
      <w:pPr>
        <w:spacing w:after="40"/>
        <w:ind w:left="360"/>
      </w:pPr>
      <w:r>
        <w:rPr>
          <w:rFonts w:ascii="微软雅黑" w:hAnsi="微软雅黑" w:eastAsia="微软雅黑"/>
          <w:b w:val="0"/>
          <w:sz w:val="21"/>
        </w:rPr>
        <w:t>B. PC1和PC2可以互通</w:t>
      </w:r>
    </w:p>
    <w:p w14:paraId="10EB566E">
      <w:pPr>
        <w:spacing w:after="40"/>
        <w:ind w:left="360"/>
      </w:pPr>
      <w:r>
        <w:rPr>
          <w:rFonts w:ascii="微软雅黑" w:hAnsi="微软雅黑" w:eastAsia="微软雅黑"/>
          <w:b w:val="0"/>
          <w:sz w:val="21"/>
        </w:rPr>
        <w:t>C. PC1能够ping通网关</w:t>
      </w:r>
    </w:p>
    <w:p w14:paraId="4C9A133B">
      <w:pPr>
        <w:spacing w:after="40"/>
        <w:ind w:left="360"/>
      </w:pPr>
      <w:r>
        <w:rPr>
          <w:rFonts w:ascii="微软雅黑" w:hAnsi="微软雅黑" w:eastAsia="微软雅黑"/>
          <w:b w:val="0"/>
          <w:sz w:val="21"/>
        </w:rPr>
        <w:t>D. 在PC1 ping 192.168.120.1， icmp request报文到达Edge_2后，Edge_2识别出报文的源安全组为Group1</w:t>
      </w:r>
    </w:p>
    <w:p w14:paraId="44244D72">
      <w:pPr>
        <w:spacing w:after="40"/>
      </w:pPr>
      <w:r>
        <w:rPr>
          <w:rFonts w:ascii="微软雅黑" w:hAnsi="微软雅黑" w:eastAsia="微软雅黑"/>
          <w:b/>
          <w:color w:val="C00000"/>
          <w:sz w:val="21"/>
        </w:rPr>
        <w:t>正确答案：BCD</w:t>
      </w:r>
    </w:p>
    <w:p w14:paraId="6731CF0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【购买题库薇信：est258258】分布式网关 VXLAN：PC1/2 可互通。</w:t>
      </w:r>
    </w:p>
    <w:p w14:paraId="6717D92E">
      <w:pPr>
        <w:pBdr>
          <w:bottom w:val="single" w:color="D9D9D9" w:sz="6" w:space="1"/>
        </w:pBdr>
        <w:spacing w:before="80" w:after="160"/>
      </w:pPr>
    </w:p>
    <w:p w14:paraId="5D49B580">
      <w:pPr>
        <w:spacing w:after="40"/>
      </w:pPr>
      <w:r>
        <w:rPr>
          <w:rFonts w:ascii="微软雅黑" w:hAnsi="微软雅黑" w:eastAsia="微软雅黑"/>
          <w:b/>
          <w:color w:val="1F4E79"/>
          <w:sz w:val="21"/>
        </w:rPr>
        <w:t>491.【多选题】</w:t>
      </w:r>
      <w:r>
        <w:rPr>
          <w:rFonts w:ascii="微软雅黑" w:hAnsi="微软雅黑" w:eastAsia="微软雅黑"/>
          <w:sz w:val="21"/>
        </w:rPr>
        <w:t>在基于华为云园区网络解决方案的中小型云管理园区网络场景中，支持通过注册查询中心方式进行上线的设备包括以下哪些项？ [图片]</w:t>
      </w:r>
    </w:p>
    <w:p w14:paraId="32AD8962">
      <w:pPr>
        <w:spacing w:after="40"/>
        <w:ind w:left="360"/>
      </w:pPr>
      <w:r>
        <w:rPr>
          <w:rFonts w:ascii="微软雅黑" w:hAnsi="微软雅黑" w:eastAsia="微软雅黑"/>
          <w:b w:val="0"/>
          <w:sz w:val="21"/>
        </w:rPr>
        <w:t>A. AP</w:t>
      </w:r>
    </w:p>
    <w:p w14:paraId="699C4649">
      <w:pPr>
        <w:spacing w:after="40"/>
        <w:ind w:left="360"/>
      </w:pPr>
      <w:r>
        <w:rPr>
          <w:rFonts w:ascii="微软雅黑" w:hAnsi="微软雅黑" w:eastAsia="微软雅黑"/>
          <w:b w:val="0"/>
          <w:sz w:val="21"/>
        </w:rPr>
        <w:t>B. AR</w:t>
      </w:r>
    </w:p>
    <w:p w14:paraId="6EE2D7D4">
      <w:pPr>
        <w:spacing w:after="40"/>
        <w:ind w:left="360"/>
      </w:pPr>
      <w:r>
        <w:rPr>
          <w:rFonts w:ascii="微软雅黑" w:hAnsi="微软雅黑" w:eastAsia="微软雅黑"/>
          <w:b w:val="0"/>
          <w:sz w:val="21"/>
        </w:rPr>
        <w:t>C. SW</w:t>
      </w:r>
    </w:p>
    <w:p w14:paraId="1E2E2594">
      <w:pPr>
        <w:spacing w:after="40"/>
        <w:ind w:left="360"/>
      </w:pPr>
      <w:r>
        <w:rPr>
          <w:rFonts w:ascii="微软雅黑" w:hAnsi="微软雅黑" w:eastAsia="微软雅黑"/>
          <w:b w:val="0"/>
          <w:sz w:val="21"/>
        </w:rPr>
        <w:t>D. FW</w:t>
      </w:r>
    </w:p>
    <w:p w14:paraId="59B493FE">
      <w:pPr>
        <w:spacing w:after="40"/>
      </w:pPr>
      <w:r>
        <w:rPr>
          <w:rFonts w:ascii="微软雅黑" w:hAnsi="微软雅黑" w:eastAsia="微软雅黑"/>
          <w:b/>
          <w:color w:val="C00000"/>
          <w:sz w:val="21"/>
        </w:rPr>
        <w:t>正确答案：ABCD</w:t>
      </w:r>
    </w:p>
    <w:p w14:paraId="2712360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在华为云园区网络的中小型云管理园区场景中，结合表格标记可知：AP（无线接入点）、AR（路由器）、SW（交换机）、FW（防火墙）在“注册查询中心”列均标记“√”，说明这四类设备均支持通过注册查询中心方式上线。故答案为ABCD。</w:t>
      </w:r>
    </w:p>
    <w:p w14:paraId="22F42C0B">
      <w:pPr>
        <w:pBdr>
          <w:bottom w:val="single" w:color="D9D9D9" w:sz="6" w:space="1"/>
        </w:pBdr>
        <w:spacing w:before="80" w:after="160"/>
      </w:pPr>
    </w:p>
    <w:p w14:paraId="7A721264">
      <w:pPr>
        <w:spacing w:after="40"/>
      </w:pPr>
      <w:r>
        <w:rPr>
          <w:rFonts w:ascii="微软雅黑" w:hAnsi="微软雅黑" w:eastAsia="微软雅黑"/>
          <w:b/>
          <w:color w:val="1F4E79"/>
          <w:sz w:val="21"/>
        </w:rPr>
        <w:t>492.【多选题】</w:t>
      </w:r>
      <w:r>
        <w:rPr>
          <w:rFonts w:ascii="微软雅黑" w:hAnsi="微软雅黑" w:eastAsia="微软雅黑"/>
          <w:sz w:val="21"/>
        </w:rPr>
        <w:t>如图所示，通过BGP EVPN动态建立VXLAN隧道的场景中，VTEP1传递了一条关于PC1的BGP EVPN Type2路由给VTEP2，则以下关于该场景的描述中，正确的有哪些项？  [图片]</w:t>
      </w:r>
    </w:p>
    <w:p w14:paraId="3F3ACF91">
      <w:pPr>
        <w:spacing w:after="40"/>
        <w:ind w:left="360"/>
      </w:pPr>
      <w:r>
        <w:rPr>
          <w:rFonts w:ascii="微软雅黑" w:hAnsi="微软雅黑" w:eastAsia="微软雅黑"/>
          <w:b w:val="0"/>
          <w:sz w:val="21"/>
        </w:rPr>
        <w:t>A. 该路由携带的RT值为10：1</w:t>
      </w:r>
    </w:p>
    <w:p w14:paraId="58750436">
      <w:pPr>
        <w:spacing w:after="40"/>
        <w:ind w:left="360"/>
      </w:pPr>
      <w:r>
        <w:rPr>
          <w:rFonts w:ascii="微软雅黑" w:hAnsi="微软雅黑" w:eastAsia="微软雅黑"/>
          <w:b w:val="0"/>
          <w:sz w:val="21"/>
        </w:rPr>
        <w:t>B. 该路由携带的RD值为103：1</w:t>
      </w:r>
    </w:p>
    <w:p w14:paraId="2DE63773">
      <w:pPr>
        <w:spacing w:after="40"/>
        <w:ind w:left="360"/>
      </w:pPr>
      <w:r>
        <w:rPr>
          <w:rFonts w:ascii="微软雅黑" w:hAnsi="微软雅黑" w:eastAsia="微软雅黑"/>
          <w:b w:val="0"/>
          <w:sz w:val="21"/>
        </w:rPr>
        <w:t>C. 该路由为一条IRB类型路由</w:t>
      </w:r>
    </w:p>
    <w:p w14:paraId="0E411650">
      <w:pPr>
        <w:spacing w:after="40"/>
        <w:ind w:left="360"/>
      </w:pPr>
      <w:r>
        <w:rPr>
          <w:rFonts w:ascii="微软雅黑" w:hAnsi="微软雅黑" w:eastAsia="微软雅黑"/>
          <w:b w:val="0"/>
          <w:sz w:val="21"/>
        </w:rPr>
        <w:t>D. 该路由携带的RT值为100：1</w:t>
      </w:r>
    </w:p>
    <w:p w14:paraId="09456062">
      <w:pPr>
        <w:spacing w:after="40"/>
      </w:pPr>
      <w:r>
        <w:rPr>
          <w:rFonts w:ascii="微软雅黑" w:hAnsi="微软雅黑" w:eastAsia="微软雅黑"/>
          <w:b/>
          <w:color w:val="C00000"/>
          <w:sz w:val="21"/>
        </w:rPr>
        <w:t>正确答案：CD</w:t>
      </w:r>
    </w:p>
    <w:p w14:paraId="09829CA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【购买题库薇信：est258258】图中update携带四元组，所以是IRB，L2中RT是100：1。</w:t>
      </w:r>
    </w:p>
    <w:p w14:paraId="728346CA">
      <w:pPr>
        <w:pBdr>
          <w:bottom w:val="single" w:color="D9D9D9" w:sz="6" w:space="1"/>
        </w:pBdr>
        <w:spacing w:before="80" w:after="160"/>
      </w:pPr>
    </w:p>
    <w:p w14:paraId="2DC926A9">
      <w:pPr>
        <w:spacing w:after="40"/>
      </w:pPr>
      <w:r>
        <w:rPr>
          <w:rFonts w:ascii="微软雅黑" w:hAnsi="微软雅黑" w:eastAsia="微软雅黑"/>
          <w:b/>
          <w:color w:val="1F4E79"/>
          <w:sz w:val="21"/>
        </w:rPr>
        <w:t>493.【多选题】</w:t>
      </w:r>
      <w:r>
        <w:rPr>
          <w:rFonts w:ascii="微软雅黑" w:hAnsi="微软雅黑" w:eastAsia="微软雅黑"/>
          <w:sz w:val="21"/>
        </w:rPr>
        <w:t>如图所示的拓扑采用了VXLAN分布式网关，其中VBDIF所绑定的VPN实例中VXLAN VNI值为1020，则以下描述中正确的有哪些项？ [图片]</w:t>
      </w:r>
    </w:p>
    <w:p w14:paraId="53372D18">
      <w:pPr>
        <w:spacing w:after="40"/>
        <w:ind w:left="360"/>
      </w:pPr>
      <w:r>
        <w:rPr>
          <w:rFonts w:ascii="微软雅黑" w:hAnsi="微软雅黑" w:eastAsia="微软雅黑"/>
          <w:b w:val="0"/>
          <w:sz w:val="21"/>
        </w:rPr>
        <w:t>A. PC1访问PC2时，SW1发送给SW3的报文中，VxLAN头部的VNI值为1020</w:t>
      </w:r>
    </w:p>
    <w:p w14:paraId="36F9E21B">
      <w:pPr>
        <w:spacing w:after="40"/>
        <w:ind w:left="360"/>
      </w:pPr>
      <w:r>
        <w:rPr>
          <w:rFonts w:ascii="微软雅黑" w:hAnsi="微软雅黑" w:eastAsia="微软雅黑"/>
          <w:b w:val="0"/>
          <w:sz w:val="21"/>
        </w:rPr>
        <w:t>B. PC1访问PC3时，SW1发送给SW3的报文中，VxLAN头部的VNI值为2000</w:t>
      </w:r>
    </w:p>
    <w:p w14:paraId="57432F83">
      <w:pPr>
        <w:spacing w:after="40"/>
        <w:ind w:left="360"/>
      </w:pPr>
      <w:r>
        <w:rPr>
          <w:rFonts w:ascii="微软雅黑" w:hAnsi="微软雅黑" w:eastAsia="微软雅黑"/>
          <w:b w:val="0"/>
          <w:sz w:val="21"/>
        </w:rPr>
        <w:t>C. PC1访问PC3时，SW1发送给SW3的报文中，VXLAN头部的VNI值为1020</w:t>
      </w:r>
    </w:p>
    <w:p w14:paraId="679542F2">
      <w:pPr>
        <w:spacing w:after="40"/>
        <w:ind w:left="360"/>
      </w:pPr>
      <w:r>
        <w:rPr>
          <w:rFonts w:ascii="微软雅黑" w:hAnsi="微软雅黑" w:eastAsia="微软雅黑"/>
          <w:b w:val="0"/>
          <w:sz w:val="21"/>
        </w:rPr>
        <w:t>D. PC1访问PC2时，SW1发送给SW3的报文中，VXLAN头部的VNI值为 1000</w:t>
      </w:r>
    </w:p>
    <w:p w14:paraId="2F43093A">
      <w:pPr>
        <w:spacing w:after="40"/>
      </w:pPr>
      <w:r>
        <w:rPr>
          <w:rFonts w:ascii="微软雅黑" w:hAnsi="微软雅黑" w:eastAsia="微软雅黑"/>
          <w:b/>
          <w:color w:val="C00000"/>
          <w:sz w:val="21"/>
        </w:rPr>
        <w:t>正确答案：CD</w:t>
      </w:r>
    </w:p>
    <w:p w14:paraId="7B95CBB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【购买题库薇信：est258258】同网段访问使用L2VNI，跨网段访问使用L3VNI。</w:t>
      </w:r>
    </w:p>
    <w:p w14:paraId="705E9622">
      <w:pPr>
        <w:pBdr>
          <w:bottom w:val="single" w:color="D9D9D9" w:sz="6" w:space="1"/>
        </w:pBdr>
        <w:spacing w:before="80" w:after="160"/>
      </w:pPr>
    </w:p>
    <w:p w14:paraId="22C32A50">
      <w:pPr>
        <w:spacing w:after="40"/>
      </w:pPr>
      <w:r>
        <w:rPr>
          <w:rFonts w:ascii="微软雅黑" w:hAnsi="微软雅黑" w:eastAsia="微软雅黑"/>
          <w:b/>
          <w:color w:val="1F4E79"/>
          <w:sz w:val="21"/>
        </w:rPr>
        <w:t>494.【多选题】</w:t>
      </w:r>
      <w:r>
        <w:rPr>
          <w:rFonts w:ascii="微软雅黑" w:hAnsi="微软雅黑" w:eastAsia="微软雅黑"/>
          <w:sz w:val="21"/>
        </w:rPr>
        <w:t>以下哪些项属于lMaster NCE业务开放可编程的典型应用场景？ [图片]</w:t>
      </w:r>
    </w:p>
    <w:p w14:paraId="75EE54BE">
      <w:pPr>
        <w:spacing w:after="40"/>
        <w:ind w:left="360"/>
      </w:pPr>
      <w:r>
        <w:rPr>
          <w:rFonts w:ascii="微软雅黑" w:hAnsi="微软雅黑" w:eastAsia="微软雅黑"/>
          <w:b w:val="0"/>
          <w:sz w:val="21"/>
        </w:rPr>
        <w:t>A. 南向支持NETCONF、STelnet两种协议的设备对接</w:t>
      </w:r>
    </w:p>
    <w:p w14:paraId="496CC95A">
      <w:pPr>
        <w:spacing w:after="40"/>
        <w:ind w:left="360"/>
      </w:pPr>
      <w:r>
        <w:rPr>
          <w:rFonts w:ascii="微软雅黑" w:hAnsi="微软雅黑" w:eastAsia="微软雅黑"/>
          <w:b w:val="0"/>
          <w:sz w:val="21"/>
        </w:rPr>
        <w:t>B. 跨厂商设备管理，快速对接第三方设备</w:t>
      </w:r>
    </w:p>
    <w:p w14:paraId="176C0FA0">
      <w:pPr>
        <w:spacing w:after="40"/>
        <w:ind w:left="360"/>
      </w:pPr>
      <w:r>
        <w:rPr>
          <w:rFonts w:ascii="微软雅黑" w:hAnsi="微软雅黑" w:eastAsia="微软雅黑"/>
          <w:b w:val="0"/>
          <w:sz w:val="21"/>
        </w:rPr>
        <w:t>C. 用户自定义网络业务，基于Web快速下发业务</w:t>
      </w:r>
    </w:p>
    <w:p w14:paraId="0F32BB43">
      <w:pPr>
        <w:spacing w:after="40"/>
        <w:ind w:left="360"/>
      </w:pPr>
      <w:r>
        <w:rPr>
          <w:rFonts w:ascii="微软雅黑" w:hAnsi="微软雅黑" w:eastAsia="微软雅黑"/>
          <w:b w:val="0"/>
          <w:sz w:val="21"/>
        </w:rPr>
        <w:t>D. iMaster NCE 自动生成北向RESTful接口</w:t>
      </w:r>
    </w:p>
    <w:p w14:paraId="0D942559">
      <w:pPr>
        <w:spacing w:after="40"/>
      </w:pPr>
      <w:r>
        <w:rPr>
          <w:rFonts w:ascii="微软雅黑" w:hAnsi="微软雅黑" w:eastAsia="微软雅黑"/>
          <w:b/>
          <w:color w:val="C00000"/>
          <w:sz w:val="21"/>
        </w:rPr>
        <w:t>正确答案：ABD</w:t>
      </w:r>
    </w:p>
    <w:p w14:paraId="6963D6B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w:t>
      </w:r>
    </w:p>
    <w:p w14:paraId="6898DC1D">
      <w:pPr>
        <w:pBdr>
          <w:bottom w:val="single" w:color="D9D9D9" w:sz="6" w:space="1"/>
        </w:pBdr>
        <w:spacing w:before="80" w:after="160"/>
      </w:pPr>
    </w:p>
    <w:p w14:paraId="73A52C21">
      <w:pPr>
        <w:spacing w:after="40"/>
      </w:pPr>
      <w:r>
        <w:rPr>
          <w:rFonts w:ascii="微软雅黑" w:hAnsi="微软雅黑" w:eastAsia="微软雅黑"/>
          <w:b/>
          <w:color w:val="1F4E79"/>
          <w:sz w:val="21"/>
        </w:rPr>
        <w:t>495.【多选题】</w:t>
      </w:r>
      <w:r>
        <w:rPr>
          <w:rFonts w:ascii="微软雅黑" w:hAnsi="微软雅黑" w:eastAsia="微软雅黑"/>
          <w:sz w:val="21"/>
        </w:rPr>
        <w:t>下图是MPLS L3VPN over SR-MPLS TEPolicy的典型场景，每条链路的AdjacencySID已在图中标出。PE1上配置的Segment-list list1的信息如图中的表格所示，PE1转发CE1发送给CE2的数据包时使list1指定的路径。当CE1发送数据包给CE2时，以下描述正确的有哪些项？ [图片]</w:t>
      </w:r>
    </w:p>
    <w:p w14:paraId="2C787A53">
      <w:pPr>
        <w:spacing w:after="40"/>
        <w:ind w:left="360"/>
      </w:pPr>
      <w:r>
        <w:rPr>
          <w:rFonts w:ascii="微软雅黑" w:hAnsi="微软雅黑" w:eastAsia="微软雅黑"/>
          <w:b w:val="0"/>
          <w:sz w:val="21"/>
        </w:rPr>
        <w:t>A. P3发出的数据包的最外层标签是321642</w:t>
      </w:r>
    </w:p>
    <w:p w14:paraId="54C3BD5C">
      <w:pPr>
        <w:spacing w:after="40"/>
        <w:ind w:left="360"/>
      </w:pPr>
      <w:r>
        <w:rPr>
          <w:rFonts w:ascii="微软雅黑" w:hAnsi="微软雅黑" w:eastAsia="微软雅黑"/>
          <w:b w:val="0"/>
          <w:sz w:val="21"/>
        </w:rPr>
        <w:t>B. PE1发出的数据包的最外层标签是321613</w:t>
      </w:r>
    </w:p>
    <w:p w14:paraId="2877C632">
      <w:pPr>
        <w:spacing w:after="40"/>
        <w:ind w:left="360"/>
      </w:pPr>
      <w:r>
        <w:rPr>
          <w:rFonts w:ascii="微软雅黑" w:hAnsi="微软雅黑" w:eastAsia="微软雅黑"/>
          <w:b w:val="0"/>
          <w:sz w:val="21"/>
        </w:rPr>
        <w:t>C. P4发出的数据包只有一层标签</w:t>
      </w:r>
    </w:p>
    <w:p w14:paraId="21F8A5D0">
      <w:pPr>
        <w:spacing w:after="40"/>
        <w:ind w:left="360"/>
      </w:pPr>
      <w:r>
        <w:rPr>
          <w:rFonts w:ascii="微软雅黑" w:hAnsi="微软雅黑" w:eastAsia="微软雅黑"/>
          <w:b w:val="0"/>
          <w:sz w:val="21"/>
        </w:rPr>
        <w:t>D. 数据包转发时不经过P5</w:t>
      </w:r>
    </w:p>
    <w:p w14:paraId="57D96CB4">
      <w:pPr>
        <w:spacing w:after="40"/>
      </w:pPr>
      <w:r>
        <w:rPr>
          <w:rFonts w:ascii="微软雅黑" w:hAnsi="微软雅黑" w:eastAsia="微软雅黑"/>
          <w:b/>
          <w:color w:val="C00000"/>
          <w:sz w:val="21"/>
        </w:rPr>
        <w:t>正确答案：AD</w:t>
      </w:r>
    </w:p>
    <w:p w14:paraId="27718D3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【购买题库薇信：est258258】转发路径为PE1-P3-P4-PE2，P3 外层 321642 ，不经过 P5。</w:t>
      </w:r>
    </w:p>
    <w:p w14:paraId="77ABEF0D">
      <w:pPr>
        <w:pBdr>
          <w:bottom w:val="single" w:color="D9D9D9" w:sz="6" w:space="1"/>
        </w:pBdr>
        <w:spacing w:before="80" w:after="160"/>
      </w:pPr>
    </w:p>
    <w:p w14:paraId="729D2CD6">
      <w:pPr>
        <w:spacing w:after="40"/>
      </w:pPr>
      <w:r>
        <w:rPr>
          <w:rFonts w:ascii="微软雅黑" w:hAnsi="微软雅黑" w:eastAsia="微软雅黑"/>
          <w:b/>
          <w:color w:val="1F4E79"/>
          <w:sz w:val="21"/>
        </w:rPr>
        <w:t>496.【多选题】</w:t>
      </w:r>
      <w:r>
        <w:rPr>
          <w:rFonts w:ascii="微软雅黑" w:hAnsi="微软雅黑" w:eastAsia="微软雅黑"/>
          <w:sz w:val="21"/>
        </w:rPr>
        <w:t>网络工程师使用以下Python代码实现对网络设备的配置文件管理。其中SFTP客户端文件路径为"C：\Users(exampleuser)。ssh(vrptest.cfg" ，SFTP服务器的文件路径为"/vrpcfg.cfg"，以下哪些代码可以正确的实现文件的上传或下载？ [图片]</w:t>
      </w:r>
    </w:p>
    <w:p w14:paraId="0BEC853D">
      <w:pPr>
        <w:spacing w:after="40"/>
        <w:ind w:left="360"/>
      </w:pPr>
      <w:r>
        <w:rPr>
          <w:rFonts w:ascii="微软雅黑" w:hAnsi="微软雅黑" w:eastAsia="微软雅黑"/>
          <w:b w:val="0"/>
          <w:sz w:val="21"/>
        </w:rPr>
        <w:t>A. paramiko. SFTPClient. from_transport (tran).get(remote_path，local_path)</w:t>
      </w:r>
    </w:p>
    <w:p w14:paraId="0C5D7F9F">
      <w:pPr>
        <w:spacing w:after="40"/>
        <w:ind w:left="360"/>
      </w:pPr>
      <w:r>
        <w:rPr>
          <w:rFonts w:ascii="微软雅黑" w:hAnsi="微软雅黑" w:eastAsia="微软雅黑"/>
          <w:b w:val="0"/>
          <w:sz w:val="21"/>
        </w:rPr>
        <w:t>B. sftp. put(local_path， remote_path)</w:t>
      </w:r>
    </w:p>
    <w:p w14:paraId="022A4AA1">
      <w:pPr>
        <w:spacing w:after="40"/>
        <w:ind w:left="360"/>
      </w:pPr>
      <w:r>
        <w:rPr>
          <w:rFonts w:ascii="微软雅黑" w:hAnsi="微软雅黑" w:eastAsia="微软雅黑"/>
          <w:b w:val="0"/>
          <w:sz w:val="21"/>
        </w:rPr>
        <w:t>C. paramiko. SFTPClient. from_transport (paramiko. Transport ('192.168.56.100'，22)).put (remote_path， local_path)</w:t>
      </w:r>
    </w:p>
    <w:p w14:paraId="5B187ED1">
      <w:pPr>
        <w:spacing w:after="40"/>
        <w:ind w:left="360"/>
      </w:pPr>
      <w:r>
        <w:rPr>
          <w:rFonts w:ascii="微软雅黑" w:hAnsi="微软雅黑" w:eastAsia="微软雅黑"/>
          <w:b w:val="0"/>
          <w:sz w:val="21"/>
        </w:rPr>
        <w:t>D. sftp. get(remote_path， local_path)</w:t>
      </w:r>
    </w:p>
    <w:p w14:paraId="4A3BA6EF">
      <w:pPr>
        <w:spacing w:after="40"/>
      </w:pPr>
      <w:r>
        <w:rPr>
          <w:rFonts w:ascii="微软雅黑" w:hAnsi="微软雅黑" w:eastAsia="微软雅黑"/>
          <w:b/>
          <w:color w:val="C00000"/>
          <w:sz w:val="21"/>
        </w:rPr>
        <w:t>正确答案：BD</w:t>
      </w:r>
    </w:p>
    <w:p w14:paraId="1E92640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【购买题库薇信：est258258】A 方法使用错误：get方法用于下载，参数顺序应为 get(remote_path，local_path)，但此选项描述的功能不明确，且语法不完整。 B 方法使用正确：在已建立 sftp 连接的前提下，put 方法用于上传，参数顺序 (local_path， remote_path) 正确 C 1. 连接不完整：未进行身份认证(缺少用户名、密码等)。 2. 参数顺序错误：put 方法参数顺序应为 (local_path， remote_path)，此处颠倒 D 方法使用正确：在已建立 sftp 连接的前提下，get 方法用于下载，参数顺序 (remote_path， local_path) 正确。</w:t>
      </w:r>
    </w:p>
    <w:p w14:paraId="500DDD73">
      <w:pPr>
        <w:pBdr>
          <w:bottom w:val="single" w:color="D9D9D9" w:sz="6" w:space="1"/>
        </w:pBdr>
        <w:spacing w:before="80" w:after="160"/>
      </w:pPr>
    </w:p>
    <w:p w14:paraId="0A148FBC">
      <w:pPr>
        <w:spacing w:after="40"/>
      </w:pPr>
      <w:r>
        <w:rPr>
          <w:rFonts w:ascii="微软雅黑" w:hAnsi="微软雅黑" w:eastAsia="微软雅黑"/>
          <w:b/>
          <w:color w:val="1F4E79"/>
          <w:sz w:val="21"/>
        </w:rPr>
        <w:t>497.【多选题】</w:t>
      </w:r>
      <w:r>
        <w:rPr>
          <w:rFonts w:ascii="微软雅黑" w:hAnsi="微软雅黑" w:eastAsia="微软雅黑"/>
          <w:sz w:val="21"/>
        </w:rPr>
        <w:t>如图所示，路由器的所有接口开启OSPF协议。图中标识的IP地址均为设备Loopback0接口的IP地址，R1、R2、R3的Loopback0接口通告在区域1，R4的Loopback0接口通告在区域0，R5的Loopback0接口通告在区域2。据此判断，以下哪些IP地址之间可以相互Ping通？ [图片]</w:t>
      </w:r>
    </w:p>
    <w:p w14:paraId="4E1E4567">
      <w:pPr>
        <w:spacing w:after="40"/>
        <w:ind w:left="360"/>
      </w:pPr>
      <w:r>
        <w:rPr>
          <w:rFonts w:ascii="微软雅黑" w:hAnsi="微软雅黑" w:eastAsia="微软雅黑"/>
          <w:b w:val="0"/>
          <w:sz w:val="21"/>
        </w:rPr>
        <w:t>A. 10.0.3.3和10.0.5.5</w:t>
      </w:r>
    </w:p>
    <w:p w14:paraId="103400A9">
      <w:pPr>
        <w:spacing w:after="40"/>
        <w:ind w:left="360"/>
      </w:pPr>
      <w:r>
        <w:rPr>
          <w:rFonts w:ascii="微软雅黑" w:hAnsi="微软雅黑" w:eastAsia="微软雅黑"/>
          <w:b w:val="0"/>
          <w:sz w:val="21"/>
        </w:rPr>
        <w:t>B. 10.0.4.4和10.0.2.2</w:t>
      </w:r>
    </w:p>
    <w:p w14:paraId="0A3E9B59">
      <w:pPr>
        <w:spacing w:after="40"/>
        <w:ind w:left="360"/>
      </w:pPr>
      <w:r>
        <w:rPr>
          <w:rFonts w:ascii="微软雅黑" w:hAnsi="微软雅黑" w:eastAsia="微软雅黑"/>
          <w:b w:val="0"/>
          <w:sz w:val="21"/>
        </w:rPr>
        <w:t>C. 10.0.2.2和10.0.5.5</w:t>
      </w:r>
    </w:p>
    <w:p w14:paraId="27F2DC02">
      <w:pPr>
        <w:spacing w:after="40"/>
        <w:ind w:left="360"/>
      </w:pPr>
      <w:r>
        <w:rPr>
          <w:rFonts w:ascii="微软雅黑" w:hAnsi="微软雅黑" w:eastAsia="微软雅黑"/>
          <w:b w:val="0"/>
          <w:sz w:val="21"/>
        </w:rPr>
        <w:t>D. 10.0.2.2和10.0.3.3</w:t>
      </w:r>
    </w:p>
    <w:p w14:paraId="31EBC360">
      <w:pPr>
        <w:spacing w:after="40"/>
      </w:pPr>
      <w:r>
        <w:rPr>
          <w:rFonts w:ascii="微软雅黑" w:hAnsi="微软雅黑" w:eastAsia="微软雅黑"/>
          <w:b/>
          <w:color w:val="C00000"/>
          <w:sz w:val="21"/>
        </w:rPr>
        <w:t>正确答案：BD</w:t>
      </w:r>
    </w:p>
    <w:p w14:paraId="45167D2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【购买题库薇信：est258258】区域0和区域1可以正常通信；R3不是完整意义上的ABR，不能产生3lsa，所以区域2不能与其它区域通信。</w:t>
      </w:r>
    </w:p>
    <w:p w14:paraId="7428BB85">
      <w:pPr>
        <w:pBdr>
          <w:bottom w:val="single" w:color="D9D9D9" w:sz="6" w:space="1"/>
        </w:pBdr>
        <w:spacing w:before="80" w:after="160"/>
      </w:pPr>
    </w:p>
    <w:p w14:paraId="75FB70C6">
      <w:pPr>
        <w:spacing w:after="40"/>
      </w:pPr>
      <w:r>
        <w:rPr>
          <w:rFonts w:ascii="微软雅黑" w:hAnsi="微软雅黑" w:eastAsia="微软雅黑"/>
          <w:b/>
          <w:color w:val="1F4E79"/>
          <w:sz w:val="21"/>
        </w:rPr>
        <w:t>498.【多选题】</w:t>
      </w:r>
      <w:r>
        <w:rPr>
          <w:rFonts w:ascii="微软雅黑" w:hAnsi="微软雅黑" w:eastAsia="微软雅黑"/>
          <w:sz w:val="21"/>
        </w:rPr>
        <w:t>如图所示，全网部署OSPF实现互通， R1、R2和R3的所有网段(包括GE0/0/2口所在网段)均通告进OSPF Area网络稳定后，管理员在R1、R2和R3上及其互联接口上，均使能了MPLS，并完成了如图所示的配置。那么网络再次稳定后，以下关于该场景的描述，错误的有哪些项？ [图片]</w:t>
      </w:r>
    </w:p>
    <w:p w14:paraId="77142552">
      <w:pPr>
        <w:spacing w:after="40"/>
        <w:ind w:left="360"/>
      </w:pPr>
      <w:r>
        <w:rPr>
          <w:rFonts w:ascii="微软雅黑" w:hAnsi="微软雅黑" w:eastAsia="微软雅黑"/>
          <w:b w:val="0"/>
          <w:sz w:val="21"/>
        </w:rPr>
        <w:t>A. PC1 ping PC2时，在R1的GE0/0/0口抓包发现ICMP Request报文携带的标签值为20</w:t>
      </w:r>
    </w:p>
    <w:p w14:paraId="33CCD25B">
      <w:pPr>
        <w:spacing w:after="40"/>
        <w:ind w:left="360"/>
      </w:pPr>
      <w:r>
        <w:rPr>
          <w:rFonts w:ascii="微软雅黑" w:hAnsi="微软雅黑" w:eastAsia="微软雅黑"/>
          <w:b w:val="0"/>
          <w:sz w:val="21"/>
        </w:rPr>
        <w:t>B. PC2 ping PC1时，在R3的GE0/0/1口抓包发现ICMP Request报文携带的标签值为20</w:t>
      </w:r>
    </w:p>
    <w:p w14:paraId="21A0249C">
      <w:pPr>
        <w:spacing w:after="40"/>
        <w:ind w:left="360"/>
      </w:pPr>
      <w:r>
        <w:rPr>
          <w:rFonts w:ascii="微软雅黑" w:hAnsi="微软雅黑" w:eastAsia="微软雅黑"/>
          <w:b w:val="0"/>
          <w:sz w:val="21"/>
        </w:rPr>
        <w:t>C. PC2不可以ping通PC1</w:t>
      </w:r>
    </w:p>
    <w:p w14:paraId="22237DC2">
      <w:pPr>
        <w:spacing w:after="40"/>
        <w:ind w:left="360"/>
      </w:pPr>
      <w:r>
        <w:rPr>
          <w:rFonts w:ascii="微软雅黑" w:hAnsi="微软雅黑" w:eastAsia="微软雅黑"/>
          <w:b w:val="0"/>
          <w:sz w:val="21"/>
        </w:rPr>
        <w:t>D. PC1可以ping通PC2</w:t>
      </w:r>
    </w:p>
    <w:p w14:paraId="43F13E4D">
      <w:pPr>
        <w:spacing w:after="40"/>
      </w:pPr>
      <w:r>
        <w:rPr>
          <w:rFonts w:ascii="微软雅黑" w:hAnsi="微软雅黑" w:eastAsia="微软雅黑"/>
          <w:b/>
          <w:color w:val="C00000"/>
          <w:sz w:val="21"/>
        </w:rPr>
        <w:t>正确答案：BC</w:t>
      </w:r>
    </w:p>
    <w:p w14:paraId="20910DA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【购买题库薇信：est258258】B选项 出标签值应为30，C选项 路由器之间通过OSPF学习到所有的路由，可以ping通。</w:t>
      </w:r>
    </w:p>
    <w:p w14:paraId="6CB69B10">
      <w:pPr>
        <w:pBdr>
          <w:bottom w:val="single" w:color="D9D9D9" w:sz="6" w:space="1"/>
        </w:pBdr>
        <w:spacing w:before="80" w:after="160"/>
      </w:pPr>
    </w:p>
    <w:p w14:paraId="4EB748BA">
      <w:pPr>
        <w:spacing w:after="40"/>
      </w:pPr>
      <w:r>
        <w:rPr>
          <w:rFonts w:ascii="微软雅黑" w:hAnsi="微软雅黑" w:eastAsia="微软雅黑"/>
          <w:b/>
          <w:color w:val="1F4E79"/>
          <w:sz w:val="21"/>
        </w:rPr>
        <w:t>499.【多选题】</w:t>
      </w:r>
      <w:r>
        <w:rPr>
          <w:rFonts w:ascii="微软雅黑" w:hAnsi="微软雅黑" w:eastAsia="微软雅黑"/>
          <w:sz w:val="21"/>
        </w:rPr>
        <w:t>如图所示，某虚拟化园区网络采用分布式VXLAN网关建设方案，并在其中部署了准入控制和业务随行功能，且全网未开启IP-Group订阅功能，三台用户PC所属的安全组如图所示。以下关于该场景的描述中，错误的有哪些项？ [图片]</w:t>
      </w:r>
    </w:p>
    <w:p w14:paraId="4FEA2173">
      <w:pPr>
        <w:spacing w:after="40"/>
        <w:ind w:left="360"/>
      </w:pPr>
      <w:r>
        <w:rPr>
          <w:rFonts w:ascii="微软雅黑" w:hAnsi="微软雅黑" w:eastAsia="微软雅黑"/>
          <w:b w:val="0"/>
          <w:sz w:val="21"/>
        </w:rPr>
        <w:t>A. PC1与PC3属于不同安全组，因此AGG1会对PC1访问PC3的流量执行拒绝放行的动作</w:t>
      </w:r>
    </w:p>
    <w:p w14:paraId="29DC56BD">
      <w:pPr>
        <w:spacing w:after="40"/>
        <w:ind w:left="360"/>
      </w:pPr>
      <w:r>
        <w:rPr>
          <w:rFonts w:ascii="微软雅黑" w:hAnsi="微软雅黑" w:eastAsia="微软雅黑"/>
          <w:b w:val="0"/>
          <w:sz w:val="21"/>
        </w:rPr>
        <w:t>B. 虽然PC1与PC3属于不同安全组，但是AGG2还是会对PC3访问PC1的流量封装安全组信息，传递到对端进行策略匹配</w:t>
      </w:r>
    </w:p>
    <w:p w14:paraId="710D6B97">
      <w:pPr>
        <w:spacing w:after="40"/>
        <w:ind w:left="360"/>
      </w:pPr>
      <w:r>
        <w:rPr>
          <w:rFonts w:ascii="微软雅黑" w:hAnsi="微软雅黑" w:eastAsia="微软雅黑"/>
          <w:b w:val="0"/>
          <w:sz w:val="21"/>
        </w:rPr>
        <w:t>C. PC1与PC2属于同一安全组，因此PC1访问PC2的流量不匹配任何的组间策略</w:t>
      </w:r>
    </w:p>
    <w:p w14:paraId="2CE24F99">
      <w:pPr>
        <w:spacing w:after="40"/>
        <w:ind w:left="360"/>
      </w:pPr>
      <w:r>
        <w:rPr>
          <w:rFonts w:ascii="微软雅黑" w:hAnsi="微软雅黑" w:eastAsia="微软雅黑"/>
          <w:b w:val="0"/>
          <w:sz w:val="21"/>
        </w:rPr>
        <w:t>D. 虽然PC1与PC2属于同一个安全组，但是由于它们接在不同的策略执行点设备下，因此无法实现PC间流量互访</w:t>
      </w:r>
    </w:p>
    <w:p w14:paraId="6A88292E">
      <w:pPr>
        <w:spacing w:after="40"/>
      </w:pPr>
      <w:r>
        <w:rPr>
          <w:rFonts w:ascii="微软雅黑" w:hAnsi="微软雅黑" w:eastAsia="微软雅黑"/>
          <w:b/>
          <w:color w:val="C00000"/>
          <w:sz w:val="21"/>
        </w:rPr>
        <w:t>正确答案：AD</w:t>
      </w:r>
    </w:p>
    <w:p w14:paraId="56F2F58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【购买题库薇信：est258258】A选项 需要关注策略执行点，不是网关AGG1 D选项 根据题目给出的信息，可以互访。</w:t>
      </w:r>
    </w:p>
    <w:p w14:paraId="1DF5BB8C">
      <w:pPr>
        <w:pBdr>
          <w:bottom w:val="single" w:color="D9D9D9" w:sz="6" w:space="1"/>
        </w:pBdr>
        <w:spacing w:before="80" w:after="160"/>
      </w:pPr>
    </w:p>
    <w:p w14:paraId="44800ED2">
      <w:pPr>
        <w:spacing w:after="40"/>
      </w:pPr>
      <w:r>
        <w:rPr>
          <w:rFonts w:ascii="微软雅黑" w:hAnsi="微软雅黑" w:eastAsia="微软雅黑"/>
          <w:b/>
          <w:color w:val="1F4E79"/>
          <w:sz w:val="21"/>
        </w:rPr>
        <w:t>500.【多选题】</w:t>
      </w:r>
      <w:r>
        <w:rPr>
          <w:rFonts w:ascii="微软雅黑" w:hAnsi="微软雅黑" w:eastAsia="微软雅黑"/>
          <w:sz w:val="21"/>
        </w:rPr>
        <w:t>根据图中给出的信息，以下描述正确的是哪些项？ [图片]</w:t>
      </w:r>
    </w:p>
    <w:p w14:paraId="675A8D21">
      <w:pPr>
        <w:spacing w:after="40"/>
        <w:ind w:left="360"/>
      </w:pPr>
      <w:r>
        <w:rPr>
          <w:rFonts w:ascii="微软雅黑" w:hAnsi="微软雅黑" w:eastAsia="微软雅黑"/>
          <w:b w:val="0"/>
          <w:sz w:val="21"/>
        </w:rPr>
        <w:t>A. R1访问3000：FDEA：：3的最优出接口是GigabitEthernet0/0/1</w:t>
      </w:r>
    </w:p>
    <w:p w14:paraId="36F728C2">
      <w:pPr>
        <w:spacing w:after="40"/>
        <w:ind w:left="360"/>
      </w:pPr>
      <w:r>
        <w:rPr>
          <w:rFonts w:ascii="微软雅黑" w:hAnsi="微软雅黑" w:eastAsia="微软雅黑"/>
          <w:b w:val="0"/>
          <w:sz w:val="21"/>
        </w:rPr>
        <w:t>B. R1通过IBGP学到路由3002：：3/128</w:t>
      </w:r>
    </w:p>
    <w:p w14:paraId="530197F1">
      <w:pPr>
        <w:spacing w:after="40"/>
        <w:ind w:left="360"/>
      </w:pPr>
      <w:r>
        <w:rPr>
          <w:rFonts w:ascii="微软雅黑" w:hAnsi="微软雅黑" w:eastAsia="微软雅黑"/>
          <w:b w:val="0"/>
          <w:sz w:val="21"/>
        </w:rPr>
        <w:t>C. R1与3000：FDEA：：3是IBGP邻居</w:t>
      </w:r>
    </w:p>
    <w:p w14:paraId="4A7F5E7B">
      <w:pPr>
        <w:spacing w:after="40"/>
        <w:ind w:left="360"/>
      </w:pPr>
      <w:r>
        <w:rPr>
          <w:rFonts w:ascii="微软雅黑" w:hAnsi="微软雅黑" w:eastAsia="微软雅黑"/>
          <w:b w:val="0"/>
          <w:sz w:val="21"/>
        </w:rPr>
        <w:t>D. R1与3000：FDEA：：3有TCP连接</w:t>
      </w:r>
    </w:p>
    <w:p w14:paraId="77DD76B4">
      <w:pPr>
        <w:spacing w:after="40"/>
      </w:pPr>
      <w:r>
        <w:rPr>
          <w:rFonts w:ascii="微软雅黑" w:hAnsi="微软雅黑" w:eastAsia="微软雅黑"/>
          <w:b/>
          <w:color w:val="C00000"/>
          <w:sz w:val="21"/>
        </w:rPr>
        <w:t>正确答案：ABCD</w:t>
      </w:r>
    </w:p>
    <w:p w14:paraId="48F71ED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w:t>
      </w:r>
    </w:p>
    <w:p w14:paraId="68392598">
      <w:pPr>
        <w:spacing w:after="40"/>
      </w:pPr>
      <w:r>
        <w:rPr>
          <w:rFonts w:ascii="微软雅黑" w:hAnsi="微软雅黑" w:eastAsia="微软雅黑"/>
          <w:color w:val="404040"/>
          <w:sz w:val="20"/>
        </w:rPr>
        <w:t>选项A：存在3000：FDEA：：3的路由，出接口为G0/0/1;</w:t>
      </w:r>
    </w:p>
    <w:p w14:paraId="072162E3">
      <w:pPr>
        <w:spacing w:after="40"/>
      </w:pPr>
      <w:r>
        <w:rPr>
          <w:rFonts w:ascii="微软雅黑" w:hAnsi="微软雅黑" w:eastAsia="微软雅黑"/>
          <w:color w:val="404040"/>
          <w:sz w:val="20"/>
        </w:rPr>
        <w:t>选项B：3002：：3/128是通过IBGP学到的 ;</w:t>
      </w:r>
    </w:p>
    <w:p w14:paraId="5B2FE453">
      <w:pPr>
        <w:spacing w:after="40"/>
      </w:pPr>
      <w:r>
        <w:rPr>
          <w:rFonts w:ascii="微软雅黑" w:hAnsi="微软雅黑" w:eastAsia="微软雅黑"/>
          <w:color w:val="404040"/>
          <w:sz w:val="20"/>
        </w:rPr>
        <w:t>选项C：下一跳是3000：FDEA：：3，且是IBGP邻居 ;</w:t>
      </w:r>
    </w:p>
    <w:p w14:paraId="3AF03F28">
      <w:pPr>
        <w:spacing w:after="40"/>
      </w:pPr>
      <w:r>
        <w:rPr>
          <w:rFonts w:ascii="微软雅黑" w:hAnsi="微软雅黑" w:eastAsia="微软雅黑"/>
          <w:color w:val="404040"/>
          <w:sz w:val="20"/>
        </w:rPr>
        <w:t>选项D：TCP连接存在(BGP已建立).</w:t>
      </w:r>
    </w:p>
    <w:p w14:paraId="219AAC63">
      <w:pPr>
        <w:pBdr>
          <w:bottom w:val="single" w:color="D9D9D9" w:sz="6" w:space="1"/>
        </w:pBdr>
        <w:spacing w:before="80" w:after="160"/>
      </w:pPr>
    </w:p>
    <w:p w14:paraId="6B4C49EA">
      <w:pPr>
        <w:spacing w:after="40"/>
      </w:pPr>
      <w:r>
        <w:rPr>
          <w:rFonts w:ascii="微软雅黑" w:hAnsi="微软雅黑" w:eastAsia="微软雅黑"/>
          <w:b/>
          <w:color w:val="1F4E79"/>
          <w:sz w:val="21"/>
        </w:rPr>
        <w:t>501.【多选题】</w:t>
      </w:r>
      <w:r>
        <w:rPr>
          <w:rFonts w:ascii="微软雅黑" w:hAnsi="微软雅黑" w:eastAsia="微软雅黑"/>
          <w:sz w:val="21"/>
        </w:rPr>
        <w:t>管理员在如图所示的3台路由器之间部署BGP实现互联互通，其中R1和R2支持4字节AS号，R3不支持4字节AS号。那么以下关于该场景的描述错误的有哪些项？ [图片]</w:t>
      </w:r>
    </w:p>
    <w:p w14:paraId="31078B11">
      <w:pPr>
        <w:spacing w:after="40"/>
        <w:ind w:left="360"/>
      </w:pPr>
      <w:r>
        <w:rPr>
          <w:rFonts w:ascii="微软雅黑" w:hAnsi="微软雅黑" w:eastAsia="微软雅黑"/>
          <w:b w:val="0"/>
          <w:sz w:val="21"/>
        </w:rPr>
        <w:t>A. RI发给R2的Open消息中，My AS Number字段值为1.1</w:t>
      </w:r>
    </w:p>
    <w:p w14:paraId="4C7DC544">
      <w:pPr>
        <w:spacing w:after="40"/>
        <w:ind w:left="360"/>
      </w:pPr>
      <w:r>
        <w:rPr>
          <w:rFonts w:ascii="微软雅黑" w:hAnsi="微软雅黑" w:eastAsia="微软雅黑"/>
          <w:b w:val="0"/>
          <w:sz w:val="21"/>
        </w:rPr>
        <w:t>B. R3收到的Update消息中，AS_Path=2.2，1.1</w:t>
      </w:r>
    </w:p>
    <w:p w14:paraId="2FF3997A">
      <w:pPr>
        <w:spacing w:after="40"/>
        <w:ind w:left="360"/>
      </w:pPr>
      <w:r>
        <w:rPr>
          <w:rFonts w:ascii="微软雅黑" w:hAnsi="微软雅黑" w:eastAsia="微软雅黑"/>
          <w:b w:val="0"/>
          <w:sz w:val="21"/>
        </w:rPr>
        <w:t>C. R3不识别AS4_Path属性，但是可以传递给其他BGP邻居</w:t>
      </w:r>
    </w:p>
    <w:p w14:paraId="778DE869">
      <w:pPr>
        <w:spacing w:after="40"/>
        <w:ind w:left="360"/>
      </w:pPr>
      <w:r>
        <w:rPr>
          <w:rFonts w:ascii="微软雅黑" w:hAnsi="微软雅黑" w:eastAsia="微软雅黑"/>
          <w:b w:val="0"/>
          <w:sz w:val="21"/>
        </w:rPr>
        <w:t>D. R1、R2、R3间交互Keepalive消息协商4字节AS号能力</w:t>
      </w:r>
    </w:p>
    <w:p w14:paraId="226E0937">
      <w:pPr>
        <w:spacing w:after="40"/>
      </w:pPr>
      <w:r>
        <w:rPr>
          <w:rFonts w:ascii="微软雅黑" w:hAnsi="微软雅黑" w:eastAsia="微软雅黑"/>
          <w:b/>
          <w:color w:val="C00000"/>
          <w:sz w:val="21"/>
        </w:rPr>
        <w:t>正确答案：BD</w:t>
      </w:r>
    </w:p>
    <w:p w14:paraId="595FD38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【购买题库薇信：est258258】B：R3收到的AS Path应为 20 10 ，不会显示为2.2 1.1 D：Keepalive不协商4字节AS能力，Open消息才协商.</w:t>
      </w:r>
    </w:p>
    <w:p w14:paraId="073AA93F">
      <w:pPr>
        <w:pBdr>
          <w:bottom w:val="single" w:color="D9D9D9" w:sz="6" w:space="1"/>
        </w:pBdr>
        <w:spacing w:before="80" w:after="160"/>
      </w:pPr>
    </w:p>
    <w:p w14:paraId="1ED65EA5">
      <w:pPr>
        <w:spacing w:after="40"/>
      </w:pPr>
      <w:r>
        <w:rPr>
          <w:rFonts w:ascii="微软雅黑" w:hAnsi="微软雅黑" w:eastAsia="微软雅黑"/>
          <w:b/>
          <w:color w:val="1F4E79"/>
          <w:sz w:val="21"/>
        </w:rPr>
        <w:t>502.【多选题】</w:t>
      </w:r>
      <w:r>
        <w:rPr>
          <w:rFonts w:ascii="微软雅黑" w:hAnsi="微软雅黑" w:eastAsia="微软雅黑"/>
          <w:sz w:val="21"/>
        </w:rPr>
        <w:t>如图所示，某网络中的R2， R3和R4运行OSPFv3实现互联互通，各设备的Router ID如图所示。网络稳定后，管理员查看R2的Intra-Area-Prefix-LSA，其部分输出信息如图所示。以下对该场景的描述，正确的有哪些项？ [图片]</w:t>
      </w:r>
    </w:p>
    <w:p w14:paraId="786082BB">
      <w:pPr>
        <w:spacing w:after="40"/>
        <w:ind w:left="360"/>
      </w:pPr>
      <w:r>
        <w:rPr>
          <w:rFonts w:ascii="微软雅黑" w:hAnsi="微软雅黑" w:eastAsia="微软雅黑"/>
          <w:b w:val="0"/>
          <w:sz w:val="21"/>
        </w:rPr>
        <w:t>A. 此LSA仅描述了一条IPv6前缀</w:t>
      </w:r>
    </w:p>
    <w:p w14:paraId="0689DC33">
      <w:pPr>
        <w:spacing w:after="40"/>
        <w:ind w:left="360"/>
      </w:pPr>
      <w:r>
        <w:rPr>
          <w:rFonts w:ascii="微软雅黑" w:hAnsi="微软雅黑" w:eastAsia="微软雅黑"/>
          <w:b w:val="0"/>
          <w:sz w:val="21"/>
        </w:rPr>
        <w:t>B. R4是R2、 R3和R4所在广播网络的DR设备</w:t>
      </w:r>
    </w:p>
    <w:p w14:paraId="16F65075">
      <w:pPr>
        <w:spacing w:after="40"/>
        <w:ind w:left="360"/>
      </w:pPr>
      <w:r>
        <w:rPr>
          <w:rFonts w:ascii="微软雅黑" w:hAnsi="微软雅黑" w:eastAsia="微软雅黑"/>
          <w:b w:val="0"/>
          <w:sz w:val="21"/>
        </w:rPr>
        <w:t>C. 此LSA参考的是Router-LSA信息</w:t>
      </w:r>
    </w:p>
    <w:p w14:paraId="41B608CB">
      <w:pPr>
        <w:spacing w:after="40"/>
        <w:ind w:left="360"/>
      </w:pPr>
      <w:r>
        <w:rPr>
          <w:rFonts w:ascii="微软雅黑" w:hAnsi="微软雅黑" w:eastAsia="微软雅黑"/>
          <w:b w:val="0"/>
          <w:sz w:val="21"/>
        </w:rPr>
        <w:t>D. R2的Interface ID为0.0.0.5</w:t>
      </w:r>
    </w:p>
    <w:p w14:paraId="60811FA7">
      <w:pPr>
        <w:spacing w:after="40"/>
      </w:pPr>
      <w:r>
        <w:rPr>
          <w:rFonts w:ascii="微软雅黑" w:hAnsi="微软雅黑" w:eastAsia="微软雅黑"/>
          <w:b/>
          <w:color w:val="C00000"/>
          <w:sz w:val="21"/>
        </w:rPr>
        <w:t>正确答案：AB</w:t>
      </w:r>
    </w:p>
    <w:p w14:paraId="27B7E84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【购买题库薇信：est258258】关注Intra-Area-Prefix-LSA，LSA9中会参考LSA1/LSA2中的网段生成。由于参考0x2002，所以是参考LSA2由DR生成。R4是DR。</w:t>
      </w:r>
    </w:p>
    <w:p w14:paraId="1A364B44">
      <w:pPr>
        <w:pBdr>
          <w:bottom w:val="single" w:color="D9D9D9" w:sz="6" w:space="1"/>
        </w:pBdr>
        <w:spacing w:before="80" w:after="160"/>
      </w:pPr>
    </w:p>
    <w:p w14:paraId="599A21D5">
      <w:pPr>
        <w:spacing w:after="40"/>
      </w:pPr>
      <w:r>
        <w:rPr>
          <w:rFonts w:ascii="微软雅黑" w:hAnsi="微软雅黑" w:eastAsia="微软雅黑"/>
          <w:b/>
          <w:color w:val="1F4E79"/>
          <w:sz w:val="21"/>
        </w:rPr>
        <w:t>503.【多选题】</w:t>
      </w:r>
      <w:r>
        <w:rPr>
          <w:rFonts w:ascii="微软雅黑" w:hAnsi="微软雅黑" w:eastAsia="微软雅黑"/>
          <w:sz w:val="21"/>
        </w:rPr>
        <w:t>以下哪些原因可能导致OSPF邻居无法达到Full状态？</w:t>
      </w:r>
    </w:p>
    <w:p w14:paraId="31111C31">
      <w:pPr>
        <w:spacing w:after="40"/>
        <w:ind w:left="360"/>
      </w:pPr>
      <w:r>
        <w:rPr>
          <w:rFonts w:ascii="微软雅黑" w:hAnsi="微软雅黑" w:eastAsia="微软雅黑"/>
          <w:b w:val="0"/>
          <w:sz w:val="21"/>
        </w:rPr>
        <w:t>A. 链路两端OSPF的网络类型不一致</w:t>
      </w:r>
    </w:p>
    <w:p w14:paraId="07414603">
      <w:pPr>
        <w:spacing w:after="40"/>
        <w:ind w:left="360"/>
      </w:pPr>
      <w:r>
        <w:rPr>
          <w:rFonts w:ascii="微软雅黑" w:hAnsi="微软雅黑" w:eastAsia="微软雅黑"/>
          <w:b w:val="0"/>
          <w:sz w:val="21"/>
        </w:rPr>
        <w:t>B. 邻居的Router ID相同</w:t>
      </w:r>
    </w:p>
    <w:p w14:paraId="46186C90">
      <w:pPr>
        <w:spacing w:after="40"/>
        <w:ind w:left="360"/>
      </w:pPr>
      <w:r>
        <w:rPr>
          <w:rFonts w:ascii="微软雅黑" w:hAnsi="微软雅黑" w:eastAsia="微软雅黑"/>
          <w:b w:val="0"/>
          <w:sz w:val="21"/>
        </w:rPr>
        <w:t>C. 链路工作异常</w:t>
      </w:r>
    </w:p>
    <w:p w14:paraId="3F850AA6">
      <w:pPr>
        <w:spacing w:after="40"/>
        <w:ind w:left="360"/>
      </w:pPr>
      <w:r>
        <w:rPr>
          <w:rFonts w:ascii="微软雅黑" w:hAnsi="微软雅黑" w:eastAsia="微软雅黑"/>
          <w:b w:val="0"/>
          <w:sz w:val="21"/>
        </w:rPr>
        <w:t>D. 接口OSPF MTU配置不同</w:t>
      </w:r>
    </w:p>
    <w:p w14:paraId="38A3D51F">
      <w:pPr>
        <w:spacing w:after="40"/>
      </w:pPr>
      <w:r>
        <w:rPr>
          <w:rFonts w:ascii="微软雅黑" w:hAnsi="微软雅黑" w:eastAsia="微软雅黑"/>
          <w:b/>
          <w:color w:val="C00000"/>
          <w:sz w:val="21"/>
        </w:rPr>
        <w:t>正确答案：ABCD</w:t>
      </w:r>
    </w:p>
    <w:p w14:paraId="3822396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【购买题库薇信：est258258】网络类型不一致的情况下，NBMA和其他所有网络类型都无法建立FULL的邻接关系，相邻的两台设备如果R-ID不同，无法建立邻居，如果配置了mtu检查，MTU不同时也无法到达FULL</w:t>
      </w:r>
    </w:p>
    <w:p w14:paraId="1AAC96B2">
      <w:pPr>
        <w:pBdr>
          <w:bottom w:val="single" w:color="D9D9D9" w:sz="6" w:space="1"/>
        </w:pBdr>
        <w:spacing w:before="80" w:after="160"/>
      </w:pPr>
    </w:p>
    <w:p w14:paraId="3B821308">
      <w:pPr>
        <w:spacing w:after="40"/>
      </w:pPr>
      <w:r>
        <w:rPr>
          <w:rFonts w:ascii="微软雅黑" w:hAnsi="微软雅黑" w:eastAsia="微软雅黑"/>
          <w:b/>
          <w:color w:val="1F4E79"/>
          <w:sz w:val="21"/>
        </w:rPr>
        <w:t>504.【多选题】</w:t>
      </w:r>
      <w:r>
        <w:rPr>
          <w:rFonts w:ascii="微软雅黑" w:hAnsi="微软雅黑" w:eastAsia="微软雅黑"/>
          <w:sz w:val="21"/>
        </w:rPr>
        <w:t>LDP会话用于LSR之间交换标签映射、释放等消息。以下关于LDP会话建立过程的描述，正确的是哪些项？</w:t>
      </w:r>
    </w:p>
    <w:p w14:paraId="2006494B">
      <w:pPr>
        <w:spacing w:after="40"/>
        <w:ind w:left="360"/>
      </w:pPr>
      <w:r>
        <w:rPr>
          <w:rFonts w:ascii="微软雅黑" w:hAnsi="微软雅黑" w:eastAsia="微软雅黑"/>
          <w:b w:val="0"/>
          <w:sz w:val="21"/>
        </w:rPr>
        <w:t>A. 两台LSR之间通过交换Hello消息来触发LDP session的建立</w:t>
      </w:r>
    </w:p>
    <w:p w14:paraId="064DD753">
      <w:pPr>
        <w:spacing w:after="40"/>
        <w:ind w:left="360"/>
      </w:pPr>
      <w:r>
        <w:rPr>
          <w:rFonts w:ascii="微软雅黑" w:hAnsi="微软雅黑" w:eastAsia="微软雅黑"/>
          <w:b w:val="0"/>
          <w:sz w:val="21"/>
        </w:rPr>
        <w:t>B. KeepAlive Message用来监控LDP Session的TCP连接的完整性</w:t>
      </w:r>
    </w:p>
    <w:p w14:paraId="4D312469">
      <w:pPr>
        <w:spacing w:after="40"/>
        <w:ind w:left="360"/>
      </w:pPr>
      <w:r>
        <w:rPr>
          <w:rFonts w:ascii="微软雅黑" w:hAnsi="微软雅黑" w:eastAsia="微软雅黑"/>
          <w:b w:val="0"/>
          <w:sz w:val="21"/>
        </w:rPr>
        <w:t>C. Initialization Message用来在LDP Session建立过程中协商参数</w:t>
      </w:r>
    </w:p>
    <w:p w14:paraId="3DFBC316">
      <w:pPr>
        <w:spacing w:after="40"/>
        <w:ind w:left="360"/>
      </w:pPr>
      <w:r>
        <w:rPr>
          <w:rFonts w:ascii="微软雅黑" w:hAnsi="微软雅黑" w:eastAsia="微软雅黑"/>
          <w:b w:val="0"/>
          <w:sz w:val="21"/>
        </w:rPr>
        <w:t>D. 当入节点LSR收到标签映射消息时，就完成了LDP会话的建立</w:t>
      </w:r>
    </w:p>
    <w:p w14:paraId="1FCCF343">
      <w:pPr>
        <w:spacing w:after="40"/>
      </w:pPr>
      <w:r>
        <w:rPr>
          <w:rFonts w:ascii="微软雅黑" w:hAnsi="微软雅黑" w:eastAsia="微软雅黑"/>
          <w:b/>
          <w:color w:val="C00000"/>
          <w:sz w:val="21"/>
        </w:rPr>
        <w:t>正确答案：ABCD</w:t>
      </w:r>
    </w:p>
    <w:p w14:paraId="6208067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【购买题库薇信：est258258】先通过hello查找邻居，建立会话，通过init协商参数，Keepalive用来保活，如果能收到label mapping表示会话建立已经完成，要开始交互标签信息</w:t>
      </w:r>
    </w:p>
    <w:p w14:paraId="39242FA4">
      <w:pPr>
        <w:pBdr>
          <w:bottom w:val="single" w:color="D9D9D9" w:sz="6" w:space="1"/>
        </w:pBdr>
        <w:spacing w:before="80" w:after="160"/>
      </w:pPr>
    </w:p>
    <w:p w14:paraId="392FF8A6">
      <w:pPr>
        <w:spacing w:after="40"/>
      </w:pPr>
      <w:r>
        <w:rPr>
          <w:rFonts w:ascii="微软雅黑" w:hAnsi="微软雅黑" w:eastAsia="微软雅黑"/>
          <w:b/>
          <w:color w:val="1F4E79"/>
          <w:sz w:val="21"/>
        </w:rPr>
        <w:t>505.【多选题】</w:t>
      </w:r>
      <w:r>
        <w:rPr>
          <w:rFonts w:ascii="微软雅黑" w:hAnsi="微软雅黑" w:eastAsia="微软雅黑"/>
          <w:sz w:val="21"/>
        </w:rPr>
        <w:t>以下关于MPLS头部TTL的描述，正确的是哪些项？</w:t>
      </w:r>
    </w:p>
    <w:p w14:paraId="3EDFF631">
      <w:pPr>
        <w:spacing w:after="40"/>
        <w:ind w:left="360"/>
      </w:pPr>
      <w:r>
        <w:rPr>
          <w:rFonts w:ascii="微软雅黑" w:hAnsi="微软雅黑" w:eastAsia="微软雅黑"/>
          <w:b w:val="0"/>
          <w:sz w:val="21"/>
        </w:rPr>
        <w:t>A. 可以防止报文的无限循环转发</w:t>
      </w:r>
    </w:p>
    <w:p w14:paraId="2505F894">
      <w:pPr>
        <w:spacing w:after="40"/>
        <w:ind w:left="360"/>
      </w:pPr>
      <w:r>
        <w:rPr>
          <w:rFonts w:ascii="微软雅黑" w:hAnsi="微软雅黑" w:eastAsia="微软雅黑"/>
          <w:b w:val="0"/>
          <w:sz w:val="21"/>
        </w:rPr>
        <w:t>B. 禁止了拷贝TTL的情况下，Tracert能看到经过的MPLS域的LSR</w:t>
      </w:r>
    </w:p>
    <w:p w14:paraId="7FA8A4E3">
      <w:pPr>
        <w:spacing w:after="40"/>
        <w:ind w:left="360"/>
      </w:pPr>
      <w:r>
        <w:rPr>
          <w:rFonts w:ascii="微软雅黑" w:hAnsi="微软雅黑" w:eastAsia="微软雅黑"/>
          <w:b w:val="0"/>
          <w:sz w:val="21"/>
        </w:rPr>
        <w:t>C. MPLS对于TTL的处理有两种方式。一种是IP报文在进入MPLS网络的时候MPLS头部的TTL拷贝IP TTL值；另外一种是在入口LER将MPLS头部的TTL统一设置为255</w:t>
      </w:r>
    </w:p>
    <w:p w14:paraId="6985D8E7">
      <w:pPr>
        <w:spacing w:after="40"/>
        <w:ind w:left="360"/>
      </w:pPr>
      <w:r>
        <w:rPr>
          <w:rFonts w:ascii="微软雅黑" w:hAnsi="微软雅黑" w:eastAsia="微软雅黑"/>
          <w:b w:val="0"/>
          <w:sz w:val="21"/>
        </w:rPr>
        <w:t>D. 拷贝IP TTL值的处理方式隐藏了MPLS域的LSR，起到了一定的安全作用</w:t>
      </w:r>
    </w:p>
    <w:p w14:paraId="435BF511">
      <w:pPr>
        <w:spacing w:after="40"/>
      </w:pPr>
      <w:r>
        <w:rPr>
          <w:rFonts w:ascii="微软雅黑" w:hAnsi="微软雅黑" w:eastAsia="微软雅黑"/>
          <w:b/>
          <w:color w:val="C00000"/>
          <w:sz w:val="21"/>
        </w:rPr>
        <w:t>正确答案：AC</w:t>
      </w:r>
    </w:p>
    <w:p w14:paraId="000B2A8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【购买题库薇信：est258258】MPLS的TTL和IP的TTL工作原理相同都可以用来防环，防止报文无限转发，MPLS对于TTL的处理有两种方式，一种是uniform，一种是pipe</w:t>
      </w:r>
    </w:p>
    <w:p w14:paraId="14616641">
      <w:pPr>
        <w:pBdr>
          <w:bottom w:val="single" w:color="D9D9D9" w:sz="6" w:space="1"/>
        </w:pBdr>
        <w:spacing w:before="80" w:after="160"/>
      </w:pPr>
    </w:p>
    <w:p w14:paraId="7A056A37">
      <w:pPr>
        <w:spacing w:after="40"/>
      </w:pPr>
      <w:r>
        <w:rPr>
          <w:rFonts w:ascii="微软雅黑" w:hAnsi="微软雅黑" w:eastAsia="微软雅黑"/>
          <w:b/>
          <w:color w:val="1F4E79"/>
          <w:sz w:val="21"/>
        </w:rPr>
        <w:t>506.【多选题】</w:t>
      </w:r>
      <w:r>
        <w:rPr>
          <w:rFonts w:ascii="微软雅黑" w:hAnsi="微软雅黑" w:eastAsia="微软雅黑"/>
          <w:sz w:val="21"/>
        </w:rPr>
        <w:t>通过BGP EVPN动态建立VXLAN隧道的场景中，以下关于BGP EVPN Type2路由的作用的描述，正确的有哪些项？</w:t>
      </w:r>
    </w:p>
    <w:p w14:paraId="525445C2">
      <w:pPr>
        <w:spacing w:after="40"/>
        <w:ind w:left="360"/>
      </w:pPr>
      <w:r>
        <w:rPr>
          <w:rFonts w:ascii="微软雅黑" w:hAnsi="微软雅黑" w:eastAsia="微软雅黑"/>
          <w:b w:val="0"/>
          <w:sz w:val="21"/>
        </w:rPr>
        <w:t>A. 主机ARP通告可以用于抑制ARP广播</w:t>
      </w:r>
    </w:p>
    <w:p w14:paraId="5D5D5121">
      <w:pPr>
        <w:spacing w:after="40"/>
        <w:ind w:left="360"/>
      </w:pPr>
      <w:r>
        <w:rPr>
          <w:rFonts w:ascii="微软雅黑" w:hAnsi="微软雅黑" w:eastAsia="微软雅黑"/>
          <w:b w:val="0"/>
          <w:sz w:val="21"/>
        </w:rPr>
        <w:t>B. 可以用于MAC地址通告</w:t>
      </w:r>
    </w:p>
    <w:p w14:paraId="0DBDFE7C">
      <w:pPr>
        <w:spacing w:after="40"/>
        <w:ind w:left="360"/>
      </w:pPr>
      <w:r>
        <w:rPr>
          <w:rFonts w:ascii="微软雅黑" w:hAnsi="微软雅黑" w:eastAsia="微软雅黑"/>
          <w:b w:val="0"/>
          <w:sz w:val="21"/>
        </w:rPr>
        <w:t>C. ARP类型路由包含主机路由信息</w:t>
      </w:r>
    </w:p>
    <w:p w14:paraId="446F4BCD">
      <w:pPr>
        <w:spacing w:after="40"/>
        <w:ind w:left="360"/>
      </w:pPr>
      <w:r>
        <w:rPr>
          <w:rFonts w:ascii="微软雅黑" w:hAnsi="微软雅黑" w:eastAsia="微软雅黑"/>
          <w:b w:val="0"/>
          <w:sz w:val="21"/>
        </w:rPr>
        <w:t>D. IRB类型路由包含ARP信息</w:t>
      </w:r>
    </w:p>
    <w:p w14:paraId="1CF49446">
      <w:pPr>
        <w:spacing w:after="40"/>
      </w:pPr>
      <w:r>
        <w:rPr>
          <w:rFonts w:ascii="微软雅黑" w:hAnsi="微软雅黑" w:eastAsia="微软雅黑"/>
          <w:b/>
          <w:color w:val="C00000"/>
          <w:sz w:val="21"/>
        </w:rPr>
        <w:t>正确答案：ABCD</w:t>
      </w:r>
    </w:p>
    <w:p w14:paraId="7A0312B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主机ARP通告的作用之一就是抑制ARP广播，ARP类型路由携带的有效信息有：主机MAC地址+主机IP地址+二层流量转发标签。IRB类型路由携带的有效信息有：主机MAC地址+主机IP地址+二层流量转发标签+三层流量转发标签。因此，IRB类型路由包含着ARP类型路由，不仅可以用于主机IP路由通告，也能用于主机ARP通告。 Type2路由在不同场景下具有不同的功能分为以下三种：1、主机MAC地址通告(通告MAC地址)2、主机ARP通告(主机路由信息、ARP广播抑制)3、主机IP路由通告(IRB路由)</w:t>
      </w:r>
    </w:p>
    <w:p w14:paraId="04CD1926">
      <w:pPr>
        <w:pBdr>
          <w:bottom w:val="single" w:color="D9D9D9" w:sz="6" w:space="1"/>
        </w:pBdr>
        <w:spacing w:before="80" w:after="160"/>
      </w:pPr>
    </w:p>
    <w:p w14:paraId="7CEBBB25">
      <w:pPr>
        <w:spacing w:after="40"/>
      </w:pPr>
      <w:r>
        <w:rPr>
          <w:rFonts w:ascii="微软雅黑" w:hAnsi="微软雅黑" w:eastAsia="微软雅黑"/>
          <w:b/>
          <w:color w:val="1F4E79"/>
          <w:sz w:val="21"/>
        </w:rPr>
        <w:t>507.【多选题】</w:t>
      </w:r>
      <w:r>
        <w:rPr>
          <w:rFonts w:ascii="微软雅黑" w:hAnsi="微软雅黑" w:eastAsia="微软雅黑"/>
          <w:sz w:val="21"/>
        </w:rPr>
        <w:t>某公司主要有两种网络业务：1.基于UDP的实时视频流业务 2.基于TCP的FTP下载业务。该公司的网络管理员经常收到投诉表示公司的FTP业务下载很慢，或者时快时慢。导致该问题的原因可能是哪些项？</w:t>
      </w:r>
    </w:p>
    <w:p w14:paraId="20C0855E">
      <w:pPr>
        <w:spacing w:after="40"/>
        <w:ind w:left="360"/>
      </w:pPr>
      <w:r>
        <w:rPr>
          <w:rFonts w:ascii="微软雅黑" w:hAnsi="微软雅黑" w:eastAsia="微软雅黑"/>
          <w:b w:val="0"/>
          <w:sz w:val="21"/>
        </w:rPr>
        <w:t>A. 设备对于FTP做了流量限速，且限速过小</w:t>
      </w:r>
    </w:p>
    <w:p w14:paraId="1B07472B">
      <w:pPr>
        <w:spacing w:after="40"/>
        <w:ind w:left="360"/>
      </w:pPr>
      <w:r>
        <w:rPr>
          <w:rFonts w:ascii="微软雅黑" w:hAnsi="微软雅黑" w:eastAsia="微软雅黑"/>
          <w:b w:val="0"/>
          <w:sz w:val="21"/>
        </w:rPr>
        <w:t>B. 视频业务优先级较高，抢占了FTP业务的带宽</w:t>
      </w:r>
    </w:p>
    <w:p w14:paraId="636D2308">
      <w:pPr>
        <w:spacing w:after="40"/>
        <w:ind w:left="360"/>
      </w:pPr>
      <w:r>
        <w:rPr>
          <w:rFonts w:ascii="微软雅黑" w:hAnsi="微软雅黑" w:eastAsia="微软雅黑"/>
          <w:b w:val="0"/>
          <w:sz w:val="21"/>
        </w:rPr>
        <w:t>C. 设备对于FTP业务进行了PQ调度，对于视频业务使用了WFQ调度，导致FTP带宽被抢占</w:t>
      </w:r>
    </w:p>
    <w:p w14:paraId="3A6A4579">
      <w:pPr>
        <w:spacing w:after="40"/>
        <w:ind w:left="360"/>
      </w:pPr>
      <w:r>
        <w:rPr>
          <w:rFonts w:ascii="微软雅黑" w:hAnsi="微软雅黑" w:eastAsia="微软雅黑"/>
          <w:b w:val="0"/>
          <w:sz w:val="21"/>
        </w:rPr>
        <w:t>D. 设备使用了尾丢弃技术，导致TCP全局同步影响FTP速率</w:t>
      </w:r>
    </w:p>
    <w:p w14:paraId="6A43A386">
      <w:pPr>
        <w:spacing w:after="40"/>
      </w:pPr>
      <w:r>
        <w:rPr>
          <w:rFonts w:ascii="微软雅黑" w:hAnsi="微软雅黑" w:eastAsia="微软雅黑"/>
          <w:b/>
          <w:color w:val="C00000"/>
          <w:sz w:val="21"/>
        </w:rPr>
        <w:t>正确答案：ABD</w:t>
      </w:r>
    </w:p>
    <w:p w14:paraId="3610A30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下载很慢有可能是做了限速，带宽较小，或者UDP的视频流量会抢占FTP的TCP流量，如果FTP采用PQ的方式，视频采用的是WFQ那么就不会时快时慢，肯定要优先PQ的流量转发，最后的时快时慢可能是设置了WRED，当队列快满时产生了尾丢弃</w:t>
      </w:r>
    </w:p>
    <w:p w14:paraId="464066A2">
      <w:pPr>
        <w:pBdr>
          <w:bottom w:val="single" w:color="D9D9D9" w:sz="6" w:space="1"/>
        </w:pBdr>
        <w:spacing w:before="80" w:after="160"/>
      </w:pPr>
    </w:p>
    <w:p w14:paraId="244DE961">
      <w:pPr>
        <w:spacing w:after="40"/>
      </w:pPr>
      <w:r>
        <w:rPr>
          <w:rFonts w:ascii="微软雅黑" w:hAnsi="微软雅黑" w:eastAsia="微软雅黑"/>
          <w:b/>
          <w:color w:val="1F4E79"/>
          <w:sz w:val="21"/>
        </w:rPr>
        <w:t>508.【多选题】</w:t>
      </w:r>
      <w:r>
        <w:rPr>
          <w:rFonts w:ascii="微软雅黑" w:hAnsi="微软雅黑" w:eastAsia="微软雅黑"/>
          <w:sz w:val="21"/>
        </w:rPr>
        <w:t>通过BGP EVPN动态建立VXLAN隧道的场景中，以下关于BGP EVPN原理的描述，正确的有哪些项？</w:t>
      </w:r>
    </w:p>
    <w:p w14:paraId="7366AA36">
      <w:pPr>
        <w:spacing w:after="40"/>
        <w:ind w:left="360"/>
      </w:pPr>
      <w:r>
        <w:rPr>
          <w:rFonts w:ascii="微软雅黑" w:hAnsi="微软雅黑" w:eastAsia="微软雅黑"/>
          <w:b w:val="0"/>
          <w:sz w:val="21"/>
        </w:rPr>
        <w:t>A. 使用MP_REACH_NLRI携带RD值</w:t>
      </w:r>
    </w:p>
    <w:p w14:paraId="55909C5A">
      <w:pPr>
        <w:spacing w:after="40"/>
        <w:ind w:left="360"/>
      </w:pPr>
      <w:r>
        <w:rPr>
          <w:rFonts w:ascii="微软雅黑" w:hAnsi="微软雅黑" w:eastAsia="微软雅黑"/>
          <w:b w:val="0"/>
          <w:sz w:val="21"/>
        </w:rPr>
        <w:t>B. 通过扩展BGP新定义了几种BGP EVPN路由</w:t>
      </w:r>
    </w:p>
    <w:p w14:paraId="33B9D7A1">
      <w:pPr>
        <w:spacing w:after="40"/>
        <w:ind w:left="360"/>
      </w:pPr>
      <w:r>
        <w:rPr>
          <w:rFonts w:ascii="微软雅黑" w:hAnsi="微软雅黑" w:eastAsia="微软雅黑"/>
          <w:b w:val="0"/>
          <w:sz w:val="21"/>
        </w:rPr>
        <w:t>C. 使用MP_REACH_NLRI携带RT值</w:t>
      </w:r>
    </w:p>
    <w:p w14:paraId="79FB1C61">
      <w:pPr>
        <w:spacing w:after="40"/>
        <w:ind w:left="360"/>
      </w:pPr>
      <w:r>
        <w:rPr>
          <w:rFonts w:ascii="微软雅黑" w:hAnsi="微软雅黑" w:eastAsia="微软雅黑"/>
          <w:b w:val="0"/>
          <w:sz w:val="21"/>
        </w:rPr>
        <w:t>D. 使用MP_REACH_NLRI携带路由信息</w:t>
      </w:r>
    </w:p>
    <w:p w14:paraId="605A8C20">
      <w:pPr>
        <w:spacing w:after="40"/>
      </w:pPr>
      <w:r>
        <w:rPr>
          <w:rFonts w:ascii="微软雅黑" w:hAnsi="微软雅黑" w:eastAsia="微软雅黑"/>
          <w:b/>
          <w:color w:val="C00000"/>
          <w:sz w:val="21"/>
        </w:rPr>
        <w:t>正确答案：ABD</w:t>
      </w:r>
    </w:p>
    <w:p w14:paraId="530865B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【购买题库薇信：est258258】RT值由扩展的团体属性中携带</w:t>
      </w:r>
    </w:p>
    <w:p w14:paraId="3E8396A5">
      <w:pPr>
        <w:pBdr>
          <w:bottom w:val="single" w:color="D9D9D9" w:sz="6" w:space="1"/>
        </w:pBdr>
        <w:spacing w:before="80" w:after="160"/>
      </w:pPr>
    </w:p>
    <w:p w14:paraId="4A3EAF00">
      <w:pPr>
        <w:spacing w:after="40"/>
      </w:pPr>
      <w:r>
        <w:rPr>
          <w:rFonts w:ascii="微软雅黑" w:hAnsi="微软雅黑" w:eastAsia="微软雅黑"/>
          <w:b/>
          <w:color w:val="1F4E79"/>
          <w:sz w:val="21"/>
        </w:rPr>
        <w:t>509.【多选题】</w:t>
      </w:r>
      <w:r>
        <w:rPr>
          <w:rFonts w:ascii="微软雅黑" w:hAnsi="微软雅黑" w:eastAsia="微软雅黑"/>
          <w:sz w:val="21"/>
        </w:rPr>
        <w:t>VXLAN虚拟化园区网络中可以使用BGP EVPN作为控制面协议，在虚拟化园区网络场景中未使用以下哪些类型的EVPN路由？</w:t>
      </w:r>
    </w:p>
    <w:p w14:paraId="56EEB09E">
      <w:pPr>
        <w:spacing w:after="40"/>
        <w:ind w:left="360"/>
      </w:pPr>
      <w:r>
        <w:rPr>
          <w:rFonts w:ascii="微软雅黑" w:hAnsi="微软雅黑" w:eastAsia="微软雅黑"/>
          <w:b w:val="0"/>
          <w:sz w:val="21"/>
        </w:rPr>
        <w:t>A. Type4</w:t>
      </w:r>
    </w:p>
    <w:p w14:paraId="1321F8BC">
      <w:pPr>
        <w:spacing w:after="40"/>
        <w:ind w:left="360"/>
      </w:pPr>
      <w:r>
        <w:rPr>
          <w:rFonts w:ascii="微软雅黑" w:hAnsi="微软雅黑" w:eastAsia="微软雅黑"/>
          <w:b w:val="0"/>
          <w:sz w:val="21"/>
        </w:rPr>
        <w:t>B. Type2</w:t>
      </w:r>
    </w:p>
    <w:p w14:paraId="75A7380F">
      <w:pPr>
        <w:spacing w:after="40"/>
        <w:ind w:left="360"/>
      </w:pPr>
      <w:r>
        <w:rPr>
          <w:rFonts w:ascii="微软雅黑" w:hAnsi="微软雅黑" w:eastAsia="微软雅黑"/>
          <w:b w:val="0"/>
          <w:sz w:val="21"/>
        </w:rPr>
        <w:t>C. Type3</w:t>
      </w:r>
    </w:p>
    <w:p w14:paraId="752A48B3">
      <w:pPr>
        <w:spacing w:after="40"/>
        <w:ind w:left="360"/>
      </w:pPr>
      <w:r>
        <w:rPr>
          <w:rFonts w:ascii="微软雅黑" w:hAnsi="微软雅黑" w:eastAsia="微软雅黑"/>
          <w:b w:val="0"/>
          <w:sz w:val="21"/>
        </w:rPr>
        <w:t>D. Type1</w:t>
      </w:r>
    </w:p>
    <w:p w14:paraId="0D32063F">
      <w:pPr>
        <w:spacing w:after="40"/>
      </w:pPr>
      <w:r>
        <w:rPr>
          <w:rFonts w:ascii="微软雅黑" w:hAnsi="微软雅黑" w:eastAsia="微软雅黑"/>
          <w:b/>
          <w:color w:val="C00000"/>
          <w:sz w:val="21"/>
        </w:rPr>
        <w:t>正确答案：AD</w:t>
      </w:r>
    </w:p>
    <w:p w14:paraId="74EA8CB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【购买题库薇信：est258258】虚拟化园区网络场景中，使用Type 2路由用于MAC地址通告、ARP信息通告以及主机IP路由通告， 使用Type 3路由用于VTEP的自动发现和VXLAN隧道的动态建立，互相传递二层VNI和VTEP IP地址信息。</w:t>
      </w:r>
    </w:p>
    <w:p w14:paraId="2F784798">
      <w:pPr>
        <w:pBdr>
          <w:bottom w:val="single" w:color="D9D9D9" w:sz="6" w:space="1"/>
        </w:pBdr>
        <w:spacing w:before="80" w:after="160"/>
      </w:pPr>
    </w:p>
    <w:p w14:paraId="774AB76D">
      <w:pPr>
        <w:spacing w:after="40"/>
      </w:pPr>
      <w:r>
        <w:rPr>
          <w:rFonts w:ascii="微软雅黑" w:hAnsi="微软雅黑" w:eastAsia="微软雅黑"/>
          <w:b/>
          <w:color w:val="1F4E79"/>
          <w:sz w:val="21"/>
        </w:rPr>
        <w:t>510.【多选题】</w:t>
      </w:r>
      <w:r>
        <w:rPr>
          <w:rFonts w:ascii="微软雅黑" w:hAnsi="微软雅黑" w:eastAsia="微软雅黑"/>
          <w:sz w:val="21"/>
        </w:rPr>
        <w:t>使用iMaster NCE-Campus部署的VXLAN虚拟园区网络支持以下哪些外部网络类型？</w:t>
      </w:r>
    </w:p>
    <w:p w14:paraId="3D1E15BB">
      <w:pPr>
        <w:spacing w:after="40"/>
        <w:ind w:left="360"/>
      </w:pPr>
      <w:r>
        <w:rPr>
          <w:rFonts w:ascii="微软雅黑" w:hAnsi="微软雅黑" w:eastAsia="微软雅黑"/>
          <w:b w:val="0"/>
          <w:sz w:val="21"/>
        </w:rPr>
        <w:t>A. L2共享出口</w:t>
      </w:r>
    </w:p>
    <w:p w14:paraId="76E95BAB">
      <w:pPr>
        <w:spacing w:after="40"/>
        <w:ind w:left="360"/>
      </w:pPr>
      <w:r>
        <w:rPr>
          <w:rFonts w:ascii="微软雅黑" w:hAnsi="微软雅黑" w:eastAsia="微软雅黑"/>
          <w:b w:val="0"/>
          <w:sz w:val="21"/>
        </w:rPr>
        <w:t>B. L3独占出口</w:t>
      </w:r>
    </w:p>
    <w:p w14:paraId="24E720BC">
      <w:pPr>
        <w:spacing w:after="40"/>
        <w:ind w:left="360"/>
      </w:pPr>
      <w:r>
        <w:rPr>
          <w:rFonts w:ascii="微软雅黑" w:hAnsi="微软雅黑" w:eastAsia="微软雅黑"/>
          <w:b w:val="0"/>
          <w:sz w:val="21"/>
        </w:rPr>
        <w:t>C. L2独占出口</w:t>
      </w:r>
    </w:p>
    <w:p w14:paraId="5154047F">
      <w:pPr>
        <w:spacing w:after="40"/>
        <w:ind w:left="360"/>
      </w:pPr>
      <w:r>
        <w:rPr>
          <w:rFonts w:ascii="微软雅黑" w:hAnsi="微软雅黑" w:eastAsia="微软雅黑"/>
          <w:b w:val="0"/>
          <w:sz w:val="21"/>
        </w:rPr>
        <w:t>D. L3共享出口</w:t>
      </w:r>
    </w:p>
    <w:p w14:paraId="27EF424A">
      <w:pPr>
        <w:spacing w:after="40"/>
      </w:pPr>
      <w:r>
        <w:rPr>
          <w:rFonts w:ascii="微软雅黑" w:hAnsi="微软雅黑" w:eastAsia="微软雅黑"/>
          <w:b/>
          <w:color w:val="C00000"/>
          <w:sz w:val="21"/>
        </w:rPr>
        <w:t>正确答案：ABD</w:t>
      </w:r>
    </w:p>
    <w:p w14:paraId="1881586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【购买题库薇信：est258258】外部网络资源定义了三种类型，主要采用L3共享出口、L3独占出口及L2共享出口三种类型</w:t>
      </w:r>
    </w:p>
    <w:p w14:paraId="20DF7D50">
      <w:pPr>
        <w:pBdr>
          <w:bottom w:val="single" w:color="D9D9D9" w:sz="6" w:space="1"/>
        </w:pBdr>
        <w:spacing w:before="80" w:after="160"/>
      </w:pPr>
    </w:p>
    <w:p w14:paraId="6B2C05DD">
      <w:pPr>
        <w:spacing w:after="40"/>
      </w:pPr>
      <w:r>
        <w:rPr>
          <w:rFonts w:ascii="微软雅黑" w:hAnsi="微软雅黑" w:eastAsia="微软雅黑"/>
          <w:b/>
          <w:color w:val="1F4E79"/>
          <w:sz w:val="21"/>
        </w:rPr>
        <w:t>511.【多选题】</w:t>
      </w:r>
      <w:r>
        <w:rPr>
          <w:rFonts w:ascii="微软雅黑" w:hAnsi="微软雅黑" w:eastAsia="微软雅黑"/>
          <w:sz w:val="21"/>
        </w:rPr>
        <w:t>华为网络设备OPS(Open Programmability System，开放可编程系统)功能提供网络设备的开放可编程能力，赋予用户二次开发的能力，以下关于华为网络设备OPS功能的描述，正确的有哪些项？</w:t>
      </w:r>
    </w:p>
    <w:p w14:paraId="1D806474">
      <w:pPr>
        <w:spacing w:after="40"/>
        <w:ind w:left="360"/>
      </w:pPr>
      <w:r>
        <w:rPr>
          <w:rFonts w:ascii="微软雅黑" w:hAnsi="微软雅黑" w:eastAsia="微软雅黑"/>
          <w:b w:val="0"/>
          <w:sz w:val="21"/>
        </w:rPr>
        <w:t>A. Python脚本也可以在用户本地PC运行，调用网络设备开放的RESTful API接口</w:t>
      </w:r>
    </w:p>
    <w:p w14:paraId="51B037BA">
      <w:pPr>
        <w:spacing w:after="40"/>
        <w:ind w:left="360"/>
      </w:pPr>
      <w:r>
        <w:rPr>
          <w:rFonts w:ascii="微软雅黑" w:hAnsi="微软雅黑" w:eastAsia="微软雅黑"/>
          <w:b w:val="0"/>
          <w:sz w:val="21"/>
        </w:rPr>
        <w:t>B. 借助OPS功能可以实现空配置设备自动部署的功能</w:t>
      </w:r>
    </w:p>
    <w:p w14:paraId="2D0BCD50">
      <w:pPr>
        <w:spacing w:after="40"/>
        <w:ind w:left="360"/>
      </w:pPr>
      <w:r>
        <w:rPr>
          <w:rFonts w:ascii="微软雅黑" w:hAnsi="微软雅黑" w:eastAsia="微软雅黑"/>
          <w:b w:val="0"/>
          <w:sz w:val="21"/>
        </w:rPr>
        <w:t>C. 用户可以通过命令行手动运行Python脚本</w:t>
      </w:r>
    </w:p>
    <w:p w14:paraId="4821D8F4">
      <w:pPr>
        <w:spacing w:after="40"/>
        <w:ind w:left="360"/>
      </w:pPr>
      <w:r>
        <w:rPr>
          <w:rFonts w:ascii="微软雅黑" w:hAnsi="微软雅黑" w:eastAsia="微软雅黑"/>
          <w:b w:val="0"/>
          <w:sz w:val="21"/>
        </w:rPr>
        <w:t>D. 用户可以通过配置维护助手来运行Python脚本</w:t>
      </w:r>
    </w:p>
    <w:p w14:paraId="6FA44CC5">
      <w:pPr>
        <w:spacing w:after="40"/>
      </w:pPr>
      <w:r>
        <w:rPr>
          <w:rFonts w:ascii="微软雅黑" w:hAnsi="微软雅黑" w:eastAsia="微软雅黑"/>
          <w:b/>
          <w:color w:val="C00000"/>
          <w:sz w:val="21"/>
        </w:rPr>
        <w:t>正确答案：ABCD</w:t>
      </w:r>
    </w:p>
    <w:p w14:paraId="6D03875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【购买题库薇信：est258258】用户可以通过命令行手动来运行Python脚本，也可以通过配置维护助手来运行Python脚本。借助OPS功能可以实现空配置设备自动部署、自动检查设备健康状态、自动备份配置文件等功能。</w:t>
      </w:r>
    </w:p>
    <w:p w14:paraId="2F35E23E">
      <w:pPr>
        <w:pBdr>
          <w:bottom w:val="single" w:color="D9D9D9" w:sz="6" w:space="1"/>
        </w:pBdr>
        <w:spacing w:before="80" w:after="160"/>
      </w:pPr>
    </w:p>
    <w:p w14:paraId="6C153E06">
      <w:pPr>
        <w:spacing w:after="40"/>
      </w:pPr>
      <w:r>
        <w:rPr>
          <w:rFonts w:ascii="微软雅黑" w:hAnsi="微软雅黑" w:eastAsia="微软雅黑"/>
          <w:b/>
          <w:color w:val="1F4E79"/>
          <w:sz w:val="21"/>
        </w:rPr>
        <w:t>512.【多选题】</w:t>
      </w:r>
      <w:r>
        <w:rPr>
          <w:rFonts w:ascii="微软雅黑" w:hAnsi="微软雅黑" w:eastAsia="微软雅黑"/>
          <w:sz w:val="21"/>
        </w:rPr>
        <w:t>SR-MPLS可以使用IGP协议进行拓扑信息、前缀信息、SRGB和标签信息的通告。OSPF协议为了完成上述功能，定义了针对SID和网元SR-MPLS能力的TLV，则OSPF使用以下哪些TLV通告SR-MPLS的Prefix SID和Adjacency SID？</w:t>
      </w:r>
    </w:p>
    <w:p w14:paraId="2038D80B">
      <w:pPr>
        <w:spacing w:after="40"/>
        <w:ind w:left="360"/>
      </w:pPr>
      <w:r>
        <w:rPr>
          <w:rFonts w:ascii="微软雅黑" w:hAnsi="微软雅黑" w:eastAsia="微软雅黑"/>
          <w:b w:val="0"/>
          <w:sz w:val="21"/>
        </w:rPr>
        <w:t>A. Adj-SID Sub-TLV</w:t>
      </w:r>
    </w:p>
    <w:p w14:paraId="50D58E53">
      <w:pPr>
        <w:spacing w:after="40"/>
        <w:ind w:left="360"/>
      </w:pPr>
      <w:r>
        <w:rPr>
          <w:rFonts w:ascii="微软雅黑" w:hAnsi="微软雅黑" w:eastAsia="微软雅黑"/>
          <w:b w:val="0"/>
          <w:sz w:val="21"/>
        </w:rPr>
        <w:t>B. Prefix SID Sub-TLV</w:t>
      </w:r>
    </w:p>
    <w:p w14:paraId="51B582E5">
      <w:pPr>
        <w:spacing w:after="40"/>
        <w:ind w:left="360"/>
      </w:pPr>
      <w:r>
        <w:rPr>
          <w:rFonts w:ascii="微软雅黑" w:hAnsi="微软雅黑" w:eastAsia="微软雅黑"/>
          <w:b w:val="0"/>
          <w:sz w:val="21"/>
        </w:rPr>
        <w:t>C. LAN Adj-SID Sub-TLV</w:t>
      </w:r>
    </w:p>
    <w:p w14:paraId="4D0EB837">
      <w:pPr>
        <w:spacing w:after="40"/>
        <w:ind w:left="360"/>
      </w:pPr>
      <w:r>
        <w:rPr>
          <w:rFonts w:ascii="微软雅黑" w:hAnsi="微软雅黑" w:eastAsia="微软雅黑"/>
          <w:b w:val="0"/>
          <w:sz w:val="21"/>
        </w:rPr>
        <w:t>D. SID/Label Sub-TLV</w:t>
      </w:r>
    </w:p>
    <w:p w14:paraId="4B57F9CB">
      <w:pPr>
        <w:spacing w:after="40"/>
      </w:pPr>
      <w:r>
        <w:rPr>
          <w:rFonts w:ascii="微软雅黑" w:hAnsi="微软雅黑" w:eastAsia="微软雅黑"/>
          <w:b/>
          <w:color w:val="C00000"/>
          <w:sz w:val="21"/>
        </w:rPr>
        <w:t>正确答案：ABC</w:t>
      </w:r>
    </w:p>
    <w:p w14:paraId="64CE471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【购买题库薇信：est258258】Prefix SID Sub-TLV用于通告SR-MPLS的Prefix SID，Adj-SID Sub-TLV用于在P2P网络中通告SR-MPLS的Adjacency SID，LAN Adj-SID Sub-TLV用于在LAN网络中通告SR-MPLS的Adjacency SID。</w:t>
      </w:r>
    </w:p>
    <w:p w14:paraId="3AFFA1D7">
      <w:pPr>
        <w:pBdr>
          <w:bottom w:val="single" w:color="D9D9D9" w:sz="6" w:space="1"/>
        </w:pBdr>
        <w:spacing w:before="80" w:after="160"/>
      </w:pPr>
    </w:p>
    <w:p w14:paraId="5C90059A">
      <w:pPr>
        <w:spacing w:after="40"/>
      </w:pPr>
      <w:r>
        <w:rPr>
          <w:rFonts w:ascii="微软雅黑" w:hAnsi="微软雅黑" w:eastAsia="微软雅黑"/>
          <w:b/>
          <w:color w:val="1F4E79"/>
          <w:sz w:val="21"/>
        </w:rPr>
        <w:t>513.【多选题】</w:t>
      </w:r>
      <w:r>
        <w:rPr>
          <w:rFonts w:ascii="微软雅黑" w:hAnsi="微软雅黑" w:eastAsia="微软雅黑"/>
          <w:sz w:val="21"/>
        </w:rPr>
        <w:t>通过BGP EVPN动态建立VXLAN隧道的场景中，BGP EVPN Type2路由被用于传递IRB类型路由时，携带的信息包括以下哪些项？</w:t>
      </w:r>
    </w:p>
    <w:p w14:paraId="1A3E0498">
      <w:pPr>
        <w:spacing w:after="40"/>
        <w:ind w:left="360"/>
      </w:pPr>
      <w:r>
        <w:rPr>
          <w:rFonts w:ascii="微软雅黑" w:hAnsi="微软雅黑" w:eastAsia="微软雅黑"/>
          <w:b w:val="0"/>
          <w:sz w:val="21"/>
        </w:rPr>
        <w:t>A. 三层VNI</w:t>
      </w:r>
    </w:p>
    <w:p w14:paraId="4A4E588E">
      <w:pPr>
        <w:spacing w:after="40"/>
        <w:ind w:left="360"/>
      </w:pPr>
      <w:r>
        <w:rPr>
          <w:rFonts w:ascii="微软雅黑" w:hAnsi="微软雅黑" w:eastAsia="微软雅黑"/>
          <w:b w:val="0"/>
          <w:sz w:val="21"/>
        </w:rPr>
        <w:t>B. 主机IP地址</w:t>
      </w:r>
    </w:p>
    <w:p w14:paraId="743BE021">
      <w:pPr>
        <w:spacing w:after="40"/>
        <w:ind w:left="360"/>
      </w:pPr>
      <w:r>
        <w:rPr>
          <w:rFonts w:ascii="微软雅黑" w:hAnsi="微软雅黑" w:eastAsia="微软雅黑"/>
          <w:b w:val="0"/>
          <w:sz w:val="21"/>
        </w:rPr>
        <w:t>C. 二层VNI</w:t>
      </w:r>
    </w:p>
    <w:p w14:paraId="7CAC6035">
      <w:pPr>
        <w:spacing w:after="40"/>
        <w:ind w:left="360"/>
      </w:pPr>
      <w:r>
        <w:rPr>
          <w:rFonts w:ascii="微软雅黑" w:hAnsi="微软雅黑" w:eastAsia="微软雅黑"/>
          <w:b w:val="0"/>
          <w:sz w:val="21"/>
        </w:rPr>
        <w:t>D. 主机MAC地址</w:t>
      </w:r>
    </w:p>
    <w:p w14:paraId="333704C0">
      <w:pPr>
        <w:spacing w:after="40"/>
      </w:pPr>
      <w:r>
        <w:rPr>
          <w:rFonts w:ascii="微软雅黑" w:hAnsi="微软雅黑" w:eastAsia="微软雅黑"/>
          <w:b/>
          <w:color w:val="C00000"/>
          <w:sz w:val="21"/>
        </w:rPr>
        <w:t>正确答案：ABCD</w:t>
      </w:r>
    </w:p>
    <w:p w14:paraId="7DE7AED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【购买题库薇信：est258258】分布式网关部署不同子网互访场景下，进行IRB类型路由通告。它包括主机MAC信息、IP信息、二层VNI和三层VNI。</w:t>
      </w:r>
    </w:p>
    <w:p w14:paraId="3CC50203">
      <w:pPr>
        <w:pBdr>
          <w:bottom w:val="single" w:color="D9D9D9" w:sz="6" w:space="1"/>
        </w:pBdr>
        <w:spacing w:before="80" w:after="160"/>
      </w:pPr>
    </w:p>
    <w:p w14:paraId="77CF8AC3">
      <w:pPr>
        <w:spacing w:after="40"/>
      </w:pPr>
      <w:r>
        <w:rPr>
          <w:rFonts w:ascii="微软雅黑" w:hAnsi="微软雅黑" w:eastAsia="微软雅黑"/>
          <w:b/>
          <w:color w:val="1F4E79"/>
          <w:sz w:val="21"/>
        </w:rPr>
        <w:t>514.【多选题】</w:t>
      </w:r>
      <w:r>
        <w:rPr>
          <w:rFonts w:ascii="微软雅黑" w:hAnsi="微软雅黑" w:eastAsia="微软雅黑"/>
          <w:sz w:val="21"/>
        </w:rPr>
        <w:t>以下关于SR-MPLS Policy候选路径的描述，正确的有哪些项？</w:t>
      </w:r>
    </w:p>
    <w:p w14:paraId="678D987F">
      <w:pPr>
        <w:spacing w:after="40"/>
        <w:ind w:left="360"/>
      </w:pPr>
      <w:r>
        <w:rPr>
          <w:rFonts w:ascii="微软雅黑" w:hAnsi="微软雅黑" w:eastAsia="微软雅黑"/>
          <w:b w:val="0"/>
          <w:sz w:val="21"/>
        </w:rPr>
        <w:t>A. 候选路径之间和多个Segment List之间都可以分别实现负载分担</w:t>
      </w:r>
    </w:p>
    <w:p w14:paraId="5C0DF60D">
      <w:pPr>
        <w:spacing w:after="40"/>
        <w:ind w:left="360"/>
      </w:pPr>
      <w:r>
        <w:rPr>
          <w:rFonts w:ascii="微软雅黑" w:hAnsi="微软雅黑" w:eastAsia="微软雅黑"/>
          <w:b w:val="0"/>
          <w:sz w:val="21"/>
        </w:rPr>
        <w:t>B. 一个候选路径可以包含多个Segment List，每个Segment List携带权重属性</w:t>
      </w:r>
    </w:p>
    <w:p w14:paraId="046BADB3">
      <w:pPr>
        <w:spacing w:after="40"/>
        <w:ind w:left="360"/>
      </w:pPr>
      <w:r>
        <w:rPr>
          <w:rFonts w:ascii="微软雅黑" w:hAnsi="微软雅黑" w:eastAsia="微软雅黑"/>
          <w:b w:val="0"/>
          <w:sz w:val="21"/>
        </w:rPr>
        <w:t>C. 一个SR-MPLS Policy可以包含多个候选路径，每个候选路径携带各自的优先级属性</w:t>
      </w:r>
    </w:p>
    <w:p w14:paraId="69AB0DD1">
      <w:pPr>
        <w:spacing w:after="40"/>
        <w:ind w:left="360"/>
      </w:pPr>
      <w:r>
        <w:rPr>
          <w:rFonts w:ascii="微软雅黑" w:hAnsi="微软雅黑" w:eastAsia="微软雅黑"/>
          <w:b w:val="0"/>
          <w:sz w:val="21"/>
        </w:rPr>
        <w:t>D. 优先级最高的有效候选路径作为SR-MPLS Policyl的主路径</w:t>
      </w:r>
    </w:p>
    <w:p w14:paraId="11A4749C">
      <w:pPr>
        <w:spacing w:after="40"/>
      </w:pPr>
      <w:r>
        <w:rPr>
          <w:rFonts w:ascii="微软雅黑" w:hAnsi="微软雅黑" w:eastAsia="微软雅黑"/>
          <w:b/>
          <w:color w:val="C00000"/>
          <w:sz w:val="21"/>
        </w:rPr>
        <w:t>正确答案：BCD</w:t>
      </w:r>
    </w:p>
    <w:p w14:paraId="1616B17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【购买题库薇信：est258258】一个SR-MPLS TE Policy可以包含多个候选路径(Candidate Path)。候选路径携带优先级属性(Preference)。优先级最高的有效候选路径作为SR-MPLS TE Policy的主路径，优先级次高的有效路径作为SR-MPLS TE Policy的热备份路径。一个候选路径可以包含多个Segment List，每个Segment List携带Weight属性(当前不支持设置，默认为1)。每个Segment List都是一个显式标签栈，Segment List可以指示网络设备转发报文。多个Segment List之间可以形成负载分担。 候选路径之间是不能实现负载分担的。根据优先级确定候选路径称为valid path</w:t>
      </w:r>
    </w:p>
    <w:p w14:paraId="56C52449">
      <w:pPr>
        <w:pBdr>
          <w:bottom w:val="single" w:color="D9D9D9" w:sz="6" w:space="1"/>
        </w:pBdr>
        <w:spacing w:before="80" w:after="160"/>
      </w:pPr>
    </w:p>
    <w:p w14:paraId="29DFB97F">
      <w:pPr>
        <w:spacing w:after="40"/>
      </w:pPr>
      <w:r>
        <w:rPr>
          <w:rFonts w:ascii="微软雅黑" w:hAnsi="微软雅黑" w:eastAsia="微软雅黑"/>
          <w:b/>
          <w:color w:val="1F4E79"/>
          <w:sz w:val="21"/>
        </w:rPr>
        <w:t>515.【多选题】</w:t>
      </w:r>
      <w:r>
        <w:rPr>
          <w:rFonts w:ascii="微软雅黑" w:hAnsi="微软雅黑" w:eastAsia="微软雅黑"/>
          <w:sz w:val="21"/>
        </w:rPr>
        <w:t>在SR-MPLS TE隧道保护机制中，以下哪些技术可以实现故障发生时将流量切换到备份路径？</w:t>
      </w:r>
    </w:p>
    <w:p w14:paraId="2E51C649">
      <w:pPr>
        <w:spacing w:after="40"/>
        <w:ind w:left="360"/>
      </w:pPr>
      <w:r>
        <w:rPr>
          <w:rFonts w:ascii="微软雅黑" w:hAnsi="微软雅黑" w:eastAsia="微软雅黑"/>
          <w:b w:val="0"/>
          <w:sz w:val="21"/>
        </w:rPr>
        <w:t>A. TI-LFA FRR</w:t>
      </w:r>
    </w:p>
    <w:p w14:paraId="33E24483">
      <w:pPr>
        <w:spacing w:after="40"/>
        <w:ind w:left="360"/>
      </w:pPr>
      <w:r>
        <w:rPr>
          <w:rFonts w:ascii="微软雅黑" w:hAnsi="微软雅黑" w:eastAsia="微软雅黑"/>
          <w:b w:val="0"/>
          <w:sz w:val="21"/>
        </w:rPr>
        <w:t>B. VPN FRR</w:t>
      </w:r>
    </w:p>
    <w:p w14:paraId="20EC2567">
      <w:pPr>
        <w:spacing w:after="40"/>
        <w:ind w:left="360"/>
      </w:pPr>
      <w:r>
        <w:rPr>
          <w:rFonts w:ascii="微软雅黑" w:hAnsi="微软雅黑" w:eastAsia="微软雅黑"/>
          <w:b w:val="0"/>
          <w:sz w:val="21"/>
        </w:rPr>
        <w:t>C. Anycast FRR</w:t>
      </w:r>
    </w:p>
    <w:p w14:paraId="4490BC75">
      <w:pPr>
        <w:spacing w:after="40"/>
        <w:ind w:left="360"/>
      </w:pPr>
      <w:r>
        <w:rPr>
          <w:rFonts w:ascii="微软雅黑" w:hAnsi="微软雅黑" w:eastAsia="微软雅黑"/>
          <w:b w:val="0"/>
          <w:sz w:val="21"/>
        </w:rPr>
        <w:t>D. Hot-Standby</w:t>
      </w:r>
    </w:p>
    <w:p w14:paraId="4CF55F60">
      <w:pPr>
        <w:spacing w:after="40"/>
      </w:pPr>
      <w:r>
        <w:rPr>
          <w:rFonts w:ascii="微软雅黑" w:hAnsi="微软雅黑" w:eastAsia="微软雅黑"/>
          <w:b/>
          <w:color w:val="C00000"/>
          <w:sz w:val="21"/>
        </w:rPr>
        <w:t>正确答案：ABCD</w:t>
      </w:r>
    </w:p>
    <w:p w14:paraId="59407FF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【购买题库薇信：est258258】在SR-MPLS TE隧道保护机制中，可靠性机制包括：TI-LFA FRR、VPN FRR、Anycast FRR和Hot-Standby。 TILFA是链路保护，host-standby是SR-POLICY的保护 VPNFRR是VPN业务的保护，anycast FRR是节点的保护。</w:t>
      </w:r>
    </w:p>
    <w:p w14:paraId="62F2256A">
      <w:pPr>
        <w:pBdr>
          <w:bottom w:val="single" w:color="D9D9D9" w:sz="6" w:space="1"/>
        </w:pBdr>
        <w:spacing w:before="80" w:after="160"/>
      </w:pPr>
    </w:p>
    <w:p w14:paraId="2CAFE714">
      <w:pPr>
        <w:spacing w:after="40"/>
      </w:pPr>
      <w:r>
        <w:rPr>
          <w:rFonts w:ascii="微软雅黑" w:hAnsi="微软雅黑" w:eastAsia="微软雅黑"/>
          <w:b/>
          <w:color w:val="1F4E79"/>
          <w:sz w:val="21"/>
        </w:rPr>
        <w:t>516.【多选题】</w:t>
      </w:r>
      <w:r>
        <w:rPr>
          <w:rFonts w:ascii="微软雅黑" w:hAnsi="微软雅黑" w:eastAsia="微软雅黑"/>
          <w:sz w:val="21"/>
        </w:rPr>
        <w:t>关于HTTP特点的描述，正确的有哪些项？</w:t>
      </w:r>
    </w:p>
    <w:p w14:paraId="23860106">
      <w:pPr>
        <w:spacing w:after="40"/>
        <w:ind w:left="360"/>
      </w:pPr>
      <w:r>
        <w:rPr>
          <w:rFonts w:ascii="微软雅黑" w:hAnsi="微软雅黑" w:eastAsia="微软雅黑"/>
          <w:b w:val="0"/>
          <w:sz w:val="21"/>
        </w:rPr>
        <w:t>A. 媒体独立</w:t>
      </w:r>
    </w:p>
    <w:p w14:paraId="6936F2CF">
      <w:pPr>
        <w:spacing w:after="40"/>
        <w:ind w:left="360"/>
      </w:pPr>
      <w:r>
        <w:rPr>
          <w:rFonts w:ascii="微软雅黑" w:hAnsi="微软雅黑" w:eastAsia="微软雅黑"/>
          <w:b w:val="0"/>
          <w:sz w:val="21"/>
        </w:rPr>
        <w:t>B. 采用UDP封装</w:t>
      </w:r>
    </w:p>
    <w:p w14:paraId="3B4F8BB9">
      <w:pPr>
        <w:spacing w:after="40"/>
        <w:ind w:left="360"/>
      </w:pPr>
      <w:r>
        <w:rPr>
          <w:rFonts w:ascii="微软雅黑" w:hAnsi="微软雅黑" w:eastAsia="微软雅黑"/>
          <w:b w:val="0"/>
          <w:sz w:val="21"/>
        </w:rPr>
        <w:t>C. 无连接</w:t>
      </w:r>
    </w:p>
    <w:p w14:paraId="023DC825">
      <w:pPr>
        <w:spacing w:after="40"/>
        <w:ind w:left="360"/>
      </w:pPr>
      <w:r>
        <w:rPr>
          <w:rFonts w:ascii="微软雅黑" w:hAnsi="微软雅黑" w:eastAsia="微软雅黑"/>
          <w:b w:val="0"/>
          <w:sz w:val="21"/>
        </w:rPr>
        <w:t>D. 无状态</w:t>
      </w:r>
    </w:p>
    <w:p w14:paraId="0C673985">
      <w:pPr>
        <w:spacing w:after="40"/>
      </w:pPr>
      <w:r>
        <w:rPr>
          <w:rFonts w:ascii="微软雅黑" w:hAnsi="微软雅黑" w:eastAsia="微软雅黑"/>
          <w:b/>
          <w:color w:val="C00000"/>
          <w:sz w:val="21"/>
        </w:rPr>
        <w:t>正确答案：ACD</w:t>
      </w:r>
    </w:p>
    <w:p w14:paraId="13E0784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HTTP具有如下特点：无连接：无连接的含义是限制每次连接只处理一个请求。服务器处理完客户的请求后就断开连接。媒体独立：这意味着，只要客户端和服务器知道如何处理的数据内容，任何类型的数据都可以通过HTTP发送。客户端以及服务器通过头部字段指定适合的MIME Type内容类型。无状态：无状态是指协议对于事务处理没有记忆能力，这样做利于更快地处理大量事务，确保协议的可伸缩性。</w:t>
      </w:r>
    </w:p>
    <w:p w14:paraId="49D07FF0">
      <w:pPr>
        <w:pBdr>
          <w:bottom w:val="single" w:color="D9D9D9" w:sz="6" w:space="1"/>
        </w:pBdr>
        <w:spacing w:before="80" w:after="160"/>
      </w:pPr>
    </w:p>
    <w:p w14:paraId="7C700109">
      <w:pPr>
        <w:spacing w:after="40"/>
      </w:pPr>
      <w:r>
        <w:rPr>
          <w:rFonts w:ascii="微软雅黑" w:hAnsi="微软雅黑" w:eastAsia="微软雅黑"/>
          <w:b/>
          <w:color w:val="1F4E79"/>
          <w:sz w:val="21"/>
        </w:rPr>
        <w:t>517.【多选题】</w:t>
      </w:r>
      <w:r>
        <w:rPr>
          <w:rFonts w:ascii="微软雅黑" w:hAnsi="微软雅黑" w:eastAsia="微软雅黑"/>
          <w:sz w:val="21"/>
        </w:rPr>
        <w:t>HTTP/1.1协议的响应消息由哪些部分组成？</w:t>
      </w:r>
    </w:p>
    <w:p w14:paraId="273B739E">
      <w:pPr>
        <w:spacing w:after="40"/>
        <w:ind w:left="360"/>
      </w:pPr>
      <w:r>
        <w:rPr>
          <w:rFonts w:ascii="微软雅黑" w:hAnsi="微软雅黑" w:eastAsia="微软雅黑"/>
          <w:b w:val="0"/>
          <w:sz w:val="21"/>
        </w:rPr>
        <w:t>A. 响应正文</w:t>
      </w:r>
    </w:p>
    <w:p w14:paraId="578E1074">
      <w:pPr>
        <w:spacing w:after="40"/>
        <w:ind w:left="360"/>
      </w:pPr>
      <w:r>
        <w:rPr>
          <w:rFonts w:ascii="微软雅黑" w:hAnsi="微软雅黑" w:eastAsia="微软雅黑"/>
          <w:b w:val="0"/>
          <w:sz w:val="21"/>
        </w:rPr>
        <w:t>B. 状态行</w:t>
      </w:r>
    </w:p>
    <w:p w14:paraId="7610D30E">
      <w:pPr>
        <w:spacing w:after="40"/>
        <w:ind w:left="360"/>
      </w:pPr>
      <w:r>
        <w:rPr>
          <w:rFonts w:ascii="微软雅黑" w:hAnsi="微软雅黑" w:eastAsia="微软雅黑"/>
          <w:b w:val="0"/>
          <w:sz w:val="21"/>
        </w:rPr>
        <w:t>C. 响应头部</w:t>
      </w:r>
    </w:p>
    <w:p w14:paraId="65604A36">
      <w:pPr>
        <w:spacing w:after="40"/>
        <w:ind w:left="360"/>
      </w:pPr>
      <w:r>
        <w:rPr>
          <w:rFonts w:ascii="微软雅黑" w:hAnsi="微软雅黑" w:eastAsia="微软雅黑"/>
          <w:b w:val="0"/>
          <w:sz w:val="21"/>
        </w:rPr>
        <w:t>D. 空行</w:t>
      </w:r>
    </w:p>
    <w:p w14:paraId="7BC2AF3E">
      <w:pPr>
        <w:spacing w:after="40"/>
      </w:pPr>
      <w:r>
        <w:rPr>
          <w:rFonts w:ascii="微软雅黑" w:hAnsi="微软雅黑" w:eastAsia="微软雅黑"/>
          <w:b/>
          <w:color w:val="C00000"/>
          <w:sz w:val="21"/>
        </w:rPr>
        <w:t>正确答案：ABCD</w:t>
      </w:r>
    </w:p>
    <w:p w14:paraId="2673835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【购买题库薇信：est258258】HTTP响应消息由四个部分组成，分别是：状态行、响应头部、空行和响应正文。</w:t>
      </w:r>
    </w:p>
    <w:p w14:paraId="64CB44E3">
      <w:pPr>
        <w:pBdr>
          <w:bottom w:val="single" w:color="D9D9D9" w:sz="6" w:space="1"/>
        </w:pBdr>
        <w:spacing w:before="80" w:after="160"/>
      </w:pPr>
    </w:p>
    <w:p w14:paraId="41CE6BF8">
      <w:pPr>
        <w:spacing w:after="40"/>
      </w:pPr>
      <w:r>
        <w:rPr>
          <w:rFonts w:ascii="微软雅黑" w:hAnsi="微软雅黑" w:eastAsia="微软雅黑"/>
          <w:b/>
          <w:color w:val="1F4E79"/>
          <w:sz w:val="21"/>
        </w:rPr>
        <w:t>518.【多选题】</w:t>
      </w:r>
      <w:r>
        <w:rPr>
          <w:rFonts w:ascii="微软雅黑" w:hAnsi="微软雅黑" w:eastAsia="微软雅黑"/>
          <w:sz w:val="21"/>
        </w:rPr>
        <w:t>在HTTP通信过程中，客户端发送HTTP请求后，收到服务器端响应报文，其中状态码为403 Forbidden，可能是以下哪些原因造成的？</w:t>
      </w:r>
    </w:p>
    <w:p w14:paraId="483A2518">
      <w:pPr>
        <w:spacing w:after="40"/>
        <w:ind w:left="360"/>
      </w:pPr>
      <w:r>
        <w:rPr>
          <w:rFonts w:ascii="微软雅黑" w:hAnsi="微软雅黑" w:eastAsia="微软雅黑"/>
          <w:b w:val="0"/>
          <w:sz w:val="21"/>
        </w:rPr>
        <w:t>A. 用户名密码错误</w:t>
      </w:r>
    </w:p>
    <w:p w14:paraId="737196E4">
      <w:pPr>
        <w:spacing w:after="40"/>
        <w:ind w:left="360"/>
      </w:pPr>
      <w:r>
        <w:rPr>
          <w:rFonts w:ascii="微软雅黑" w:hAnsi="微软雅黑" w:eastAsia="微软雅黑"/>
          <w:b w:val="0"/>
          <w:sz w:val="21"/>
        </w:rPr>
        <w:t>B. 找不到请求的资源</w:t>
      </w:r>
    </w:p>
    <w:p w14:paraId="2FDB80E8">
      <w:pPr>
        <w:spacing w:after="40"/>
        <w:ind w:left="360"/>
      </w:pPr>
      <w:r>
        <w:rPr>
          <w:rFonts w:ascii="微软雅黑" w:hAnsi="微软雅黑" w:eastAsia="微软雅黑"/>
          <w:b w:val="0"/>
          <w:sz w:val="21"/>
        </w:rPr>
        <w:t>C. 用户试图执行权限之外的操作</w:t>
      </w:r>
    </w:p>
    <w:p w14:paraId="109D83DC">
      <w:pPr>
        <w:spacing w:after="40"/>
        <w:ind w:left="360"/>
      </w:pPr>
      <w:r>
        <w:rPr>
          <w:rFonts w:ascii="微软雅黑" w:hAnsi="微软雅黑" w:eastAsia="微软雅黑"/>
          <w:b w:val="0"/>
          <w:sz w:val="21"/>
        </w:rPr>
        <w:t>D. 证书不匹配</w:t>
      </w:r>
    </w:p>
    <w:p w14:paraId="26DA2E4E">
      <w:pPr>
        <w:spacing w:after="40"/>
      </w:pPr>
      <w:r>
        <w:rPr>
          <w:rFonts w:ascii="微软雅黑" w:hAnsi="微软雅黑" w:eastAsia="微软雅黑"/>
          <w:b/>
          <w:color w:val="C00000"/>
          <w:sz w:val="21"/>
        </w:rPr>
        <w:t>正确答案：AC</w:t>
      </w:r>
    </w:p>
    <w:p w14:paraId="543AF62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【购买题库薇信：est258258】403 Forbidden状态码说明：禁止访问，可能的原因是：用户试图执行权限之外的操作或登录用户名密码错误</w:t>
      </w:r>
    </w:p>
    <w:p w14:paraId="4A9F4BA5">
      <w:pPr>
        <w:pBdr>
          <w:bottom w:val="single" w:color="D9D9D9" w:sz="6" w:space="1"/>
        </w:pBdr>
        <w:spacing w:before="80" w:after="160"/>
      </w:pPr>
    </w:p>
    <w:p w14:paraId="28A7304B">
      <w:pPr>
        <w:spacing w:after="40"/>
      </w:pPr>
      <w:r>
        <w:rPr>
          <w:rFonts w:ascii="微软雅黑" w:hAnsi="微软雅黑" w:eastAsia="微软雅黑"/>
          <w:b/>
          <w:color w:val="1F4E79"/>
          <w:sz w:val="21"/>
        </w:rPr>
        <w:t>519.【多选题】</w:t>
      </w:r>
      <w:r>
        <w:rPr>
          <w:rFonts w:ascii="微软雅黑" w:hAnsi="微软雅黑" w:eastAsia="微软雅黑"/>
          <w:sz w:val="21"/>
        </w:rPr>
        <w:t>在基于华为云园区网络解决方案的中小型云管理园区网络场景中，云管理平台支持的部署方式有以下哪些项</w:t>
      </w:r>
    </w:p>
    <w:p w14:paraId="1A7A3913">
      <w:pPr>
        <w:spacing w:after="40"/>
        <w:ind w:left="360"/>
      </w:pPr>
      <w:r>
        <w:rPr>
          <w:rFonts w:ascii="微软雅黑" w:hAnsi="微软雅黑" w:eastAsia="微软雅黑"/>
          <w:b w:val="0"/>
          <w:sz w:val="21"/>
        </w:rPr>
        <w:t>A. 容器部署</w:t>
      </w:r>
    </w:p>
    <w:p w14:paraId="527A8164">
      <w:pPr>
        <w:spacing w:after="40"/>
        <w:ind w:left="360"/>
      </w:pPr>
      <w:r>
        <w:rPr>
          <w:rFonts w:ascii="微软雅黑" w:hAnsi="微软雅黑" w:eastAsia="微软雅黑"/>
          <w:b w:val="0"/>
          <w:sz w:val="21"/>
        </w:rPr>
        <w:t>B. 本地部署</w:t>
      </w:r>
    </w:p>
    <w:p w14:paraId="4DB1B134">
      <w:pPr>
        <w:spacing w:after="40"/>
        <w:ind w:left="360"/>
      </w:pPr>
      <w:r>
        <w:rPr>
          <w:rFonts w:ascii="微软雅黑" w:hAnsi="微软雅黑" w:eastAsia="微软雅黑"/>
          <w:b w:val="0"/>
          <w:sz w:val="21"/>
        </w:rPr>
        <w:t>C. 华为公有云部署</w:t>
      </w:r>
    </w:p>
    <w:p w14:paraId="19458CE7">
      <w:pPr>
        <w:spacing w:after="40"/>
        <w:ind w:left="360"/>
      </w:pPr>
      <w:r>
        <w:rPr>
          <w:rFonts w:ascii="微软雅黑" w:hAnsi="微软雅黑" w:eastAsia="微软雅黑"/>
          <w:b w:val="0"/>
          <w:sz w:val="21"/>
        </w:rPr>
        <w:t>D. MSP自建云部署</w:t>
      </w:r>
    </w:p>
    <w:p w14:paraId="468B1493">
      <w:pPr>
        <w:spacing w:after="40"/>
      </w:pPr>
      <w:r>
        <w:rPr>
          <w:rFonts w:ascii="微软雅黑" w:hAnsi="微软雅黑" w:eastAsia="微软雅黑"/>
          <w:b/>
          <w:color w:val="C00000"/>
          <w:sz w:val="21"/>
        </w:rPr>
        <w:t>正确答案：CD</w:t>
      </w:r>
    </w:p>
    <w:p w14:paraId="6FF1864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【购买题库薇信：est258258】中小型园区网络规模相对比较小，对CAPEX和OPEX比较敏感，因此，其网络管理模式推荐采用公有云云管理模式，通过华为或MSP对外提供的网络管理SaaS服务来管理其网络。</w:t>
      </w:r>
    </w:p>
    <w:p w14:paraId="55C78770">
      <w:pPr>
        <w:pBdr>
          <w:bottom w:val="single" w:color="D9D9D9" w:sz="6" w:space="1"/>
        </w:pBdr>
        <w:spacing w:before="80" w:after="160"/>
      </w:pPr>
    </w:p>
    <w:p w14:paraId="24207DAF">
      <w:pPr>
        <w:spacing w:after="40"/>
      </w:pPr>
      <w:r>
        <w:rPr>
          <w:rFonts w:ascii="微软雅黑" w:hAnsi="微软雅黑" w:eastAsia="微软雅黑"/>
          <w:b/>
          <w:color w:val="1F4E79"/>
          <w:sz w:val="21"/>
        </w:rPr>
        <w:t>520.【多选题】</w:t>
      </w:r>
      <w:r>
        <w:rPr>
          <w:rFonts w:ascii="微软雅黑" w:hAnsi="微软雅黑" w:eastAsia="微软雅黑"/>
          <w:sz w:val="21"/>
        </w:rPr>
        <w:t>华为云园区网络解决方案支持的智能运维功能包括以下哪些项？</w:t>
      </w:r>
    </w:p>
    <w:p w14:paraId="65F501F8">
      <w:pPr>
        <w:spacing w:after="40"/>
        <w:ind w:left="360"/>
      </w:pPr>
      <w:r>
        <w:rPr>
          <w:rFonts w:ascii="微软雅黑" w:hAnsi="微软雅黑" w:eastAsia="微软雅黑"/>
          <w:b w:val="0"/>
          <w:sz w:val="21"/>
        </w:rPr>
        <w:t>A. 通过网络健康度，可视化监控网络质量</w:t>
      </w:r>
    </w:p>
    <w:p w14:paraId="61AEB350">
      <w:pPr>
        <w:spacing w:after="40"/>
        <w:ind w:left="360"/>
      </w:pPr>
      <w:r>
        <w:rPr>
          <w:rFonts w:ascii="微软雅黑" w:hAnsi="微软雅黑" w:eastAsia="微软雅黑"/>
          <w:b w:val="0"/>
          <w:sz w:val="21"/>
        </w:rPr>
        <w:t>B. 能够根据个体性问题和群体性问题分析网络故障</w:t>
      </w:r>
    </w:p>
    <w:p w14:paraId="11A5774A">
      <w:pPr>
        <w:spacing w:after="40"/>
        <w:ind w:left="360"/>
      </w:pPr>
      <w:r>
        <w:rPr>
          <w:rFonts w:ascii="微软雅黑" w:hAnsi="微软雅黑" w:eastAsia="微软雅黑"/>
          <w:b w:val="0"/>
          <w:sz w:val="21"/>
        </w:rPr>
        <w:t>C. 基于大数据+AI，提供预测性智能调优能力</w:t>
      </w:r>
    </w:p>
    <w:p w14:paraId="27B7B683">
      <w:pPr>
        <w:spacing w:after="40"/>
        <w:ind w:left="360"/>
      </w:pPr>
      <w:r>
        <w:rPr>
          <w:rFonts w:ascii="微软雅黑" w:hAnsi="微软雅黑" w:eastAsia="微软雅黑"/>
          <w:b w:val="0"/>
          <w:sz w:val="21"/>
        </w:rPr>
        <w:t>D. 基于Telemetry技术，从AP、射频、用户三个维度监控无线侧的网络质量</w:t>
      </w:r>
    </w:p>
    <w:p w14:paraId="76EE0DCC">
      <w:pPr>
        <w:spacing w:after="40"/>
      </w:pPr>
      <w:r>
        <w:rPr>
          <w:rFonts w:ascii="微软雅黑" w:hAnsi="微软雅黑" w:eastAsia="微软雅黑"/>
          <w:b/>
          <w:color w:val="C00000"/>
          <w:sz w:val="21"/>
        </w:rPr>
        <w:t>正确答案：ABCD</w:t>
      </w:r>
    </w:p>
    <w:p w14:paraId="1A2F796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【购买题库薇信：est258258】请参考PPT《园区网智能运维》</w:t>
      </w:r>
    </w:p>
    <w:p w14:paraId="3E260F01">
      <w:pPr>
        <w:pBdr>
          <w:bottom w:val="single" w:color="D9D9D9" w:sz="6" w:space="1"/>
        </w:pBdr>
        <w:spacing w:before="80" w:after="160"/>
      </w:pPr>
    </w:p>
    <w:p w14:paraId="66F20AA9">
      <w:pPr>
        <w:spacing w:after="40"/>
      </w:pPr>
      <w:r>
        <w:rPr>
          <w:rFonts w:ascii="微软雅黑" w:hAnsi="微软雅黑" w:eastAsia="微软雅黑"/>
          <w:b/>
          <w:color w:val="1F4E79"/>
          <w:sz w:val="21"/>
        </w:rPr>
        <w:t>521.【多选题】</w:t>
      </w:r>
      <w:r>
        <w:rPr>
          <w:rFonts w:ascii="微软雅黑" w:hAnsi="微软雅黑" w:eastAsia="微软雅黑"/>
          <w:sz w:val="21"/>
        </w:rPr>
        <w:t>以下哪些原因可能导致OSPF邻居无法达到Full状态？</w:t>
      </w:r>
    </w:p>
    <w:p w14:paraId="091B53FE">
      <w:pPr>
        <w:spacing w:after="40"/>
        <w:ind w:left="360"/>
      </w:pPr>
      <w:r>
        <w:rPr>
          <w:rFonts w:ascii="微软雅黑" w:hAnsi="微软雅黑" w:eastAsia="微软雅黑"/>
          <w:b w:val="0"/>
          <w:sz w:val="21"/>
        </w:rPr>
        <w:t>A. 链路两端OSPF的网络类型不一致</w:t>
      </w:r>
    </w:p>
    <w:p w14:paraId="099F4D9C">
      <w:pPr>
        <w:spacing w:after="40"/>
        <w:ind w:left="360"/>
      </w:pPr>
      <w:r>
        <w:rPr>
          <w:rFonts w:ascii="微软雅黑" w:hAnsi="微软雅黑" w:eastAsia="微软雅黑"/>
          <w:b w:val="0"/>
          <w:sz w:val="21"/>
        </w:rPr>
        <w:t>B. 邻居的Router ID相同</w:t>
      </w:r>
    </w:p>
    <w:p w14:paraId="3CD4A58F">
      <w:pPr>
        <w:spacing w:after="40"/>
        <w:ind w:left="360"/>
      </w:pPr>
      <w:r>
        <w:rPr>
          <w:rFonts w:ascii="微软雅黑" w:hAnsi="微软雅黑" w:eastAsia="微软雅黑"/>
          <w:b w:val="0"/>
          <w:sz w:val="21"/>
        </w:rPr>
        <w:t>C. 链路工作异常</w:t>
      </w:r>
    </w:p>
    <w:p w14:paraId="203383AD">
      <w:pPr>
        <w:spacing w:after="40"/>
        <w:ind w:left="360"/>
      </w:pPr>
      <w:r>
        <w:rPr>
          <w:rFonts w:ascii="微软雅黑" w:hAnsi="微软雅黑" w:eastAsia="微软雅黑"/>
          <w:b w:val="0"/>
          <w:sz w:val="21"/>
        </w:rPr>
        <w:t>D. 接口OSPF MTU配置不同</w:t>
      </w:r>
    </w:p>
    <w:p w14:paraId="4C1E735D">
      <w:pPr>
        <w:spacing w:after="40"/>
      </w:pPr>
      <w:r>
        <w:rPr>
          <w:rFonts w:ascii="微软雅黑" w:hAnsi="微软雅黑" w:eastAsia="微软雅黑"/>
          <w:b/>
          <w:color w:val="C00000"/>
          <w:sz w:val="21"/>
        </w:rPr>
        <w:t>正确答案：ABCD</w:t>
      </w:r>
    </w:p>
    <w:p w14:paraId="4094E65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【购买题库薇信：est258258】网络类型不一致的情况下，NBMA和其他所有网络类型都无法建立FULL的邻接关系，相邻的两台设备如果R-ID不同，无法建立邻居，如果配置了mtu检查，MTU不同时也无法到达FULL</w:t>
      </w:r>
    </w:p>
    <w:p w14:paraId="50CFD5D5">
      <w:pPr>
        <w:pBdr>
          <w:bottom w:val="single" w:color="D9D9D9" w:sz="6" w:space="1"/>
        </w:pBdr>
        <w:spacing w:before="80" w:after="160"/>
      </w:pPr>
    </w:p>
    <w:p w14:paraId="29A0D59F">
      <w:pPr>
        <w:spacing w:after="40"/>
      </w:pPr>
      <w:r>
        <w:rPr>
          <w:rFonts w:ascii="微软雅黑" w:hAnsi="微软雅黑" w:eastAsia="微软雅黑"/>
          <w:b/>
          <w:color w:val="1F4E79"/>
          <w:sz w:val="21"/>
        </w:rPr>
        <w:t>522.【多选题】</w:t>
      </w:r>
      <w:r>
        <w:rPr>
          <w:rFonts w:ascii="微软雅黑" w:hAnsi="微软雅黑" w:eastAsia="微软雅黑"/>
          <w:sz w:val="21"/>
        </w:rPr>
        <w:t>LDP会话用于LSR之间交换标签映射、释放等消息。以下关于LDP会话建立过程的描述，正确的是哪些项？</w:t>
      </w:r>
    </w:p>
    <w:p w14:paraId="48C0D0AF">
      <w:pPr>
        <w:spacing w:after="40"/>
        <w:ind w:left="360"/>
      </w:pPr>
      <w:r>
        <w:rPr>
          <w:rFonts w:ascii="微软雅黑" w:hAnsi="微软雅黑" w:eastAsia="微软雅黑"/>
          <w:b w:val="0"/>
          <w:sz w:val="21"/>
        </w:rPr>
        <w:t>A. 两台LSR之间通过交换Hello消息来触发LDP session的建立</w:t>
      </w:r>
    </w:p>
    <w:p w14:paraId="0A0EC84C">
      <w:pPr>
        <w:spacing w:after="40"/>
        <w:ind w:left="360"/>
      </w:pPr>
      <w:r>
        <w:rPr>
          <w:rFonts w:ascii="微软雅黑" w:hAnsi="微软雅黑" w:eastAsia="微软雅黑"/>
          <w:b w:val="0"/>
          <w:sz w:val="21"/>
        </w:rPr>
        <w:t>B. KeepAlive Message用来监控LDP Session的TCP连接的完整性</w:t>
      </w:r>
    </w:p>
    <w:p w14:paraId="34031753">
      <w:pPr>
        <w:spacing w:after="40"/>
        <w:ind w:left="360"/>
      </w:pPr>
      <w:r>
        <w:rPr>
          <w:rFonts w:ascii="微软雅黑" w:hAnsi="微软雅黑" w:eastAsia="微软雅黑"/>
          <w:b w:val="0"/>
          <w:sz w:val="21"/>
        </w:rPr>
        <w:t>C. Initialization Message用来在LDP Session建立过程中协商参数</w:t>
      </w:r>
    </w:p>
    <w:p w14:paraId="6A55B210">
      <w:pPr>
        <w:spacing w:after="40"/>
        <w:ind w:left="360"/>
      </w:pPr>
      <w:r>
        <w:rPr>
          <w:rFonts w:ascii="微软雅黑" w:hAnsi="微软雅黑" w:eastAsia="微软雅黑"/>
          <w:b w:val="0"/>
          <w:sz w:val="21"/>
        </w:rPr>
        <w:t>D. 当入节点LSR收到标签映射消息时，就完成了LDP会话的建立</w:t>
      </w:r>
    </w:p>
    <w:p w14:paraId="11D53ACF">
      <w:pPr>
        <w:spacing w:after="40"/>
      </w:pPr>
      <w:r>
        <w:rPr>
          <w:rFonts w:ascii="微软雅黑" w:hAnsi="微软雅黑" w:eastAsia="微软雅黑"/>
          <w:b/>
          <w:color w:val="C00000"/>
          <w:sz w:val="21"/>
        </w:rPr>
        <w:t>正确答案：ABCD</w:t>
      </w:r>
    </w:p>
    <w:p w14:paraId="54DA1BA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【购买题库薇信：est258258】先通过hello查找邻居，建立会话，通过init协商参数，Keepalive用来保活，如果能收到label mapping表示会话建立已经完成，要开始交互标签信息</w:t>
      </w:r>
    </w:p>
    <w:p w14:paraId="5312B88E">
      <w:pPr>
        <w:pBdr>
          <w:bottom w:val="single" w:color="D9D9D9" w:sz="6" w:space="1"/>
        </w:pBdr>
        <w:spacing w:before="80" w:after="160"/>
      </w:pPr>
    </w:p>
    <w:p w14:paraId="3BB27D2F">
      <w:pPr>
        <w:spacing w:after="40"/>
      </w:pPr>
      <w:r>
        <w:rPr>
          <w:rFonts w:ascii="微软雅黑" w:hAnsi="微软雅黑" w:eastAsia="微软雅黑"/>
          <w:b/>
          <w:color w:val="1F4E79"/>
          <w:sz w:val="21"/>
        </w:rPr>
        <w:t>523.【多选题】</w:t>
      </w:r>
      <w:r>
        <w:rPr>
          <w:rFonts w:ascii="微软雅黑" w:hAnsi="微软雅黑" w:eastAsia="微软雅黑"/>
          <w:sz w:val="21"/>
        </w:rPr>
        <w:t>通过SSH终端查看debug输出的过程中，弹出的信息非常多，以下哪些操作能够使Monitor终端不再弹出debug消息？</w:t>
      </w:r>
    </w:p>
    <w:p w14:paraId="13A688F6">
      <w:pPr>
        <w:spacing w:after="40"/>
        <w:ind w:left="360"/>
      </w:pPr>
      <w:r>
        <w:rPr>
          <w:rFonts w:ascii="微软雅黑" w:hAnsi="微软雅黑" w:eastAsia="微软雅黑"/>
          <w:b w:val="0"/>
          <w:sz w:val="21"/>
        </w:rPr>
        <w:t>A. 打开记事本，输入undo debugging all，复制该行命令，粘贴到Moni tor界面</w:t>
      </w:r>
    </w:p>
    <w:p w14:paraId="7CED6999">
      <w:pPr>
        <w:spacing w:after="40"/>
        <w:ind w:left="360"/>
      </w:pPr>
      <w:r>
        <w:rPr>
          <w:rFonts w:ascii="微软雅黑" w:hAnsi="微软雅黑" w:eastAsia="微软雅黑"/>
          <w:b w:val="0"/>
          <w:sz w:val="21"/>
        </w:rPr>
        <w:t>B. 打开记事本，输入undo terminal monitor，复制该行命令，粘贴到Moni tor界面</w:t>
      </w:r>
    </w:p>
    <w:p w14:paraId="711DD6B2">
      <w:pPr>
        <w:spacing w:after="40"/>
        <w:ind w:left="360"/>
      </w:pPr>
      <w:r>
        <w:rPr>
          <w:rFonts w:ascii="微软雅黑" w:hAnsi="微软雅黑" w:eastAsia="微软雅黑"/>
          <w:b w:val="0"/>
          <w:sz w:val="21"/>
        </w:rPr>
        <w:t>C. 打开记事本，输入undo terminal debugging， 复制该行命令，粘贴到Moni tor界面</w:t>
      </w:r>
    </w:p>
    <w:p w14:paraId="5BF29A0B">
      <w:pPr>
        <w:spacing w:after="40"/>
        <w:ind w:left="360"/>
      </w:pPr>
      <w:r>
        <w:rPr>
          <w:rFonts w:ascii="微软雅黑" w:hAnsi="微软雅黑" w:eastAsia="微软雅黑"/>
          <w:b w:val="0"/>
          <w:sz w:val="21"/>
        </w:rPr>
        <w:t>D. 退出当前Monitor界面，重新SSH登录设备打开新的Monitor界面</w:t>
      </w:r>
    </w:p>
    <w:p w14:paraId="41367393">
      <w:pPr>
        <w:spacing w:after="40"/>
      </w:pPr>
      <w:r>
        <w:rPr>
          <w:rFonts w:ascii="微软雅黑" w:hAnsi="微软雅黑" w:eastAsia="微软雅黑"/>
          <w:b/>
          <w:color w:val="C00000"/>
          <w:sz w:val="21"/>
        </w:rPr>
        <w:t>正确答案：ABC</w:t>
      </w:r>
    </w:p>
    <w:p w14:paraId="29DADF97">
      <w:pPr>
        <w:spacing w:after="40"/>
      </w:pPr>
      <w:r>
        <w:rPr>
          <w:rFonts w:ascii="微软雅黑" w:hAnsi="微软雅黑" w:eastAsia="微软雅黑"/>
          <w:b/>
          <w:color w:val="2E75B6"/>
          <w:sz w:val="20"/>
        </w:rPr>
        <w:t>解析（AI生成）：</w:t>
      </w:r>
      <w:r>
        <w:rPr>
          <w:rFonts w:ascii="微软雅黑" w:hAnsi="微软雅黑" w:eastAsia="微软雅黑"/>
          <w:color w:val="404040"/>
          <w:sz w:val="20"/>
        </w:rPr>
        <w:t>在设备调试过程中，debug信息过多需要关闭时，需结合停止调试功能和终端日志显示配置。根据设备命令行规范，undo debugging all用于停止所有调试进程，undo terminal monitor用于禁止终端显示日志信息，undo terminal debugging用于关闭终端调试信息输出。选项D重新登录后若未清除调试配置，消息仍可能显示。参考网络设备调试配置手册中关于debugging、terminal monitor命令的描述，选项A、B、C均能有效停止Monitor界面弹出debug消息。</w:t>
      </w:r>
    </w:p>
    <w:p w14:paraId="273D4AFE">
      <w:pPr>
        <w:pBdr>
          <w:bottom w:val="single" w:color="D9D9D9" w:sz="6" w:space="1"/>
        </w:pBdr>
        <w:spacing w:before="80" w:after="160"/>
      </w:pPr>
    </w:p>
    <w:p w14:paraId="1E867ADB">
      <w:pPr>
        <w:spacing w:after="40"/>
      </w:pPr>
      <w:r>
        <w:rPr>
          <w:rFonts w:ascii="微软雅黑" w:hAnsi="微软雅黑" w:eastAsia="微软雅黑"/>
          <w:b/>
          <w:color w:val="1F4E79"/>
          <w:sz w:val="21"/>
        </w:rPr>
        <w:t>524.【多选题】</w:t>
      </w:r>
      <w:r>
        <w:rPr>
          <w:rFonts w:ascii="微软雅黑" w:hAnsi="微软雅黑" w:eastAsia="微软雅黑"/>
          <w:sz w:val="21"/>
        </w:rPr>
        <w:t>以下关于策略联动方案的描述中，正确的有哪些项？</w:t>
      </w:r>
    </w:p>
    <w:p w14:paraId="2A3F40A5">
      <w:pPr>
        <w:spacing w:after="40"/>
        <w:ind w:left="360"/>
      </w:pPr>
      <w:r>
        <w:rPr>
          <w:rFonts w:ascii="微软雅黑" w:hAnsi="微软雅黑" w:eastAsia="微软雅黑"/>
          <w:b w:val="0"/>
          <w:sz w:val="21"/>
        </w:rPr>
        <w:t>A. 认证控制点与认证执行点之间建立CAPWAP隧道，通过该隧道完成认证控制设备和认证执行设备之间的用户关联、消息通信、用户授权策略下发、用户同步等处理</w:t>
      </w:r>
    </w:p>
    <w:p w14:paraId="3BDD2B34">
      <w:pPr>
        <w:spacing w:after="40"/>
        <w:ind w:left="360"/>
      </w:pPr>
      <w:r>
        <w:rPr>
          <w:rFonts w:ascii="微软雅黑" w:hAnsi="微软雅黑" w:eastAsia="微软雅黑"/>
          <w:b w:val="0"/>
          <w:sz w:val="21"/>
        </w:rPr>
        <w:t>B. 由于使用了CAPWAP隧道，所以认证执行点设备无需开启BPDU透传功能</w:t>
      </w:r>
    </w:p>
    <w:p w14:paraId="5A2F4987">
      <w:pPr>
        <w:spacing w:after="40"/>
        <w:ind w:left="360"/>
      </w:pPr>
      <w:r>
        <w:rPr>
          <w:rFonts w:ascii="微软雅黑" w:hAnsi="微软雅黑" w:eastAsia="微软雅黑"/>
          <w:b w:val="0"/>
          <w:sz w:val="21"/>
        </w:rPr>
        <w:t>C. 认证控制点设备负责对接入网络的用户身份进行合法性认证，并指定身份合法的用户所能拥有的网络访问权限，即用户能够访问哪些资源</w:t>
      </w:r>
    </w:p>
    <w:p w14:paraId="34069ED9">
      <w:pPr>
        <w:spacing w:after="40"/>
        <w:ind w:left="360"/>
      </w:pPr>
      <w:r>
        <w:rPr>
          <w:rFonts w:ascii="微软雅黑" w:hAnsi="微软雅黑" w:eastAsia="微软雅黑"/>
          <w:b w:val="0"/>
          <w:sz w:val="21"/>
        </w:rPr>
        <w:t>D. 认证执行点设备负责执行用户的网络访问策略，即用户完成认证之后访问网络时，执行对应的访问策略，如用户所属VLAN、ACL、UCL组等</w:t>
      </w:r>
    </w:p>
    <w:p w14:paraId="0A04CC8F">
      <w:pPr>
        <w:spacing w:after="40"/>
      </w:pPr>
      <w:r>
        <w:rPr>
          <w:rFonts w:ascii="微软雅黑" w:hAnsi="微软雅黑" w:eastAsia="微软雅黑"/>
          <w:b/>
          <w:color w:val="C00000"/>
          <w:sz w:val="21"/>
        </w:rPr>
        <w:t>正确答案：ACD</w:t>
      </w:r>
    </w:p>
    <w:p w14:paraId="626F4AA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【购买题库薇信：est258258】认证执行点需要开启BPDU透传功能</w:t>
      </w:r>
    </w:p>
    <w:p w14:paraId="062B70E1">
      <w:pPr>
        <w:pBdr>
          <w:bottom w:val="single" w:color="D9D9D9" w:sz="6" w:space="1"/>
        </w:pBdr>
        <w:spacing w:before="80" w:after="160"/>
      </w:pPr>
    </w:p>
    <w:p w14:paraId="13AED698">
      <w:pPr>
        <w:spacing w:after="40"/>
      </w:pPr>
      <w:r>
        <w:rPr>
          <w:rFonts w:ascii="微软雅黑" w:hAnsi="微软雅黑" w:eastAsia="微软雅黑"/>
          <w:b/>
          <w:color w:val="1F4E79"/>
          <w:sz w:val="21"/>
        </w:rPr>
        <w:t>525.【多选题】</w:t>
      </w:r>
      <w:r>
        <w:rPr>
          <w:rFonts w:ascii="微软雅黑" w:hAnsi="微软雅黑" w:eastAsia="微软雅黑"/>
          <w:sz w:val="21"/>
        </w:rPr>
        <w:t>通过iMaster NCE-Campus部署的虚拟化网络场景中，在创建Fabric时，需要配置 Fabric全局资源池，包括以下哪些项？</w:t>
      </w:r>
    </w:p>
    <w:p w14:paraId="304BFE90">
      <w:pPr>
        <w:spacing w:after="40"/>
        <w:ind w:left="360"/>
      </w:pPr>
      <w:r>
        <w:rPr>
          <w:rFonts w:ascii="微软雅黑" w:hAnsi="微软雅黑" w:eastAsia="微软雅黑"/>
          <w:b w:val="0"/>
          <w:sz w:val="21"/>
        </w:rPr>
        <w:t>A. 桥接广播域(BD)</w:t>
      </w:r>
    </w:p>
    <w:p w14:paraId="6EE988EC">
      <w:pPr>
        <w:spacing w:after="40"/>
        <w:ind w:left="360"/>
      </w:pPr>
      <w:r>
        <w:rPr>
          <w:rFonts w:ascii="微软雅黑" w:hAnsi="微软雅黑" w:eastAsia="微软雅黑"/>
          <w:b w:val="0"/>
          <w:sz w:val="21"/>
        </w:rPr>
        <w:t>B. 互联IP地址资源</w:t>
      </w:r>
    </w:p>
    <w:p w14:paraId="3140696C">
      <w:pPr>
        <w:spacing w:after="40"/>
        <w:ind w:left="360"/>
      </w:pPr>
      <w:r>
        <w:rPr>
          <w:rFonts w:ascii="微软雅黑" w:hAnsi="微软雅黑" w:eastAsia="微软雅黑"/>
          <w:b w:val="0"/>
          <w:sz w:val="21"/>
        </w:rPr>
        <w:t>C. VXLAN网络标识(VNI)</w:t>
      </w:r>
    </w:p>
    <w:p w14:paraId="594CC470">
      <w:pPr>
        <w:spacing w:after="40"/>
        <w:ind w:left="360"/>
      </w:pPr>
      <w:r>
        <w:rPr>
          <w:rFonts w:ascii="微软雅黑" w:hAnsi="微软雅黑" w:eastAsia="微软雅黑"/>
          <w:b w:val="0"/>
          <w:sz w:val="21"/>
        </w:rPr>
        <w:t>D. VLAN资源</w:t>
      </w:r>
    </w:p>
    <w:p w14:paraId="29321CF1">
      <w:pPr>
        <w:spacing w:after="40"/>
      </w:pPr>
      <w:r>
        <w:rPr>
          <w:rFonts w:ascii="微软雅黑" w:hAnsi="微软雅黑" w:eastAsia="微软雅黑"/>
          <w:b/>
          <w:color w:val="C00000"/>
          <w:sz w:val="21"/>
        </w:rPr>
        <w:t>正确答案：ACD</w:t>
      </w:r>
    </w:p>
    <w:p w14:paraId="3AC8E5A6">
      <w:pPr>
        <w:spacing w:after="40"/>
      </w:pPr>
      <w:r>
        <w:rPr>
          <w:rFonts w:ascii="微软雅黑" w:hAnsi="微软雅黑" w:eastAsia="微软雅黑"/>
          <w:b/>
          <w:color w:val="2E75B6"/>
          <w:sz w:val="20"/>
        </w:rPr>
        <w:t>解析（AI生成）：</w:t>
      </w:r>
      <w:r>
        <w:rPr>
          <w:rFonts w:ascii="微软雅黑" w:hAnsi="微软雅黑" w:eastAsia="微软雅黑"/>
          <w:color w:val="404040"/>
          <w:sz w:val="20"/>
        </w:rPr>
        <w:t>在华为iMaster NCE-Campus部署的虚拟化网络场景中，Fabric（即网络矩阵）是构建VXLAN（虚拟可扩展局域网）网络的基础。在创建Fabric时，需要为整个网络分配全局资源池，以确保各网络元素（如租户、子网、隧道）在自动化部署时能够协调一致，避免资源冲突。</w:t>
      </w:r>
    </w:p>
    <w:p w14:paraId="363DD016">
      <w:pPr>
        <w:spacing w:after="40"/>
      </w:pPr>
      <w:r>
        <w:rPr>
          <w:rFonts w:ascii="微软雅黑" w:hAnsi="微软雅黑" w:eastAsia="微软雅黑"/>
          <w:color w:val="404040"/>
          <w:sz w:val="20"/>
        </w:rPr>
        <w:t>- **A选项（桥接广播域BD）**：正确。BD是VXLAN网络中用于表示二层广播域的抽象对象，与VNI（VXLAN网络标识）对应。创建Fabric时必须配置BD资源池，以便自动为不同的租户或子网分配BD。</w:t>
      </w:r>
    </w:p>
    <w:p w14:paraId="68301B34">
      <w:pPr>
        <w:spacing w:after="40"/>
      </w:pPr>
      <w:r>
        <w:rPr>
          <w:rFonts w:ascii="微软雅黑" w:hAnsi="微软雅黑" w:eastAsia="微软雅黑"/>
          <w:color w:val="404040"/>
          <w:sz w:val="20"/>
        </w:rPr>
        <w:t>- **C选项（VXLAN网络标识VNI）**：正确。VNI是VXLAN隧道的标识，用于区分不同的虚拟网络。Fabric需要配置VNI资源池，以保证每个VXLAN网络都有唯一的标识符。</w:t>
      </w:r>
    </w:p>
    <w:p w14:paraId="159A4F36">
      <w:pPr>
        <w:spacing w:after="40"/>
      </w:pPr>
      <w:r>
        <w:rPr>
          <w:rFonts w:ascii="微软雅黑" w:hAnsi="微软雅黑" w:eastAsia="微软雅黑"/>
          <w:color w:val="404040"/>
          <w:sz w:val="20"/>
        </w:rPr>
        <w:t>- **D选项（VLAN资源）**：正确。在VXLAN网络中，VLAN用于与物理网络对接或标识虚拟机流量。Fabric需要配置VLAN资源池，以便自动映射和分配VLAN ID。</w:t>
      </w:r>
    </w:p>
    <w:p w14:paraId="20655577">
      <w:pPr>
        <w:spacing w:after="40"/>
      </w:pPr>
      <w:r>
        <w:rPr>
          <w:rFonts w:ascii="微软雅黑" w:hAnsi="微软雅黑" w:eastAsia="微软雅黑"/>
          <w:color w:val="404040"/>
          <w:sz w:val="20"/>
        </w:rPr>
        <w:t>- **B选项（互联IP地址资源）**：不正确。互联IP地址资源通常用于配置Underlay网络的设备间互联接口（如VTEP之间的三层接口），这在创建Fabric的全局资源池时并非必需配置项，它更多属于Underlay网络的规划范畴或后续的Overlay业务部署步骤，而非Fabric创建时必须指定的资源池。</w:t>
      </w:r>
    </w:p>
    <w:p w14:paraId="2B47D02F">
      <w:pPr>
        <w:spacing w:after="40"/>
      </w:pPr>
      <w:r>
        <w:rPr>
          <w:rFonts w:ascii="微软雅黑" w:hAnsi="微软雅黑" w:eastAsia="微软雅黑"/>
          <w:color w:val="404040"/>
          <w:sz w:val="20"/>
        </w:rPr>
        <w:t>因此，正确答案是A、C、D。</w:t>
      </w:r>
    </w:p>
    <w:p w14:paraId="4392368C">
      <w:pPr>
        <w:pBdr>
          <w:bottom w:val="single" w:color="D9D9D9" w:sz="6" w:space="1"/>
        </w:pBdr>
        <w:spacing w:before="80" w:after="160"/>
      </w:pPr>
    </w:p>
    <w:p w14:paraId="6586C6D1">
      <w:pPr>
        <w:spacing w:after="40"/>
      </w:pPr>
      <w:r>
        <w:rPr>
          <w:rFonts w:ascii="微软雅黑" w:hAnsi="微软雅黑" w:eastAsia="微软雅黑"/>
          <w:b/>
          <w:color w:val="1F4E79"/>
          <w:sz w:val="21"/>
        </w:rPr>
        <w:t>526.【多选题】</w:t>
      </w:r>
      <w:r>
        <w:rPr>
          <w:rFonts w:ascii="微软雅黑" w:hAnsi="微软雅黑" w:eastAsia="微软雅黑"/>
          <w:sz w:val="21"/>
        </w:rPr>
        <w:t>若在广域承载网络中部署SRv6，则需要用到以下哪些技术？</w:t>
      </w:r>
    </w:p>
    <w:p w14:paraId="00660E3C">
      <w:pPr>
        <w:spacing w:after="40"/>
        <w:ind w:left="360"/>
      </w:pPr>
      <w:r>
        <w:rPr>
          <w:rFonts w:ascii="微软雅黑" w:hAnsi="微软雅黑" w:eastAsia="微软雅黑"/>
          <w:b w:val="0"/>
          <w:sz w:val="21"/>
        </w:rPr>
        <w:t>A. MPLS</w:t>
      </w:r>
    </w:p>
    <w:p w14:paraId="05AEA75D">
      <w:pPr>
        <w:spacing w:after="40"/>
        <w:ind w:left="360"/>
      </w:pPr>
      <w:r>
        <w:rPr>
          <w:rFonts w:ascii="微软雅黑" w:hAnsi="微软雅黑" w:eastAsia="微软雅黑"/>
          <w:b w:val="0"/>
          <w:sz w:val="21"/>
        </w:rPr>
        <w:t>B. IGP</w:t>
      </w:r>
    </w:p>
    <w:p w14:paraId="1F553C6F">
      <w:pPr>
        <w:spacing w:after="40"/>
        <w:ind w:left="360"/>
      </w:pPr>
      <w:r>
        <w:rPr>
          <w:rFonts w:ascii="微软雅黑" w:hAnsi="微软雅黑" w:eastAsia="微软雅黑"/>
          <w:b w:val="0"/>
          <w:sz w:val="21"/>
        </w:rPr>
        <w:t>C. BGP</w:t>
      </w:r>
    </w:p>
    <w:p w14:paraId="128EC8EC">
      <w:pPr>
        <w:spacing w:after="40"/>
        <w:ind w:left="360"/>
      </w:pPr>
      <w:r>
        <w:rPr>
          <w:rFonts w:ascii="微软雅黑" w:hAnsi="微软雅黑" w:eastAsia="微软雅黑"/>
          <w:b w:val="0"/>
          <w:sz w:val="21"/>
        </w:rPr>
        <w:t>D. BGP-LU</w:t>
      </w:r>
    </w:p>
    <w:p w14:paraId="0BF89124">
      <w:pPr>
        <w:spacing w:after="40"/>
      </w:pPr>
      <w:r>
        <w:rPr>
          <w:rFonts w:ascii="微软雅黑" w:hAnsi="微软雅黑" w:eastAsia="微软雅黑"/>
          <w:b/>
          <w:color w:val="C00000"/>
          <w:sz w:val="21"/>
        </w:rPr>
        <w:t>正确答案：BC</w:t>
      </w:r>
    </w:p>
    <w:p w14:paraId="3E65E05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【购买题库薇信：est258258】需要用到IGP和BGP的扩展通告SRV6的locator和function。</w:t>
      </w:r>
    </w:p>
    <w:p w14:paraId="625B740C">
      <w:pPr>
        <w:pBdr>
          <w:bottom w:val="single" w:color="D9D9D9" w:sz="6" w:space="1"/>
        </w:pBdr>
        <w:spacing w:before="80" w:after="160"/>
      </w:pPr>
    </w:p>
    <w:p w14:paraId="3FFF279B">
      <w:pPr>
        <w:spacing w:after="40"/>
      </w:pPr>
      <w:r>
        <w:rPr>
          <w:rFonts w:ascii="微软雅黑" w:hAnsi="微软雅黑" w:eastAsia="微软雅黑"/>
          <w:b/>
          <w:color w:val="1F4E79"/>
          <w:sz w:val="21"/>
        </w:rPr>
        <w:t>527.【多选题】</w:t>
      </w:r>
      <w:r>
        <w:rPr>
          <w:rFonts w:ascii="微软雅黑" w:hAnsi="微软雅黑" w:eastAsia="微软雅黑"/>
          <w:sz w:val="21"/>
        </w:rPr>
        <w:t>以下关于内部优先级的描述，错误的是哪些项？</w:t>
      </w:r>
    </w:p>
    <w:p w14:paraId="6D8DC97E">
      <w:pPr>
        <w:spacing w:after="40"/>
        <w:ind w:left="360"/>
      </w:pPr>
      <w:r>
        <w:rPr>
          <w:rFonts w:ascii="微软雅黑" w:hAnsi="微软雅黑" w:eastAsia="微软雅黑"/>
          <w:b w:val="0"/>
          <w:sz w:val="21"/>
        </w:rPr>
        <w:t>A. 能所有外部优先级都一对一地映射到内部优先级</w:t>
      </w:r>
    </w:p>
    <w:p w14:paraId="3594DE8F">
      <w:pPr>
        <w:spacing w:after="40"/>
        <w:ind w:left="360"/>
      </w:pPr>
      <w:r>
        <w:rPr>
          <w:rFonts w:ascii="微软雅黑" w:hAnsi="微软雅黑" w:eastAsia="微软雅黑"/>
          <w:b w:val="0"/>
          <w:sz w:val="21"/>
        </w:rPr>
        <w:t>B. 内部优先级一共有8个等级</w:t>
      </w:r>
    </w:p>
    <w:p w14:paraId="35317217">
      <w:pPr>
        <w:spacing w:after="40"/>
        <w:ind w:left="360"/>
      </w:pPr>
      <w:r>
        <w:rPr>
          <w:rFonts w:ascii="微软雅黑" w:hAnsi="微软雅黑" w:eastAsia="微软雅黑"/>
          <w:b w:val="0"/>
          <w:sz w:val="21"/>
        </w:rPr>
        <w:t>C. 内部优先级等级最高的是CS7</w:t>
      </w:r>
    </w:p>
    <w:p w14:paraId="7E15308E">
      <w:pPr>
        <w:spacing w:after="40"/>
        <w:ind w:left="360"/>
      </w:pPr>
      <w:r>
        <w:rPr>
          <w:rFonts w:ascii="微软雅黑" w:hAnsi="微软雅黑" w:eastAsia="微软雅黑"/>
          <w:b w:val="0"/>
          <w:sz w:val="21"/>
        </w:rPr>
        <w:t>D. 内部优先级等级最高的是EF</w:t>
      </w:r>
    </w:p>
    <w:p w14:paraId="19C024B2">
      <w:pPr>
        <w:spacing w:after="40"/>
      </w:pPr>
      <w:r>
        <w:rPr>
          <w:rFonts w:ascii="微软雅黑" w:hAnsi="微软雅黑" w:eastAsia="微软雅黑"/>
          <w:b/>
          <w:color w:val="C00000"/>
          <w:sz w:val="21"/>
        </w:rPr>
        <w:t>正确答案：AD</w:t>
      </w:r>
    </w:p>
    <w:p w14:paraId="3355267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【购买题库薇信：est258258】内部最高优先级是7而EF是5，映射关系参考QOS MAP-TABLE可能多对一</w:t>
      </w:r>
    </w:p>
    <w:p w14:paraId="4B417601">
      <w:pPr>
        <w:pBdr>
          <w:bottom w:val="single" w:color="D9D9D9" w:sz="6" w:space="1"/>
        </w:pBdr>
        <w:spacing w:before="80" w:after="160"/>
      </w:pPr>
    </w:p>
    <w:p w14:paraId="4AB3F0EF">
      <w:pPr>
        <w:spacing w:after="40"/>
      </w:pPr>
      <w:r>
        <w:rPr>
          <w:rFonts w:ascii="微软雅黑" w:hAnsi="微软雅黑" w:eastAsia="微软雅黑"/>
          <w:b/>
          <w:color w:val="1F4E79"/>
          <w:sz w:val="21"/>
        </w:rPr>
        <w:t>528.【多选题】</w:t>
      </w:r>
      <w:r>
        <w:rPr>
          <w:rFonts w:ascii="微软雅黑" w:hAnsi="微软雅黑" w:eastAsia="微软雅黑"/>
          <w:sz w:val="21"/>
        </w:rPr>
        <w:t>以下关于OSPFv3报文格式的描述，正确的是哪些项？</w:t>
      </w:r>
    </w:p>
    <w:p w14:paraId="7E833A15">
      <w:pPr>
        <w:spacing w:after="40"/>
        <w:ind w:left="360"/>
      </w:pPr>
      <w:r>
        <w:rPr>
          <w:rFonts w:ascii="微软雅黑" w:hAnsi="微软雅黑" w:eastAsia="微软雅黑"/>
          <w:b w:val="0"/>
          <w:sz w:val="21"/>
        </w:rPr>
        <w:t>A. Hello报文不再包含地址信息，携带Interface ID</w:t>
      </w:r>
    </w:p>
    <w:p w14:paraId="2B3A0260">
      <w:pPr>
        <w:spacing w:after="40"/>
        <w:ind w:left="360"/>
      </w:pPr>
      <w:r>
        <w:rPr>
          <w:rFonts w:ascii="微软雅黑" w:hAnsi="微软雅黑" w:eastAsia="微软雅黑"/>
          <w:b w:val="0"/>
          <w:sz w:val="21"/>
        </w:rPr>
        <w:t>B. 移除了Authentication、Auth Type字段</w:t>
      </w:r>
    </w:p>
    <w:p w14:paraId="3D440DD5">
      <w:pPr>
        <w:spacing w:after="40"/>
        <w:ind w:left="360"/>
      </w:pPr>
      <w:r>
        <w:rPr>
          <w:rFonts w:ascii="微软雅黑" w:hAnsi="微软雅黑" w:eastAsia="微软雅黑"/>
          <w:b w:val="0"/>
          <w:sz w:val="21"/>
        </w:rPr>
        <w:t>C. OSPF版本号从2变成了3</w:t>
      </w:r>
    </w:p>
    <w:p w14:paraId="486D93E9">
      <w:pPr>
        <w:spacing w:after="40"/>
        <w:ind w:left="360"/>
      </w:pPr>
      <w:r>
        <w:rPr>
          <w:rFonts w:ascii="微软雅黑" w:hAnsi="微软雅黑" w:eastAsia="微软雅黑"/>
          <w:b w:val="0"/>
          <w:sz w:val="21"/>
        </w:rPr>
        <w:t>D. Hello报文的option字段没有任何变化</w:t>
      </w:r>
    </w:p>
    <w:p w14:paraId="3984A793">
      <w:pPr>
        <w:spacing w:after="40"/>
      </w:pPr>
      <w:r>
        <w:rPr>
          <w:rFonts w:ascii="微软雅黑" w:hAnsi="微软雅黑" w:eastAsia="微软雅黑"/>
          <w:b/>
          <w:color w:val="C00000"/>
          <w:sz w:val="21"/>
        </w:rPr>
        <w:t>正确答案：ABC</w:t>
      </w:r>
    </w:p>
    <w:p w14:paraId="53DF18C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【购买题库薇信：est258258】见OSPFV2和OSPFV3报文对比。</w:t>
      </w:r>
    </w:p>
    <w:p w14:paraId="72F3191A">
      <w:pPr>
        <w:pBdr>
          <w:bottom w:val="single" w:color="D9D9D9" w:sz="6" w:space="1"/>
        </w:pBdr>
        <w:spacing w:before="80" w:after="160"/>
      </w:pPr>
    </w:p>
    <w:p w14:paraId="14C16BD8">
      <w:pPr>
        <w:spacing w:after="40"/>
      </w:pPr>
      <w:r>
        <w:rPr>
          <w:rFonts w:ascii="微软雅黑" w:hAnsi="微软雅黑" w:eastAsia="微软雅黑"/>
          <w:b/>
          <w:color w:val="1F4E79"/>
          <w:sz w:val="21"/>
        </w:rPr>
        <w:t>529.【多选题】</w:t>
      </w:r>
      <w:r>
        <w:rPr>
          <w:rFonts w:ascii="微软雅黑" w:hAnsi="微软雅黑" w:eastAsia="微软雅黑"/>
          <w:sz w:val="21"/>
        </w:rPr>
        <w:t>如图所示，所有路由器运行OSPF，其中R1的环回口通告进Area0，R3的环回口通告进Area1，R2和R4的环回口通告进Area2，并且管理员在R2的GE0/0/2口下配置命令ospf filter-lsa-out all.网络稳定后，以下关于该场景的描述，错误的有哪些项？ [图片]</w:t>
      </w:r>
    </w:p>
    <w:p w14:paraId="53128216">
      <w:pPr>
        <w:spacing w:after="40"/>
        <w:ind w:left="360"/>
      </w:pPr>
      <w:r>
        <w:rPr>
          <w:rFonts w:ascii="微软雅黑" w:hAnsi="微软雅黑" w:eastAsia="微软雅黑"/>
          <w:b w:val="0"/>
          <w:sz w:val="21"/>
        </w:rPr>
        <w:t>A. 此时在R4上通过命令ping 2.2.2.2，可以ping通R2</w:t>
      </w:r>
    </w:p>
    <w:p w14:paraId="034D849E">
      <w:pPr>
        <w:spacing w:after="40"/>
        <w:ind w:left="360"/>
      </w:pPr>
      <w:r>
        <w:rPr>
          <w:rFonts w:ascii="微软雅黑" w:hAnsi="微软雅黑" w:eastAsia="微软雅黑"/>
          <w:b w:val="0"/>
          <w:sz w:val="21"/>
        </w:rPr>
        <w:t>B. 此时R4的LSDB中包含描述1.1.1.1、2.2.2.2、3.3.3.3和4.4.4.4的LSA</w:t>
      </w:r>
    </w:p>
    <w:p w14:paraId="76012DDB">
      <w:pPr>
        <w:spacing w:after="40"/>
        <w:ind w:left="360"/>
      </w:pPr>
      <w:r>
        <w:rPr>
          <w:rFonts w:ascii="微软雅黑" w:hAnsi="微软雅黑" w:eastAsia="微软雅黑"/>
          <w:b w:val="0"/>
          <w:sz w:val="21"/>
        </w:rPr>
        <w:t>C. R2有3个OSPF邻居，邻居状态均为Full</w:t>
      </w:r>
    </w:p>
    <w:p w14:paraId="2F9C5E73">
      <w:pPr>
        <w:spacing w:after="40"/>
        <w:ind w:left="360"/>
      </w:pPr>
      <w:r>
        <w:rPr>
          <w:rFonts w:ascii="微软雅黑" w:hAnsi="微软雅黑" w:eastAsia="微软雅黑"/>
          <w:b w:val="0"/>
          <w:sz w:val="21"/>
        </w:rPr>
        <w:t>D. 此时存R2 通讨命令ping -a 2.2.2.2 10.0.24 4. 可以ping通R4</w:t>
      </w:r>
    </w:p>
    <w:p w14:paraId="191EB8B1">
      <w:pPr>
        <w:spacing w:after="40"/>
      </w:pPr>
      <w:r>
        <w:rPr>
          <w:rFonts w:ascii="微软雅黑" w:hAnsi="微软雅黑" w:eastAsia="微软雅黑"/>
          <w:b/>
          <w:color w:val="C00000"/>
          <w:sz w:val="21"/>
        </w:rPr>
        <w:t>正确答案：ABD</w:t>
      </w:r>
    </w:p>
    <w:p w14:paraId="08D5921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【购买题库薇信：est258258】ospf filter-lsa-out all对除Grace LSA外的所有LSA进行过滤；因为是R2朝向R4的G0/0/2接口调用，所以R4无描述Area0，Area1，R2的环回口等相应网段的LSA。因此ABD错误。</w:t>
      </w:r>
    </w:p>
    <w:p w14:paraId="283655EF">
      <w:pPr>
        <w:pBdr>
          <w:bottom w:val="single" w:color="D9D9D9" w:sz="6" w:space="1"/>
        </w:pBdr>
        <w:spacing w:before="80" w:after="160"/>
      </w:pPr>
    </w:p>
    <w:p w14:paraId="30942B40">
      <w:pPr>
        <w:spacing w:after="40"/>
      </w:pPr>
      <w:r>
        <w:rPr>
          <w:rFonts w:ascii="微软雅黑" w:hAnsi="微软雅黑" w:eastAsia="微软雅黑"/>
          <w:b/>
          <w:color w:val="1F4E79"/>
          <w:sz w:val="21"/>
        </w:rPr>
        <w:t>530.【多选题】</w:t>
      </w:r>
      <w:r>
        <w:rPr>
          <w:rFonts w:ascii="微软雅黑" w:hAnsi="微软雅黑" w:eastAsia="微软雅黑"/>
          <w:sz w:val="21"/>
        </w:rPr>
        <w:t>网络管理员想使用AS Path Filter匹配出BCP路由属性AS PATH [100 200 300]的路由条目，该网络管理员梳理出图中的四种配置，图中哪些配置可以满足网络管理员的要求？ [图片]</w:t>
      </w:r>
    </w:p>
    <w:p w14:paraId="7C1CFC8B">
      <w:pPr>
        <w:spacing w:after="40"/>
        <w:ind w:left="360"/>
      </w:pPr>
      <w:r>
        <w:rPr>
          <w:rFonts w:ascii="微软雅黑" w:hAnsi="微软雅黑" w:eastAsia="微软雅黑"/>
          <w:b w:val="0"/>
          <w:sz w:val="21"/>
        </w:rPr>
        <w:t>A. 方式C</w:t>
      </w:r>
    </w:p>
    <w:p w14:paraId="0F9E0E6E">
      <w:pPr>
        <w:spacing w:after="40"/>
        <w:ind w:left="360"/>
      </w:pPr>
      <w:r>
        <w:rPr>
          <w:rFonts w:ascii="微软雅黑" w:hAnsi="微软雅黑" w:eastAsia="微软雅黑"/>
          <w:b w:val="0"/>
          <w:sz w:val="21"/>
        </w:rPr>
        <w:t>B. 方式A</w:t>
      </w:r>
    </w:p>
    <w:p w14:paraId="6C2AA97F">
      <w:pPr>
        <w:spacing w:after="40"/>
        <w:ind w:left="360"/>
      </w:pPr>
      <w:r>
        <w:rPr>
          <w:rFonts w:ascii="微软雅黑" w:hAnsi="微软雅黑" w:eastAsia="微软雅黑"/>
          <w:b w:val="0"/>
          <w:sz w:val="21"/>
        </w:rPr>
        <w:t>C. 方式B</w:t>
      </w:r>
    </w:p>
    <w:p w14:paraId="0396C644">
      <w:pPr>
        <w:spacing w:after="40"/>
        <w:ind w:left="360"/>
      </w:pPr>
      <w:r>
        <w:rPr>
          <w:rFonts w:ascii="微软雅黑" w:hAnsi="微软雅黑" w:eastAsia="微软雅黑"/>
          <w:b w:val="0"/>
          <w:sz w:val="21"/>
        </w:rPr>
        <w:t>D. 方式D</w:t>
      </w:r>
    </w:p>
    <w:p w14:paraId="12E94A36">
      <w:pPr>
        <w:spacing w:after="40"/>
      </w:pPr>
      <w:r>
        <w:rPr>
          <w:rFonts w:ascii="微软雅黑" w:hAnsi="微软雅黑" w:eastAsia="微软雅黑"/>
          <w:b/>
          <w:color w:val="C00000"/>
          <w:sz w:val="21"/>
        </w:rPr>
        <w:t>正确答案：BC</w:t>
      </w:r>
    </w:p>
    <w:p w14:paraId="5F68333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【购买题库薇信：est258258】AS路径过滤正则规则：^匹配路径开头，$匹配结尾，_匹配AS号间空格。目标AS PATH为"100_200_300"（AS号以_分隔）。 - 方法A：正则含普通空格，与路径分隔符_不匹配，无法命中。 - 方法B：正则“_300$”匹配以“_300”结尾的路径，目标路径结尾为“_300”，匹配成功。 - 方法C：正则“^[100]”匹配以100开头的路径（[100]整体匹配AS100），目标路径开头为100，匹配成功。 - 方法D：正则“.∗”匹配所有路径，不符合特定匹配要求。 综上，满足要求的配置为B、C。</w:t>
      </w:r>
    </w:p>
    <w:p w14:paraId="357861FF">
      <w:pPr>
        <w:pBdr>
          <w:bottom w:val="single" w:color="D9D9D9" w:sz="6" w:space="1"/>
        </w:pBdr>
        <w:spacing w:before="80" w:after="160"/>
      </w:pPr>
    </w:p>
    <w:p w14:paraId="171038FE">
      <w:pPr>
        <w:spacing w:after="40"/>
      </w:pPr>
      <w:r>
        <w:rPr>
          <w:rFonts w:ascii="微软雅黑" w:hAnsi="微软雅黑" w:eastAsia="微软雅黑"/>
          <w:b/>
          <w:color w:val="1F4E79"/>
          <w:sz w:val="21"/>
        </w:rPr>
        <w:t>531.【多选题】</w:t>
      </w:r>
      <w:r>
        <w:rPr>
          <w:rFonts w:ascii="微软雅黑" w:hAnsi="微软雅黑" w:eastAsia="微软雅黑"/>
          <w:sz w:val="21"/>
        </w:rPr>
        <w:t>华为网络设备OPS (Open Programmability System，开放可编程系统)功能利用HTTP协议的方法对网络设备的管理对象进行访问。为方便用户编写脚本，华为提供了OPS功能的Python脚本模板。以下关于OPS脚本模板中0PSConnection类的方法，描述错误的有哪些项？ [图片]</w:t>
      </w:r>
    </w:p>
    <w:p w14:paraId="0904BDC3">
      <w:pPr>
        <w:spacing w:after="40"/>
        <w:ind w:left="360"/>
      </w:pPr>
      <w:r>
        <w:rPr>
          <w:rFonts w:ascii="微软雅黑" w:hAnsi="微软雅黑" w:eastAsia="微软雅黑"/>
          <w:b w:val="0"/>
          <w:sz w:val="21"/>
        </w:rPr>
        <w:t>A. # 修改设备资源操作 def set(self， uri， req data) ： ret = self. rest_ call ("POST，uri， req _data) return ret</w:t>
      </w:r>
    </w:p>
    <w:p w14:paraId="0E754EF3">
      <w:pPr>
        <w:spacing w:after="40"/>
        <w:ind w:left="360"/>
      </w:pPr>
      <w:r>
        <w:rPr>
          <w:rFonts w:ascii="微软雅黑" w:hAnsi="微软雅黑" w:eastAsia="微软雅黑"/>
          <w:b w:val="0"/>
          <w:sz w:val="21"/>
        </w:rPr>
        <w:t>B. # 查询设备资源操作 def get(self， uri， req data = None) ： ret = self. rest_ call ("GET"， uri， req _data) return ret</w:t>
      </w:r>
    </w:p>
    <w:p w14:paraId="5C5E78FD">
      <w:pPr>
        <w:spacing w:after="40"/>
        <w:ind w:left="360"/>
      </w:pPr>
      <w:r>
        <w:rPr>
          <w:rFonts w:ascii="微软雅黑" w:hAnsi="微软雅黑" w:eastAsia="微软雅黑"/>
          <w:b w:val="0"/>
          <w:sz w:val="21"/>
        </w:rPr>
        <w:t>C. # 删除设备资源操作 def delete(self， uri， req data) ： ret = self. rest_ call ("DELETE"， uri， req data) return ret</w:t>
      </w:r>
    </w:p>
    <w:p w14:paraId="5EEBBEA2">
      <w:pPr>
        <w:spacing w:after="40"/>
        <w:ind w:left="360"/>
      </w:pPr>
      <w:r>
        <w:rPr>
          <w:rFonts w:ascii="微软雅黑" w:hAnsi="微软雅黑" w:eastAsia="微软雅黑"/>
          <w:b w:val="0"/>
          <w:sz w:val="21"/>
        </w:rPr>
        <w:t>D. # 创建设备资源操作 def create (self，uri， req data) ： ret = self. rest_ call("PUT"，uri， req _data) return ret</w:t>
      </w:r>
    </w:p>
    <w:p w14:paraId="7B5D1DE0">
      <w:pPr>
        <w:spacing w:after="40"/>
      </w:pPr>
      <w:r>
        <w:rPr>
          <w:rFonts w:ascii="微软雅黑" w:hAnsi="微软雅黑" w:eastAsia="微软雅黑"/>
          <w:b/>
          <w:color w:val="C00000"/>
          <w:sz w:val="21"/>
        </w:rPr>
        <w:t>正确答案：AD</w:t>
      </w:r>
    </w:p>
    <w:p w14:paraId="63D9620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 [图片]</w:t>
      </w:r>
    </w:p>
    <w:p w14:paraId="0A4853D0">
      <w:pPr>
        <w:pBdr>
          <w:bottom w:val="single" w:color="D9D9D9" w:sz="6" w:space="1"/>
        </w:pBdr>
        <w:spacing w:before="80" w:after="160"/>
      </w:pPr>
    </w:p>
    <w:p w14:paraId="766667CE">
      <w:pPr>
        <w:spacing w:after="40"/>
      </w:pPr>
      <w:r>
        <w:rPr>
          <w:rFonts w:ascii="微软雅黑" w:hAnsi="微软雅黑" w:eastAsia="微软雅黑"/>
          <w:b/>
          <w:color w:val="1F4E79"/>
          <w:sz w:val="21"/>
        </w:rPr>
        <w:t>532.【多选题】</w:t>
      </w:r>
      <w:r>
        <w:rPr>
          <w:rFonts w:ascii="微软雅黑" w:hAnsi="微软雅黑" w:eastAsia="微软雅黑"/>
          <w:sz w:val="21"/>
        </w:rPr>
        <w:t>如图所示，所有路由器都运行在OSPF的Area0，并且管理员在R1上完成了如图所示配置。当稳定运行后，管理员在R1上通过相关命令查看路由信息。以下关于该场景的描述，错误的有哪些项？ [图片]</w:t>
      </w:r>
    </w:p>
    <w:p w14:paraId="68378CF9">
      <w:pPr>
        <w:spacing w:after="40"/>
        <w:ind w:left="360"/>
      </w:pPr>
      <w:r>
        <w:rPr>
          <w:rFonts w:ascii="微软雅黑" w:hAnsi="微软雅黑" w:eastAsia="微软雅黑"/>
          <w:b w:val="0"/>
          <w:sz w:val="21"/>
        </w:rPr>
        <w:t>A. 当管理员在R1上通过display_iprouting-table查看到达10.0.34.0/24的路由信息时，下一跳地址为10.0.13.3</w:t>
      </w:r>
    </w:p>
    <w:p w14:paraId="74D189BD">
      <w:pPr>
        <w:spacing w:after="40"/>
        <w:ind w:left="360"/>
      </w:pPr>
      <w:r>
        <w:rPr>
          <w:rFonts w:ascii="微软雅黑" w:hAnsi="微软雅黑" w:eastAsia="微软雅黑"/>
          <w:b w:val="0"/>
          <w:sz w:val="21"/>
        </w:rPr>
        <w:t>B. 当管理员在R1上通过display ospf routing查看10.0.34.0/24的路由信息时，备份下一跳地址为10.0.13.3</w:t>
      </w:r>
    </w:p>
    <w:p w14:paraId="716A7060">
      <w:pPr>
        <w:spacing w:after="40"/>
        <w:ind w:left="360"/>
      </w:pPr>
      <w:r>
        <w:rPr>
          <w:rFonts w:ascii="微软雅黑" w:hAnsi="微软雅黑" w:eastAsia="微软雅黑"/>
          <w:b w:val="0"/>
          <w:sz w:val="21"/>
        </w:rPr>
        <w:t>C. 当管理员在R1上通过display iprouting-table查看到达10.0.34.0/24的路由信息时，下一跳地址为10.0.12.2</w:t>
      </w:r>
    </w:p>
    <w:p w14:paraId="2A90C18C">
      <w:pPr>
        <w:spacing w:after="40"/>
        <w:ind w:left="360"/>
      </w:pPr>
      <w:r>
        <w:rPr>
          <w:rFonts w:ascii="微软雅黑" w:hAnsi="微软雅黑" w:eastAsia="微软雅黑"/>
          <w:b w:val="0"/>
          <w:sz w:val="21"/>
        </w:rPr>
        <w:t>D. 当管理员在R1上通过display ospf routing查看10.0.34.0的路由信息时，备份下一跳地址为10.0.12.2</w:t>
      </w:r>
    </w:p>
    <w:p w14:paraId="7050862C">
      <w:pPr>
        <w:spacing w:after="40"/>
      </w:pPr>
      <w:r>
        <w:rPr>
          <w:rFonts w:ascii="微软雅黑" w:hAnsi="微软雅黑" w:eastAsia="微软雅黑"/>
          <w:b/>
          <w:color w:val="C00000"/>
          <w:sz w:val="21"/>
        </w:rPr>
        <w:t>正确答案：BCD</w:t>
      </w:r>
    </w:p>
    <w:p w14:paraId="1A5959D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【购买题库薇信：est258258】链路保护公式(N，D)。</w:t>
      </w:r>
    </w:p>
    <w:p w14:paraId="13F926E5">
      <w:pPr>
        <w:pBdr>
          <w:bottom w:val="single" w:color="D9D9D9" w:sz="6" w:space="1"/>
        </w:pBdr>
        <w:spacing w:before="80" w:after="160"/>
      </w:pPr>
    </w:p>
    <w:p w14:paraId="14B2D6C3">
      <w:pPr>
        <w:spacing w:after="40"/>
      </w:pPr>
      <w:r>
        <w:rPr>
          <w:rFonts w:ascii="微软雅黑" w:hAnsi="微软雅黑" w:eastAsia="微软雅黑"/>
          <w:b/>
          <w:color w:val="1F4E79"/>
          <w:sz w:val="21"/>
        </w:rPr>
        <w:t>533.【多选题】</w:t>
      </w:r>
      <w:r>
        <w:rPr>
          <w:rFonts w:ascii="微软雅黑" w:hAnsi="微软雅黑" w:eastAsia="微软雅黑"/>
          <w:sz w:val="21"/>
        </w:rPr>
        <w:t>如图所示，运营商通过在IPV4公网上部署BGP 6PE实现IPv6孤岛间的业务互通，其BGP邻居建立情况如图所示，并通过MPLS LSP传递IPv6报文。那么以下针对此场景的描述，正确的有哪些项？ [图片]</w:t>
      </w:r>
    </w:p>
    <w:p w14:paraId="67537546">
      <w:pPr>
        <w:spacing w:after="40"/>
        <w:ind w:left="360"/>
      </w:pPr>
      <w:r>
        <w:rPr>
          <w:rFonts w:ascii="微软雅黑" w:hAnsi="微软雅黑" w:eastAsia="微软雅黑"/>
          <w:b w:val="0"/>
          <w:sz w:val="21"/>
        </w:rPr>
        <w:t>A. 对于 CE1 和 CE2 设备而言，无法感知公网是 IPv4 网络还是 IPv6 网络</w:t>
      </w:r>
    </w:p>
    <w:p w14:paraId="43024E26">
      <w:pPr>
        <w:spacing w:after="40"/>
        <w:ind w:left="360"/>
      </w:pPr>
      <w:r>
        <w:rPr>
          <w:rFonts w:ascii="微软雅黑" w:hAnsi="微软雅黑" w:eastAsia="微软雅黑"/>
          <w:b w:val="0"/>
          <w:sz w:val="21"/>
        </w:rPr>
        <w:t>B. 管理员抓包发现PE1发送给P设备的IPv6业务报文携带一层标签，该标签由MPLS LDP分配</w:t>
      </w:r>
    </w:p>
    <w:p w14:paraId="6F1F3C21">
      <w:pPr>
        <w:spacing w:after="40"/>
        <w:ind w:left="360"/>
      </w:pPr>
      <w:r>
        <w:rPr>
          <w:rFonts w:ascii="微软雅黑" w:hAnsi="微软雅黑" w:eastAsia="微软雅黑"/>
          <w:b w:val="0"/>
          <w:sz w:val="21"/>
        </w:rPr>
        <w:t>C. PE1与PE2仅运行IPv6单栈协议即可实现CE1与CE2间的IPv6业务互通4</w:t>
      </w:r>
    </w:p>
    <w:p w14:paraId="185D6AD6">
      <w:pPr>
        <w:spacing w:after="40"/>
        <w:ind w:left="360"/>
      </w:pPr>
      <w:r>
        <w:rPr>
          <w:rFonts w:ascii="微软雅黑" w:hAnsi="微软雅黑" w:eastAsia="微软雅黑"/>
          <w:b w:val="0"/>
          <w:sz w:val="21"/>
        </w:rPr>
        <w:t>D. 若想实现私网业务的安全隔离，建议部署6VPE技术，此时PE设备间需要建立VPNv6邻居关系</w:t>
      </w:r>
    </w:p>
    <w:p w14:paraId="7A4EEC22">
      <w:pPr>
        <w:spacing w:after="40"/>
      </w:pPr>
      <w:r>
        <w:rPr>
          <w:rFonts w:ascii="微软雅黑" w:hAnsi="微软雅黑" w:eastAsia="微软雅黑"/>
          <w:b/>
          <w:color w:val="C00000"/>
          <w:sz w:val="21"/>
        </w:rPr>
        <w:t>正确答案：AD</w:t>
      </w:r>
    </w:p>
    <w:p w14:paraId="6601DC93">
      <w:pPr>
        <w:spacing w:after="40"/>
      </w:pPr>
      <w:r>
        <w:rPr>
          <w:rFonts w:ascii="微软雅黑" w:hAnsi="微软雅黑" w:eastAsia="微软雅黑"/>
          <w:b/>
          <w:color w:val="2E75B6"/>
          <w:sz w:val="20"/>
        </w:rPr>
        <w:t>解析（AI生成）：</w:t>
      </w:r>
      <w:r>
        <w:rPr>
          <w:rFonts w:ascii="微软雅黑" w:hAnsi="微软雅黑" w:eastAsia="微软雅黑"/>
          <w:color w:val="404040"/>
          <w:sz w:val="20"/>
        </w:rPr>
        <w:t>选项A：CE仅与PE建立IPv6 BGP连接，公网IPv4对CE透明，故CE无法感知公网是IPv4/IPv6，A正确。</w:t>
      </w:r>
    </w:p>
    <w:p w14:paraId="2ED228A7">
      <w:pPr>
        <w:spacing w:after="40"/>
      </w:pPr>
      <w:r>
        <w:rPr>
          <w:rFonts w:ascii="微软雅黑" w:hAnsi="微软雅黑" w:eastAsia="微软雅黑"/>
          <w:color w:val="404040"/>
          <w:sz w:val="20"/>
        </w:rPr>
        <w:t>选项B：6PE中，IPv6业务报文的标签由BGP（而非LDP）分配，且实际传输中为两层标签（公网LDP标签+私网BGP标签），故B错误。</w:t>
      </w:r>
    </w:p>
    <w:p w14:paraId="364C5B8A">
      <w:pPr>
        <w:spacing w:after="40"/>
      </w:pPr>
      <w:r>
        <w:rPr>
          <w:rFonts w:ascii="微软雅黑" w:hAnsi="微软雅黑" w:eastAsia="微软雅黑"/>
          <w:color w:val="404040"/>
          <w:sz w:val="20"/>
        </w:rPr>
        <w:t>选项C：PE需运行IPv4（公网BGP）+IPv6（私网BGP）双栈（公网为IPv4），无法仅用IPv6单栈，C错误。</w:t>
      </w:r>
    </w:p>
    <w:p w14:paraId="5618D7F4">
      <w:pPr>
        <w:spacing w:after="40"/>
      </w:pPr>
      <w:r>
        <w:rPr>
          <w:rFonts w:ascii="微软雅黑" w:hAnsi="微软雅黑" w:eastAsia="微软雅黑"/>
          <w:color w:val="404040"/>
          <w:sz w:val="20"/>
        </w:rPr>
        <w:t>选项D：6VPE（IPv6 VPN）需PE间建立VPNv6 BGP邻居，传递IPv6 VPN路由以实现私网隔离，D正确。</w:t>
      </w:r>
    </w:p>
    <w:p w14:paraId="3901EE2C">
      <w:pPr>
        <w:spacing w:after="40"/>
      </w:pPr>
      <w:r>
        <w:rPr>
          <w:rFonts w:ascii="微软雅黑" w:hAnsi="微软雅黑" w:eastAsia="微软雅黑"/>
          <w:color w:val="404040"/>
          <w:sz w:val="20"/>
        </w:rPr>
        <w:t>综上，正确选项为AD。</w:t>
      </w:r>
    </w:p>
    <w:p w14:paraId="145A24AE">
      <w:pPr>
        <w:pBdr>
          <w:bottom w:val="single" w:color="D9D9D9" w:sz="6" w:space="1"/>
        </w:pBdr>
        <w:spacing w:before="80" w:after="160"/>
      </w:pPr>
    </w:p>
    <w:p w14:paraId="276411A1">
      <w:pPr>
        <w:spacing w:after="40"/>
      </w:pPr>
      <w:r>
        <w:rPr>
          <w:rFonts w:ascii="微软雅黑" w:hAnsi="微软雅黑" w:eastAsia="微软雅黑"/>
          <w:b/>
          <w:color w:val="1F4E79"/>
          <w:sz w:val="21"/>
        </w:rPr>
        <w:t>534.【多选题】</w:t>
      </w:r>
      <w:r>
        <w:rPr>
          <w:rFonts w:ascii="微软雅黑" w:hAnsi="微软雅黑" w:eastAsia="微软雅黑"/>
          <w:sz w:val="21"/>
        </w:rPr>
        <w:t>如图所示，某骨干网运行BGP/MPLS IPVPN实现了分支间的安全互通，其中CE分别与PE建立了EBGP邻居关系，PE1与PE2建立了IBGP邻居关系。某一时刻，管理员在PE1的GE0/0/0口抓到如图所示报文，那么以下关于该报文信息的描述，错误的有哪些项？ [图片]</w:t>
      </w:r>
    </w:p>
    <w:p w14:paraId="4AB8D785">
      <w:pPr>
        <w:spacing w:after="40"/>
        <w:ind w:left="360"/>
      </w:pPr>
      <w:r>
        <w:rPr>
          <w:rFonts w:ascii="微软雅黑" w:hAnsi="微软雅黑" w:eastAsia="微软雅黑"/>
          <w:b w:val="0"/>
          <w:sz w:val="21"/>
        </w:rPr>
        <w:t>A. 该报文的产生，是由于管理员在CE1的BGP进程中，输入了命令import-routedirect</w:t>
      </w:r>
    </w:p>
    <w:p w14:paraId="793F9FBB">
      <w:pPr>
        <w:spacing w:after="40"/>
        <w:ind w:left="360"/>
      </w:pPr>
      <w:r>
        <w:rPr>
          <w:rFonts w:ascii="微软雅黑" w:hAnsi="微软雅黑" w:eastAsia="微软雅黑"/>
          <w:b w:val="0"/>
          <w:sz w:val="21"/>
        </w:rPr>
        <w:t>B. 该报文中所携带的MPLS标签值1024，可能是由MPLS LDP产生的</w:t>
      </w:r>
    </w:p>
    <w:p w14:paraId="5290160D">
      <w:pPr>
        <w:spacing w:after="40"/>
        <w:ind w:left="360"/>
      </w:pPr>
      <w:r>
        <w:rPr>
          <w:rFonts w:ascii="微软雅黑" w:hAnsi="微软雅黑" w:eastAsia="微软雅黑"/>
          <w:b w:val="0"/>
          <w:sz w:val="21"/>
        </w:rPr>
        <w:t>C. 当PE2收到该报文后，会根据本地VPN实例中是否有IRT=100：1来决定是否接收该路由信息</w:t>
      </w:r>
    </w:p>
    <w:p w14:paraId="4E0DA1BE">
      <w:pPr>
        <w:spacing w:after="40"/>
        <w:ind w:left="360"/>
      </w:pPr>
      <w:r>
        <w:rPr>
          <w:rFonts w:ascii="微软雅黑" w:hAnsi="微软雅黑" w:eastAsia="微软雅黑"/>
          <w:b w:val="0"/>
          <w:sz w:val="21"/>
        </w:rPr>
        <w:t>D. 若管理员在CE3上Ping0.11.11，则管理员在PE1的GE0/0/0口抓包，有可能看到携带标签值为1028的ICMP报文</w:t>
      </w:r>
    </w:p>
    <w:p w14:paraId="32E31EC7">
      <w:pPr>
        <w:spacing w:after="40"/>
      </w:pPr>
      <w:r>
        <w:rPr>
          <w:rFonts w:ascii="微软雅黑" w:hAnsi="微软雅黑" w:eastAsia="微软雅黑"/>
          <w:b/>
          <w:color w:val="C00000"/>
          <w:sz w:val="21"/>
        </w:rPr>
        <w:t>正确答案：AC</w:t>
      </w:r>
    </w:p>
    <w:p w14:paraId="1EA8C9D6">
      <w:pPr>
        <w:spacing w:after="40"/>
      </w:pPr>
      <w:r>
        <w:rPr>
          <w:rFonts w:ascii="微软雅黑" w:hAnsi="微软雅黑" w:eastAsia="微软雅黑"/>
          <w:b/>
          <w:color w:val="2E75B6"/>
          <w:sz w:val="20"/>
        </w:rPr>
        <w:t>解析（AI生成）：</w:t>
      </w:r>
      <w:r>
        <w:rPr>
          <w:rFonts w:ascii="微软雅黑" w:hAnsi="微软雅黑" w:eastAsia="微软雅黑"/>
          <w:color w:val="404040"/>
          <w:sz w:val="20"/>
        </w:rPr>
        <w:t>选项A：`import - route direct`应在PE的VPN实例中导入路由（如直连），CE的BGP进程配置此命令不符合逻辑（CE作为客户，PE才处理VPN路由），故A错误。</w:t>
      </w:r>
    </w:p>
    <w:p w14:paraId="4168C3FE">
      <w:pPr>
        <w:spacing w:after="40"/>
      </w:pPr>
      <w:r>
        <w:rPr>
          <w:rFonts w:ascii="微软雅黑" w:hAnsi="微软雅黑" w:eastAsia="微软雅黑"/>
          <w:color w:val="404040"/>
          <w:sz w:val="20"/>
        </w:rPr>
        <w:t>选项B：公网标签（PE1到P的标签）可由LDP分配，1024可能是LDP生成的公网标签，B正确。</w:t>
      </w:r>
    </w:p>
    <w:p w14:paraId="60E5E96A">
      <w:pPr>
        <w:spacing w:after="40"/>
      </w:pPr>
      <w:r>
        <w:rPr>
          <w:rFonts w:ascii="微软雅黑" w:hAnsi="微软雅黑" w:eastAsia="微软雅黑"/>
          <w:color w:val="404040"/>
          <w:sz w:val="20"/>
        </w:rPr>
        <w:t>选项C：PE2接收路由依据Route Target（报文RT为1:2），而非RD（100:1），故C错误。</w:t>
      </w:r>
    </w:p>
    <w:p w14:paraId="27F87B6E">
      <w:pPr>
        <w:spacing w:after="40"/>
      </w:pPr>
      <w:r>
        <w:rPr>
          <w:rFonts w:ascii="微软雅黑" w:hAnsi="微软雅黑" w:eastAsia="微软雅黑"/>
          <w:color w:val="404040"/>
          <w:sz w:val="20"/>
        </w:rPr>
        <w:t>选项D：报文私网标签为1028，CE3访问该路由时，ICMP报文可能携带此标签，D正确。</w:t>
      </w:r>
    </w:p>
    <w:p w14:paraId="5790A65C">
      <w:pPr>
        <w:spacing w:after="40"/>
      </w:pPr>
      <w:r>
        <w:rPr>
          <w:rFonts w:ascii="微软雅黑" w:hAnsi="微软雅黑" w:eastAsia="微软雅黑"/>
          <w:color w:val="404040"/>
          <w:sz w:val="20"/>
        </w:rPr>
        <w:t>综上，错误的为AC。</w:t>
      </w:r>
    </w:p>
    <w:p w14:paraId="5E5A9D53">
      <w:pPr>
        <w:pBdr>
          <w:bottom w:val="single" w:color="D9D9D9" w:sz="6" w:space="1"/>
        </w:pBdr>
        <w:spacing w:before="80" w:after="160"/>
      </w:pPr>
    </w:p>
    <w:p w14:paraId="797672A0">
      <w:pPr>
        <w:spacing w:after="40"/>
      </w:pPr>
      <w:r>
        <w:rPr>
          <w:rFonts w:ascii="微软雅黑" w:hAnsi="微软雅黑" w:eastAsia="微软雅黑"/>
          <w:b/>
          <w:color w:val="1F4E79"/>
          <w:sz w:val="21"/>
        </w:rPr>
        <w:t>535.【多选题】</w:t>
      </w:r>
      <w:r>
        <w:rPr>
          <w:rFonts w:ascii="微软雅黑" w:hAnsi="微软雅黑" w:eastAsia="微软雅黑"/>
          <w:sz w:val="21"/>
        </w:rPr>
        <w:t>如图所示，R1和R2建立GRE随道，在R1设备执行"Ping -a 1.1.110.3.1.1"，此时关于从R1的GED/0/1接口发送的ICMP报文的描述，正确有哪些项？ [图片]</w:t>
      </w:r>
    </w:p>
    <w:p w14:paraId="3F234E26">
      <w:pPr>
        <w:spacing w:after="40"/>
        <w:ind w:left="360"/>
      </w:pPr>
      <w:r>
        <w:rPr>
          <w:rFonts w:ascii="微软雅黑" w:hAnsi="微软雅黑" w:eastAsia="微软雅黑"/>
          <w:b w:val="0"/>
          <w:sz w:val="21"/>
        </w:rPr>
        <w:t>A. 该报文将采用GRE封装，内层IP报失的源IP地址是10.1.1.1，内层IP报头的目的IP地址是10.3.1.1</w:t>
      </w:r>
    </w:p>
    <w:p w14:paraId="484258B4">
      <w:pPr>
        <w:spacing w:after="40"/>
        <w:ind w:left="360"/>
      </w:pPr>
      <w:r>
        <w:rPr>
          <w:rFonts w:ascii="微软雅黑" w:hAnsi="微软雅黑" w:eastAsia="微软雅黑"/>
          <w:b w:val="0"/>
          <w:sz w:val="21"/>
        </w:rPr>
        <w:t>B. 该报文将采用GRE封装，内层IP报头的源IP地址是10.1.1.1，内层IP报头的目的IP地址是10.0.12.2</w:t>
      </w:r>
    </w:p>
    <w:p w14:paraId="4C052D4E">
      <w:pPr>
        <w:spacing w:after="40"/>
        <w:ind w:left="360"/>
      </w:pPr>
      <w:r>
        <w:rPr>
          <w:rFonts w:ascii="微软雅黑" w:hAnsi="微软雅黑" w:eastAsia="微软雅黑"/>
          <w:b w:val="0"/>
          <w:sz w:val="21"/>
        </w:rPr>
        <w:t>C. 该报文将采用GRE封装，外层IP报头的源IP地址是10.0.12.1，外层IP报头的目的IP地址是10.0.12.2</w:t>
      </w:r>
    </w:p>
    <w:p w14:paraId="3768CA15">
      <w:pPr>
        <w:spacing w:after="40"/>
        <w:ind w:left="360"/>
      </w:pPr>
      <w:r>
        <w:rPr>
          <w:rFonts w:ascii="微软雅黑" w:hAnsi="微软雅黑" w:eastAsia="微软雅黑"/>
          <w:b w:val="0"/>
          <w:sz w:val="21"/>
        </w:rPr>
        <w:t>D. 该报文将采用GRE封装，外层IP报头的源IP地址是10.0.12.1，外层IP报头的目的IP地址是10.3.1.1</w:t>
      </w:r>
    </w:p>
    <w:p w14:paraId="11CB4B2C">
      <w:pPr>
        <w:spacing w:after="40"/>
      </w:pPr>
      <w:r>
        <w:rPr>
          <w:rFonts w:ascii="微软雅黑" w:hAnsi="微软雅黑" w:eastAsia="微软雅黑"/>
          <w:b/>
          <w:color w:val="C00000"/>
          <w:sz w:val="21"/>
        </w:rPr>
        <w:t>正确答案：AC</w:t>
      </w:r>
    </w:p>
    <w:p w14:paraId="56C3C996">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解析：`ping -a 10.1.1.1 10.3.1.1`中，`-a`指定ICMP源IP为10.1.1.1，目的IP为10.3.1.1。GRE隧道封装时，**内层IP**承载原始IP（源10.1.1.1、目的10.3.1.1），**外层IP**承载隧道传输IP（R1 GE0/0/1的IP 10.0.12.1为外层源，R2 GE0/0/1的IP 10.0.12.2为外层目的）。</w:t>
      </w:r>
    </w:p>
    <w:p w14:paraId="34AA1E41">
      <w:pPr>
        <w:spacing w:after="40"/>
      </w:pPr>
      <w:r>
        <w:rPr>
          <w:rFonts w:ascii="微软雅黑" w:hAnsi="微软雅黑" w:eastAsia="微软雅黑"/>
          <w:color w:val="404040"/>
          <w:sz w:val="20"/>
        </w:rPr>
        <w:t>- 选项A：内层源10.1.1.1、目的10.3.1.1，正确。</w:t>
      </w:r>
    </w:p>
    <w:p w14:paraId="2008FB0E">
      <w:pPr>
        <w:spacing w:after="40"/>
      </w:pPr>
      <w:r>
        <w:rPr>
          <w:rFonts w:ascii="微软雅黑" w:hAnsi="微软雅黑" w:eastAsia="微软雅黑"/>
          <w:color w:val="404040"/>
          <w:sz w:val="20"/>
        </w:rPr>
        <w:t>- 选项B：内层目的应为10.3.1.1，错误。</w:t>
      </w:r>
    </w:p>
    <w:p w14:paraId="32687573">
      <w:pPr>
        <w:spacing w:after="40"/>
      </w:pPr>
      <w:r>
        <w:rPr>
          <w:rFonts w:ascii="微软雅黑" w:hAnsi="微软雅黑" w:eastAsia="微软雅黑"/>
          <w:color w:val="404040"/>
          <w:sz w:val="20"/>
        </w:rPr>
        <w:t>- 选项C：外层源10.0.12.1、目的10.0.12.2，正确（隧道传输两端IP）。</w:t>
      </w:r>
    </w:p>
    <w:p w14:paraId="3E8B790C">
      <w:pPr>
        <w:spacing w:after="40"/>
      </w:pPr>
      <w:r>
        <w:rPr>
          <w:rFonts w:ascii="微软雅黑" w:hAnsi="微软雅黑" w:eastAsia="微软雅黑"/>
          <w:color w:val="404040"/>
          <w:sz w:val="20"/>
        </w:rPr>
        <w:t>- 选项D：外层目的应为10.0.12.2，错误。</w:t>
      </w:r>
    </w:p>
    <w:p w14:paraId="09564EC4">
      <w:pPr>
        <w:spacing w:after="40"/>
      </w:pPr>
      <w:r>
        <w:rPr>
          <w:rFonts w:ascii="微软雅黑" w:hAnsi="微软雅黑" w:eastAsia="微软雅黑"/>
          <w:color w:val="404040"/>
          <w:sz w:val="20"/>
        </w:rPr>
        <w:t>易错提醒：GRE封装的内层IP是原始业务IP，外层IP是隧道传输的物理接口IP。</w:t>
      </w:r>
    </w:p>
    <w:p w14:paraId="14C361E3">
      <w:pPr>
        <w:pBdr>
          <w:bottom w:val="single" w:color="D9D9D9" w:sz="6" w:space="1"/>
        </w:pBdr>
        <w:spacing w:before="80" w:after="160"/>
      </w:pPr>
    </w:p>
    <w:p w14:paraId="75B678AA">
      <w:pPr>
        <w:spacing w:after="40"/>
      </w:pPr>
      <w:r>
        <w:rPr>
          <w:rFonts w:ascii="微软雅黑" w:hAnsi="微软雅黑" w:eastAsia="微软雅黑"/>
          <w:b/>
          <w:color w:val="1F4E79"/>
          <w:sz w:val="21"/>
        </w:rPr>
        <w:t>536.【多选题】</w:t>
      </w:r>
      <w:r>
        <w:rPr>
          <w:rFonts w:ascii="微软雅黑" w:hAnsi="微软雅黑" w:eastAsia="微软雅黑"/>
          <w:sz w:val="21"/>
        </w:rPr>
        <w:t>某工程师利用2台路由器进行IPv6业务测试，通过运行BGP4+模拟总部与分支的互联互通。如图所示，某工程师抓包查看R1发出的Update报文。以下关于该报文信息的描述，正确的是哪些项？ [图片]</w:t>
      </w:r>
    </w:p>
    <w:p w14:paraId="5FF2A70F">
      <w:pPr>
        <w:spacing w:after="40"/>
        <w:ind w:left="360"/>
      </w:pPr>
      <w:r>
        <w:rPr>
          <w:rFonts w:ascii="微软雅黑" w:hAnsi="微软雅黑" w:eastAsia="微软雅黑"/>
          <w:b w:val="0"/>
          <w:sz w:val="21"/>
        </w:rPr>
        <w:t>A. 该报文描述的路由地址前缀及其前缀长度为：2001：db8：2345：1：：1/128</w:t>
      </w:r>
    </w:p>
    <w:p w14:paraId="4CB37F1D">
      <w:pPr>
        <w:spacing w:after="40"/>
        <w:ind w:left="360"/>
      </w:pPr>
      <w:r>
        <w:rPr>
          <w:rFonts w:ascii="微软雅黑" w:hAnsi="微软雅黑" w:eastAsia="微软雅黑"/>
          <w:b w:val="0"/>
          <w:sz w:val="21"/>
        </w:rPr>
        <w:t>B. 该报文描述的路由的下一跳地址为：2001：db8：2345：1：：1</w:t>
      </w:r>
    </w:p>
    <w:p w14:paraId="0332BB5C">
      <w:pPr>
        <w:spacing w:after="40"/>
        <w:ind w:left="360"/>
      </w:pPr>
      <w:r>
        <w:rPr>
          <w:rFonts w:ascii="微软雅黑" w:hAnsi="微软雅黑" w:eastAsia="微软雅黑"/>
          <w:b w:val="0"/>
          <w:sz w:val="21"/>
        </w:rPr>
        <w:t>C. 该报文描述的是当前撤销的IPv6路由</w:t>
      </w:r>
    </w:p>
    <w:p w14:paraId="6E07868A">
      <w:pPr>
        <w:spacing w:after="40"/>
        <w:ind w:left="360"/>
      </w:pPr>
      <w:r>
        <w:rPr>
          <w:rFonts w:ascii="微软雅黑" w:hAnsi="微软雅黑" w:eastAsia="微软雅黑"/>
          <w:b w:val="0"/>
          <w:sz w:val="21"/>
        </w:rPr>
        <w:t>D. 该报文中仅描述了一种BGP属性：多协议不可达NLRI属性</w:t>
      </w:r>
    </w:p>
    <w:p w14:paraId="0A0926C8">
      <w:pPr>
        <w:spacing w:after="40"/>
      </w:pPr>
      <w:r>
        <w:rPr>
          <w:rFonts w:ascii="微软雅黑" w:hAnsi="微软雅黑" w:eastAsia="微软雅黑"/>
          <w:b/>
          <w:color w:val="C00000"/>
          <w:sz w:val="21"/>
        </w:rPr>
        <w:t>正确答案：ACD</w:t>
      </w:r>
    </w:p>
    <w:p w14:paraId="530DA251">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解析：结合BGP Update报文（抓包）分析：</w:t>
      </w:r>
    </w:p>
    <w:p w14:paraId="262E5865">
      <w:pPr>
        <w:spacing w:after="40"/>
      </w:pPr>
      <w:r>
        <w:rPr>
          <w:rFonts w:ascii="微软雅黑" w:hAnsi="微软雅黑" w:eastAsia="微软雅黑"/>
          <w:color w:val="404040"/>
          <w:sz w:val="20"/>
        </w:rPr>
        <w:t>- A：报文“MP Unreach NLRI prefix”为$$2001:db8:2345:1::1$$，“prefix length:128”，故路由前缀及长度为$$2001:db8:2345:1::1/128$$，A正确。</w:t>
      </w:r>
    </w:p>
    <w:p w14:paraId="3942B099">
      <w:pPr>
        <w:spacing w:after="40"/>
      </w:pPr>
      <w:r>
        <w:rPr>
          <w:rFonts w:ascii="微软雅黑" w:hAnsi="微软雅黑" w:eastAsia="微软雅黑"/>
          <w:color w:val="404040"/>
          <w:sz w:val="20"/>
        </w:rPr>
        <w:t>- B：MP_UNREACH_NLRI用于通告不可达（撤销）路由，无下一跳信息，且报文未显示下一跳为该地址，B错误。</w:t>
      </w:r>
    </w:p>
    <w:p w14:paraId="32D52F0A">
      <w:pPr>
        <w:spacing w:after="40"/>
      </w:pPr>
      <w:r>
        <w:rPr>
          <w:rFonts w:ascii="微软雅黑" w:hAnsi="微软雅黑" w:eastAsia="微软雅黑"/>
          <w:color w:val="404040"/>
          <w:sz w:val="20"/>
        </w:rPr>
        <w:t>- C：报文含“Withdrawn routes”和“MP_UNREACH_NLRI”属性，表明是当前撤销的IPv6路由，C正确。</w:t>
      </w:r>
    </w:p>
    <w:p w14:paraId="61363AE4">
      <w:pPr>
        <w:spacing w:after="40"/>
      </w:pPr>
      <w:r>
        <w:rPr>
          <w:rFonts w:ascii="微软雅黑" w:hAnsi="微软雅黑" w:eastAsia="微软雅黑"/>
          <w:color w:val="404040"/>
          <w:sz w:val="20"/>
        </w:rPr>
        <w:t>- D：Path attributes仅包含“MP_UNREACH_NLRI”（多协议不可达NLRI）一种BGP属性，D正确。</w:t>
      </w:r>
    </w:p>
    <w:p w14:paraId="6858BA69">
      <w:pPr>
        <w:spacing w:after="40"/>
      </w:pPr>
      <w:r>
        <w:rPr>
          <w:rFonts w:ascii="微软雅黑" w:hAnsi="微软雅黑" w:eastAsia="微软雅黑"/>
          <w:color w:val="404040"/>
          <w:sz w:val="20"/>
        </w:rPr>
        <w:t>（易错点：BGP中MP_UNREACH_NLRI属性用于通告多协议不可达路由，无下一跳信息。）</w:t>
      </w:r>
    </w:p>
    <w:p w14:paraId="1B599681">
      <w:pPr>
        <w:pBdr>
          <w:bottom w:val="single" w:color="D9D9D9" w:sz="6" w:space="1"/>
        </w:pBdr>
        <w:spacing w:before="80" w:after="160"/>
      </w:pPr>
    </w:p>
    <w:p w14:paraId="78A00352">
      <w:pPr>
        <w:spacing w:after="40"/>
      </w:pPr>
      <w:r>
        <w:rPr>
          <w:rFonts w:ascii="微软雅黑" w:hAnsi="微软雅黑" w:eastAsia="微软雅黑"/>
          <w:b/>
          <w:color w:val="1F4E79"/>
          <w:sz w:val="21"/>
        </w:rPr>
        <w:t>537.【多选题】</w:t>
      </w:r>
      <w:r>
        <w:rPr>
          <w:rFonts w:ascii="微软雅黑" w:hAnsi="微软雅黑" w:eastAsia="微软雅黑"/>
          <w:sz w:val="21"/>
        </w:rPr>
        <w:t>随着网絡规模日益增大，用户需要根据设备信息及时进行网络优化或故障排除，目前某台CloudEngine系列设备Telemetry配置信息如下，以下描述正确有哪些项？</w:t>
      </w:r>
    </w:p>
    <w:p w14:paraId="06DD0508">
      <w:pPr>
        <w:spacing w:after="40"/>
      </w:pPr>
      <w:r>
        <w:rPr>
          <w:rFonts w:ascii="微软雅黑" w:hAnsi="微软雅黑" w:eastAsia="微软雅黑"/>
          <w:sz w:val="21"/>
        </w:rPr>
        <w:t>[图片]</w:t>
      </w:r>
    </w:p>
    <w:p w14:paraId="4E555988">
      <w:pPr>
        <w:spacing w:after="40"/>
        <w:ind w:left="360"/>
      </w:pPr>
      <w:r>
        <w:rPr>
          <w:rFonts w:ascii="微软雅黑" w:hAnsi="微软雅黑" w:eastAsia="微软雅黑"/>
          <w:b w:val="0"/>
          <w:sz w:val="21"/>
        </w:rPr>
        <w:t>A. 该配置力Telemetry动态订阅</w:t>
      </w:r>
    </w:p>
    <w:p w14:paraId="299CCDA3">
      <w:pPr>
        <w:spacing w:after="40"/>
        <w:ind w:left="360"/>
      </w:pPr>
      <w:r>
        <w:rPr>
          <w:rFonts w:ascii="微软雅黑" w:hAnsi="微软雅黑" w:eastAsia="微软雅黑"/>
          <w:b w:val="0"/>
          <w:sz w:val="21"/>
        </w:rPr>
        <w:t>B. 采集器的IP地址为10.20.2.1，端口号10001</w:t>
      </w:r>
    </w:p>
    <w:p w14:paraId="3840FFC9">
      <w:pPr>
        <w:spacing w:after="40"/>
        <w:ind w:left="360"/>
      </w:pPr>
      <w:r>
        <w:rPr>
          <w:rFonts w:ascii="微软雅黑" w:hAnsi="微软雅黑" w:eastAsia="微软雅黑"/>
          <w:b w:val="0"/>
          <w:sz w:val="21"/>
        </w:rPr>
        <w:t>C. 采样传感器组名称为sensor1</w:t>
      </w:r>
    </w:p>
    <w:p w14:paraId="783068E2">
      <w:pPr>
        <w:spacing w:after="40"/>
        <w:ind w:left="360"/>
      </w:pPr>
      <w:r>
        <w:rPr>
          <w:rFonts w:ascii="微软雅黑" w:hAnsi="微软雅黑" w:eastAsia="微软雅黑"/>
          <w:b w:val="0"/>
          <w:sz w:val="21"/>
        </w:rPr>
        <w:t>D. 当DeviceA的CPU占有率超过40%时，设备将上送数据至采集器</w:t>
      </w:r>
    </w:p>
    <w:p w14:paraId="7D978B63">
      <w:pPr>
        <w:spacing w:after="40"/>
      </w:pPr>
      <w:r>
        <w:rPr>
          <w:rFonts w:ascii="微软雅黑" w:hAnsi="微软雅黑" w:eastAsia="微软雅黑"/>
          <w:b/>
          <w:color w:val="C00000"/>
          <w:sz w:val="21"/>
        </w:rPr>
        <w:t>正确答案：BCD</w:t>
      </w:r>
    </w:p>
    <w:p w14:paraId="0184357D">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解析：选项A错误，该配置为Telemetry静态订阅（设备主动配置订阅规则），动态订阅由采集器发起请求；选项B正确，destination - group配置显示采集器IP为10.20.2.1、端口10001；选项C正确，配置中sensor - group名称为sensor1；选项D正确，sensor - path的condition表明CPU占有率超40%（大于40）时设备上送数据。易错提醒：静态订阅由设备本地配置，动态订阅由采集器发起。</w:t>
      </w:r>
    </w:p>
    <w:p w14:paraId="7FB220A0">
      <w:pPr>
        <w:pBdr>
          <w:bottom w:val="single" w:color="D9D9D9" w:sz="6" w:space="1"/>
        </w:pBdr>
        <w:spacing w:before="80" w:after="160"/>
      </w:pPr>
    </w:p>
    <w:p w14:paraId="737D515B">
      <w:pPr>
        <w:spacing w:after="40"/>
      </w:pPr>
      <w:r>
        <w:rPr>
          <w:rFonts w:ascii="微软雅黑" w:hAnsi="微软雅黑" w:eastAsia="微软雅黑"/>
          <w:b/>
          <w:color w:val="1F4E79"/>
          <w:sz w:val="21"/>
        </w:rPr>
        <w:t>538.【多选题】</w:t>
      </w:r>
      <w:r>
        <w:rPr>
          <w:rFonts w:ascii="微软雅黑" w:hAnsi="微软雅黑" w:eastAsia="微软雅黑"/>
          <w:sz w:val="21"/>
        </w:rPr>
        <w:t>在某BGP/MPLS IPVPN网络中，管理员查看到某VPNV4路由信息如图所示，以下对该信息的描述，正确的有哪些项？ [图片]</w:t>
      </w:r>
    </w:p>
    <w:p w14:paraId="4E3155C3">
      <w:pPr>
        <w:spacing w:after="40"/>
        <w:ind w:left="360"/>
      </w:pPr>
      <w:r>
        <w:rPr>
          <w:rFonts w:ascii="微软雅黑" w:hAnsi="微软雅黑" w:eastAsia="微软雅黑"/>
          <w:b w:val="0"/>
          <w:sz w:val="21"/>
        </w:rPr>
        <w:t>A. 该信息描述了到达1.1.1.1的路由信息</w:t>
      </w:r>
    </w:p>
    <w:p w14:paraId="654118F7">
      <w:pPr>
        <w:spacing w:after="40"/>
        <w:ind w:left="360"/>
      </w:pPr>
      <w:r>
        <w:rPr>
          <w:rFonts w:ascii="微软雅黑" w:hAnsi="微软雅黑" w:eastAsia="微软雅黑"/>
          <w:b w:val="0"/>
          <w:sz w:val="21"/>
        </w:rPr>
        <w:t>B. 该路由可以被IRT=100：1的VPN实例接收</w:t>
      </w:r>
    </w:p>
    <w:p w14:paraId="31B1BC10">
      <w:pPr>
        <w:spacing w:after="40"/>
        <w:ind w:left="360"/>
      </w:pPr>
      <w:r>
        <w:rPr>
          <w:rFonts w:ascii="微软雅黑" w:hAnsi="微软雅黑" w:eastAsia="微软雅黑"/>
          <w:b w:val="0"/>
          <w:sz w:val="21"/>
        </w:rPr>
        <w:t>C. 该路由通过BGP的Update报文传递</w:t>
      </w:r>
    </w:p>
    <w:p w14:paraId="3D0F976E">
      <w:pPr>
        <w:spacing w:after="40"/>
        <w:ind w:left="360"/>
      </w:pPr>
      <w:r>
        <w:rPr>
          <w:rFonts w:ascii="微软雅黑" w:hAnsi="微软雅黑" w:eastAsia="微软雅黑"/>
          <w:b w:val="0"/>
          <w:sz w:val="21"/>
        </w:rPr>
        <w:t>D. 该路由可以被IRT=1：2的VN实例接收</w:t>
      </w:r>
    </w:p>
    <w:p w14:paraId="20E0CEB8">
      <w:pPr>
        <w:spacing w:after="40"/>
      </w:pPr>
      <w:r>
        <w:rPr>
          <w:rFonts w:ascii="微软雅黑" w:hAnsi="微软雅黑" w:eastAsia="微软雅黑"/>
          <w:b/>
          <w:color w:val="C00000"/>
          <w:sz w:val="21"/>
        </w:rPr>
        <w:t>正确答案：CD</w:t>
      </w:r>
    </w:p>
    <w:p w14:paraId="55D9903A">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解析：结合路由信息分析选项：</w:t>
      </w:r>
    </w:p>
    <w:p w14:paraId="7C5EDF52">
      <w:pPr>
        <w:spacing w:after="40"/>
      </w:pPr>
      <w:r>
        <w:rPr>
          <w:rFonts w:ascii="微软雅黑" w:hAnsi="微软雅黑" w:eastAsia="微软雅黑"/>
          <w:color w:val="404040"/>
          <w:sz w:val="20"/>
        </w:rPr>
        <w:t>- A：MP Reach NLRI的IPv4前缀为192.168.1.0，1.1.1.1是下一跳地址，非目标路由前缀，A错误。</w:t>
      </w:r>
    </w:p>
    <w:p w14:paraId="39E1D81B">
      <w:pPr>
        <w:spacing w:after="40"/>
      </w:pPr>
      <w:r>
        <w:rPr>
          <w:rFonts w:ascii="微软雅黑" w:hAnsi="微软雅黑" w:eastAsia="微软雅黑"/>
          <w:color w:val="404040"/>
          <w:sz w:val="20"/>
        </w:rPr>
        <w:t>- B：路由的Route Target（RT）为1:2，与IRT=100:1不匹配，无法被接收，B错误。</w:t>
      </w:r>
    </w:p>
    <w:p w14:paraId="3044B1D2">
      <w:pPr>
        <w:spacing w:after="40"/>
      </w:pPr>
      <w:r>
        <w:rPr>
          <w:rFonts w:ascii="微软雅黑" w:hAnsi="微软雅黑" w:eastAsia="微软雅黑"/>
          <w:color w:val="404040"/>
          <w:sz w:val="20"/>
        </w:rPr>
        <w:t>- C：报文类型为BGP UPDATE Message，说明路由通过BGP Update报文传递，C正确。</w:t>
      </w:r>
    </w:p>
    <w:p w14:paraId="63BE3D97">
      <w:pPr>
        <w:spacing w:after="40"/>
      </w:pPr>
      <w:r>
        <w:rPr>
          <w:rFonts w:ascii="微软雅黑" w:hAnsi="微软雅黑" w:eastAsia="微软雅黑"/>
          <w:color w:val="404040"/>
          <w:sz w:val="20"/>
        </w:rPr>
        <w:t>- D：路由的RT为1:2，IRT=1:2的VPN实例因RT匹配可接收该路由，D正确。</w:t>
      </w:r>
    </w:p>
    <w:p w14:paraId="5DA5FAC5">
      <w:pPr>
        <w:pBdr>
          <w:bottom w:val="single" w:color="D9D9D9" w:sz="6" w:space="1"/>
        </w:pBdr>
        <w:spacing w:before="80" w:after="160"/>
      </w:pPr>
    </w:p>
    <w:p w14:paraId="3A028BC2">
      <w:pPr>
        <w:spacing w:after="40"/>
      </w:pPr>
      <w:r>
        <w:rPr>
          <w:rFonts w:ascii="微软雅黑" w:hAnsi="微软雅黑" w:eastAsia="微软雅黑"/>
          <w:b/>
          <w:color w:val="1F4E79"/>
          <w:sz w:val="21"/>
        </w:rPr>
        <w:t>539.【多选题】</w:t>
      </w:r>
      <w:r>
        <w:rPr>
          <w:rFonts w:ascii="微软雅黑" w:hAnsi="微软雅黑" w:eastAsia="微软雅黑"/>
          <w:sz w:val="21"/>
        </w:rPr>
        <w:t>如图所示的分支互联网络， HQ站点的路由器作为RR， AR1和AR2运行VRRP，Overlay网络拓扑使用Hub-Spoke组网，HQ作为中心站点。以下描述错误的有哪些项？ [图片]</w:t>
      </w:r>
    </w:p>
    <w:p w14:paraId="4A94345D">
      <w:pPr>
        <w:spacing w:after="40"/>
        <w:ind w:left="360"/>
      </w:pPr>
      <w:r>
        <w:rPr>
          <w:rFonts w:ascii="微软雅黑" w:hAnsi="微软雅黑" w:eastAsia="微软雅黑"/>
          <w:b w:val="0"/>
          <w:sz w:val="21"/>
        </w:rPr>
        <w:t>A. 假如AR3连接Internet和MPLS的链路中断，则PC2和PC3无法互通</w:t>
      </w:r>
    </w:p>
    <w:p w14:paraId="18ADCF97">
      <w:pPr>
        <w:spacing w:after="40"/>
        <w:ind w:left="360"/>
      </w:pPr>
      <w:r>
        <w:rPr>
          <w:rFonts w:ascii="微软雅黑" w:hAnsi="微软雅黑" w:eastAsia="微软雅黑"/>
          <w:b w:val="0"/>
          <w:sz w:val="21"/>
        </w:rPr>
        <w:t>B. 假如AR1连接Internet的链路中断，并且AR2连接MPLS的链路中断，则PC1和PC2无法互通，PC1和PC3也无法互通</w:t>
      </w:r>
    </w:p>
    <w:p w14:paraId="3B8DE9DE">
      <w:pPr>
        <w:spacing w:after="40"/>
        <w:ind w:left="360"/>
      </w:pPr>
      <w:r>
        <w:rPr>
          <w:rFonts w:ascii="微软雅黑" w:hAnsi="微软雅黑" w:eastAsia="微软雅黑"/>
          <w:b w:val="0"/>
          <w:sz w:val="21"/>
        </w:rPr>
        <w:t>C. 假如AR3连接Internet的链路中断，并且AR4连接MPLS的链路中断，则PC2和PC3无法互通</w:t>
      </w:r>
    </w:p>
    <w:p w14:paraId="2AFFA9F9">
      <w:pPr>
        <w:spacing w:after="40"/>
        <w:ind w:left="360"/>
      </w:pPr>
      <w:r>
        <w:rPr>
          <w:rFonts w:ascii="微软雅黑" w:hAnsi="微软雅黑" w:eastAsia="微软雅黑"/>
          <w:b w:val="0"/>
          <w:sz w:val="21"/>
        </w:rPr>
        <w:t>D. 假如AR1连接Internet和MPLS的链路中断，则PC1和PC2无法互通</w:t>
      </w:r>
    </w:p>
    <w:p w14:paraId="2450009B">
      <w:pPr>
        <w:spacing w:after="40"/>
      </w:pPr>
      <w:r>
        <w:rPr>
          <w:rFonts w:ascii="微软雅黑" w:hAnsi="微软雅黑" w:eastAsia="微软雅黑"/>
          <w:b/>
          <w:color w:val="C00000"/>
          <w:sz w:val="21"/>
        </w:rPr>
        <w:t>正确答案：BCD</w:t>
      </w:r>
    </w:p>
    <w:p w14:paraId="46C068F0">
      <w:pPr>
        <w:spacing w:after="40"/>
      </w:pPr>
      <w:r>
        <w:rPr>
          <w:rFonts w:ascii="微软雅黑" w:hAnsi="微软雅黑" w:eastAsia="微软雅黑"/>
          <w:b/>
          <w:color w:val="2E75B6"/>
          <w:sz w:val="20"/>
        </w:rPr>
        <w:t>解析（AI生成）：</w:t>
      </w:r>
      <w:r>
        <w:rPr>
          <w:rFonts w:ascii="微软雅黑" w:hAnsi="微软雅黑" w:eastAsia="微软雅黑"/>
          <w:color w:val="404040"/>
          <w:sz w:val="20"/>
        </w:rPr>
        <w:t>本题考查VRRP、Hub - Spoke Overlay组网的流量转发逻辑：</w:t>
      </w:r>
    </w:p>
    <w:p w14:paraId="010FD7AE">
      <w:pPr>
        <w:spacing w:after="40"/>
      </w:pPr>
      <w:r>
        <w:rPr>
          <w:rFonts w:ascii="微软雅黑" w:hAnsi="微软雅黑" w:eastAsia="微软雅黑"/>
          <w:color w:val="404040"/>
          <w:sz w:val="20"/>
        </w:rPr>
        <w:t>- **选项A**：AR3连Internet和MPLS的链路中断，PC2（Branch1）无有效路径到中心HQ，PC3（Branch2）虽可经AR4到中心，但Branch间通信需经中心转发，PC2无路径到中心，故PC2和PC3无法互通，A描述正确（非错误项）。</w:t>
      </w:r>
    </w:p>
    <w:p w14:paraId="0CFD5D38">
      <w:pPr>
        <w:spacing w:after="40"/>
      </w:pPr>
      <w:r>
        <w:rPr>
          <w:rFonts w:ascii="微软雅黑" w:hAnsi="微软雅黑" w:eastAsia="微软雅黑"/>
          <w:color w:val="404040"/>
          <w:sz w:val="20"/>
        </w:rPr>
        <w:t>- **选项B**：AR1的Internet链路断、AR2的MPLS链路断，但AR1的MPLS链路、AR2的Internet链路及AR1 - AR2互联链路正常。PC1（VRRP主AR1）与PC2可经MPLS（AR1 - MPLS - AR3）互通；PC1与PC3可经Internet + 互联链路（AR2 - Internet - AR4）互通，B描述错误。</w:t>
      </w:r>
    </w:p>
    <w:p w14:paraId="4F6B7DF6">
      <w:pPr>
        <w:spacing w:after="40"/>
      </w:pPr>
      <w:r>
        <w:rPr>
          <w:rFonts w:ascii="微软雅黑" w:hAnsi="微软雅黑" w:eastAsia="微软雅黑"/>
          <w:color w:val="404040"/>
          <w:sz w:val="20"/>
        </w:rPr>
        <w:t>- **选项C**：AR3的Internet链路断（MPLS链路正常）、AR4的MPLS链路断（Internet链路正常）。PC2经AR3（MPLS）到中心，再经AR2（Internet）到AR4（Internet）到PC3，可互通，C描述错误。</w:t>
      </w:r>
    </w:p>
    <w:p w14:paraId="5B5473C2">
      <w:pPr>
        <w:spacing w:after="40"/>
      </w:pPr>
      <w:r>
        <w:rPr>
          <w:rFonts w:ascii="微软雅黑" w:hAnsi="微软雅黑" w:eastAsia="微软雅黑"/>
          <w:color w:val="404040"/>
          <w:sz w:val="20"/>
        </w:rPr>
        <w:t>- **选项D**：AR1链路全断，VRRP切换到AR2，PC1经AR2，PC2经AR3（Internet/MPLS）到AR2（AR2链路正常），可互通，D描述错误。</w:t>
      </w:r>
    </w:p>
    <w:p w14:paraId="5F867C2D">
      <w:pPr>
        <w:spacing w:after="40"/>
      </w:pPr>
      <w:r>
        <w:rPr>
          <w:rFonts w:ascii="微软雅黑" w:hAnsi="微软雅黑" w:eastAsia="微软雅黑"/>
          <w:color w:val="404040"/>
          <w:sz w:val="20"/>
        </w:rPr>
        <w:t>综上，错误选项为BCD。</w:t>
      </w:r>
    </w:p>
    <w:p w14:paraId="59F65366">
      <w:pPr>
        <w:pBdr>
          <w:bottom w:val="single" w:color="D9D9D9" w:sz="6" w:space="1"/>
        </w:pBdr>
        <w:spacing w:before="80" w:after="160"/>
      </w:pPr>
    </w:p>
    <w:p w14:paraId="1C38776A">
      <w:pPr>
        <w:spacing w:after="40"/>
      </w:pPr>
      <w:r>
        <w:rPr>
          <w:rFonts w:ascii="微软雅黑" w:hAnsi="微软雅黑" w:eastAsia="微软雅黑"/>
          <w:b/>
          <w:color w:val="1F4E79"/>
          <w:sz w:val="21"/>
        </w:rPr>
        <w:t>540.【多选题】</w:t>
      </w:r>
      <w:r>
        <w:rPr>
          <w:rFonts w:ascii="微软雅黑" w:hAnsi="微软雅黑" w:eastAsia="微软雅黑"/>
          <w:sz w:val="21"/>
        </w:rPr>
        <w:t>如图所示，R1与R2建立了EBGP邻居关系。此时管理员通过配置BGP ORF功能，让R2只学习到R1通告的1.1.1.1/32路由。那么以下关于该场景的描述，错误的有哪些项？ [图片]</w:t>
      </w:r>
    </w:p>
    <w:p w14:paraId="76A85975">
      <w:pPr>
        <w:spacing w:after="40"/>
        <w:ind w:left="360"/>
      </w:pPr>
      <w:r>
        <w:rPr>
          <w:rFonts w:ascii="微软雅黑" w:hAnsi="微软雅黑" w:eastAsia="微软雅黑"/>
          <w:b w:val="0"/>
          <w:sz w:val="21"/>
        </w:rPr>
        <w:t>A. 仅R2开启BGP ORF功能即可，R1无需做额外的配置</w:t>
      </w:r>
    </w:p>
    <w:p w14:paraId="76E3F025">
      <w:pPr>
        <w:spacing w:after="40"/>
        <w:ind w:left="360"/>
      </w:pPr>
      <w:r>
        <w:rPr>
          <w:rFonts w:ascii="微软雅黑" w:hAnsi="微软雅黑" w:eastAsia="微软雅黑"/>
          <w:b w:val="0"/>
          <w:sz w:val="21"/>
        </w:rPr>
        <w:t>B. R2通过BGP Update报文将需要的1.1.1.1/32路由告知给R1</w:t>
      </w:r>
    </w:p>
    <w:p w14:paraId="7BC58BEF">
      <w:pPr>
        <w:spacing w:after="40"/>
        <w:ind w:left="360"/>
      </w:pPr>
      <w:r>
        <w:rPr>
          <w:rFonts w:ascii="微软雅黑" w:hAnsi="微软雅黑" w:eastAsia="微软雅黑"/>
          <w:b w:val="0"/>
          <w:sz w:val="21"/>
        </w:rPr>
        <w:t>C. R1在发送路由时对路由进行过滤，从而只发送1.1.1.1/32路由</w:t>
      </w:r>
    </w:p>
    <w:p w14:paraId="35AEC8A4">
      <w:pPr>
        <w:spacing w:after="40"/>
        <w:ind w:left="360"/>
      </w:pPr>
      <w:r>
        <w:rPr>
          <w:rFonts w:ascii="微软雅黑" w:hAnsi="微软雅黑" w:eastAsia="微软雅黑"/>
          <w:b w:val="0"/>
          <w:sz w:val="21"/>
        </w:rPr>
        <w:t>D. R2在接收路由时对路由进行过滤，从而只接收1.1.1.1/32路由</w:t>
      </w:r>
    </w:p>
    <w:p w14:paraId="619C4F16">
      <w:pPr>
        <w:spacing w:after="40"/>
      </w:pPr>
      <w:r>
        <w:rPr>
          <w:rFonts w:ascii="微软雅黑" w:hAnsi="微软雅黑" w:eastAsia="微软雅黑"/>
          <w:b/>
          <w:color w:val="C00000"/>
          <w:sz w:val="21"/>
        </w:rPr>
        <w:t>正确答案：ABD</w:t>
      </w:r>
    </w:p>
    <w:p w14:paraId="11CE5697">
      <w:pPr>
        <w:spacing w:after="40"/>
      </w:pPr>
      <w:r>
        <w:rPr>
          <w:rFonts w:ascii="微软雅黑" w:hAnsi="微软雅黑" w:eastAsia="微软雅黑"/>
          <w:b/>
          <w:color w:val="2E75B6"/>
          <w:sz w:val="20"/>
        </w:rPr>
        <w:t>解析（AI生成）：</w:t>
      </w:r>
      <w:r>
        <w:rPr>
          <w:rFonts w:ascii="微软雅黑" w:hAnsi="微软雅黑" w:eastAsia="微软雅黑"/>
          <w:color w:val="404040"/>
          <w:sz w:val="20"/>
        </w:rPr>
        <w:t>BGP ORF（出站路由过滤）的核心逻辑：接收方（R2）向发送方（R1）发送过滤策略，发送方（R1）根据该策略过滤后发送路由。据此分析：</w:t>
      </w:r>
    </w:p>
    <w:p w14:paraId="3E8B1833">
      <w:pPr>
        <w:spacing w:after="40"/>
      </w:pPr>
      <w:r>
        <w:rPr>
          <w:rFonts w:ascii="微软雅黑" w:hAnsi="微软雅黑" w:eastAsia="微软雅黑"/>
          <w:color w:val="404040"/>
          <w:sz w:val="20"/>
        </w:rPr>
        <w:t>- 选项A：ORF需R2发送过滤策略，R1需根据策略过滤发送的路由（需支持ORF处理），并非无需额外配置，A错误。</w:t>
      </w:r>
    </w:p>
    <w:p w14:paraId="35F11AD6">
      <w:pPr>
        <w:spacing w:after="40"/>
      </w:pPr>
      <w:r>
        <w:rPr>
          <w:rFonts w:ascii="微软雅黑" w:hAnsi="微软雅黑" w:eastAsia="微软雅黑"/>
          <w:color w:val="404040"/>
          <w:sz w:val="20"/>
        </w:rPr>
        <w:t>- 选项B：R2通过ORF消息（非Update报文）发送过滤策略，Update是R1发路由给R2的，B错误。</w:t>
      </w:r>
    </w:p>
    <w:p w14:paraId="187FB248">
      <w:pPr>
        <w:spacing w:after="40"/>
      </w:pPr>
      <w:r>
        <w:rPr>
          <w:rFonts w:ascii="微软雅黑" w:hAnsi="微软雅黑" w:eastAsia="微软雅黑"/>
          <w:color w:val="404040"/>
          <w:sz w:val="20"/>
        </w:rPr>
        <w:t>- 选项D：ORF机制中，R1（发送方）过滤后发送路由，R2（接收方）直接接收过滤后的路由，无需在接收时过滤，D错误。</w:t>
      </w:r>
    </w:p>
    <w:p w14:paraId="4976A5A6">
      <w:pPr>
        <w:spacing w:after="40"/>
      </w:pPr>
      <w:r>
        <w:rPr>
          <w:rFonts w:ascii="微软雅黑" w:hAnsi="微软雅黑" w:eastAsia="微软雅黑"/>
          <w:color w:val="404040"/>
          <w:sz w:val="20"/>
        </w:rPr>
        <w:t>- 选项C正确：R1会根据R2的ORF策略，在发送时过滤路由，仅发送1.1.1.1/32。</w:t>
      </w:r>
    </w:p>
    <w:p w14:paraId="63D68889">
      <w:pPr>
        <w:spacing w:after="40"/>
      </w:pPr>
      <w:r>
        <w:rPr>
          <w:rFonts w:ascii="微软雅黑" w:hAnsi="微软雅黑" w:eastAsia="微软雅黑"/>
          <w:color w:val="404040"/>
          <w:sz w:val="20"/>
        </w:rPr>
        <w:t>因此，错误选项为ABD。</w:t>
      </w:r>
    </w:p>
    <w:p w14:paraId="7CA9A493">
      <w:pPr>
        <w:pBdr>
          <w:bottom w:val="single" w:color="D9D9D9" w:sz="6" w:space="1"/>
        </w:pBdr>
        <w:spacing w:before="80" w:after="160"/>
      </w:pPr>
    </w:p>
    <w:p w14:paraId="4A735F13">
      <w:pPr>
        <w:spacing w:after="40"/>
      </w:pPr>
      <w:r>
        <w:rPr>
          <w:rFonts w:ascii="微软雅黑" w:hAnsi="微软雅黑" w:eastAsia="微软雅黑"/>
          <w:b/>
          <w:color w:val="1F4E79"/>
          <w:sz w:val="21"/>
        </w:rPr>
        <w:t>541.【多选题】</w:t>
      </w:r>
      <w:r>
        <w:rPr>
          <w:rFonts w:ascii="微软雅黑" w:hAnsi="微软雅黑" w:eastAsia="微软雅黑"/>
          <w:sz w:val="21"/>
        </w:rPr>
        <w:t>如图所示，某办公网络有终端PC1、PC2和PC3接入了VXLAN域，其中PC1与PC3属于同一个子网， PC2属于另一个子网。那么以下关于该场景的描述，错误的有哪些项？ [图片]</w:t>
      </w:r>
    </w:p>
    <w:p w14:paraId="0AFB81F6">
      <w:pPr>
        <w:spacing w:after="40"/>
        <w:ind w:left="360"/>
      </w:pPr>
      <w:r>
        <w:rPr>
          <w:rFonts w:ascii="微软雅黑" w:hAnsi="微软雅黑" w:eastAsia="微软雅黑"/>
          <w:b w:val="0"/>
          <w:sz w:val="21"/>
        </w:rPr>
        <w:t>A. 若采用分布式网关场景，SW1和SW2只能作为L3网关</w:t>
      </w:r>
    </w:p>
    <w:p w14:paraId="281B2F45">
      <w:pPr>
        <w:spacing w:after="40"/>
        <w:ind w:left="360"/>
      </w:pPr>
      <w:r>
        <w:rPr>
          <w:rFonts w:ascii="微软雅黑" w:hAnsi="微软雅黑" w:eastAsia="微软雅黑"/>
          <w:b w:val="0"/>
          <w:sz w:val="21"/>
        </w:rPr>
        <w:t>B. 若采用SW3作为集中式网关场景，PC2与PC3的互访路径为PC2-SW1-SW3-SW2-PC3</w:t>
      </w:r>
    </w:p>
    <w:p w14:paraId="7FAB70EA">
      <w:pPr>
        <w:spacing w:after="40"/>
        <w:ind w:left="360"/>
      </w:pPr>
      <w:r>
        <w:rPr>
          <w:rFonts w:ascii="微软雅黑" w:hAnsi="微软雅黑" w:eastAsia="微软雅黑"/>
          <w:b w:val="0"/>
          <w:sz w:val="21"/>
        </w:rPr>
        <w:t>C. 若采用SW3作为集中式网关场景，PC1与PC2的互访路径为PC1-SW1-PC2</w:t>
      </w:r>
    </w:p>
    <w:p w14:paraId="2EBD62B6">
      <w:pPr>
        <w:spacing w:after="40"/>
        <w:ind w:left="360"/>
      </w:pPr>
      <w:r>
        <w:rPr>
          <w:rFonts w:ascii="微软雅黑" w:hAnsi="微软雅黑" w:eastAsia="微软雅黑"/>
          <w:b w:val="0"/>
          <w:sz w:val="21"/>
        </w:rPr>
        <w:t>D. 若采用分布式网关场景，SW2会学习PC1、PC2和PC3的ARP表项</w:t>
      </w:r>
    </w:p>
    <w:p w14:paraId="6A279FA7">
      <w:pPr>
        <w:spacing w:after="40"/>
      </w:pPr>
      <w:r>
        <w:rPr>
          <w:rFonts w:ascii="微软雅黑" w:hAnsi="微软雅黑" w:eastAsia="微软雅黑"/>
          <w:b/>
          <w:color w:val="C00000"/>
          <w:sz w:val="21"/>
        </w:rPr>
        <w:t>正确答案：ACD</w:t>
      </w:r>
    </w:p>
    <w:p w14:paraId="41D00938">
      <w:pPr>
        <w:spacing w:after="40"/>
      </w:pPr>
      <w:r>
        <w:rPr>
          <w:rFonts w:ascii="微软雅黑" w:hAnsi="微软雅黑" w:eastAsia="微软雅黑"/>
          <w:b/>
          <w:color w:val="2E75B6"/>
          <w:sz w:val="20"/>
        </w:rPr>
        <w:t>解析（AI生成）：</w:t>
      </w:r>
      <w:r>
        <w:rPr>
          <w:rFonts w:ascii="微软雅黑" w:hAnsi="微软雅黑" w:eastAsia="微软雅黑"/>
          <w:color w:val="404040"/>
          <w:sz w:val="20"/>
        </w:rPr>
        <w:t>选项A：分布式网关场景下，SW1、SW2作为VTEP，可同时承担L2（二层转发）和L3（三层转发）网关功能，并非“只能作为L3网关”，A错误。</w:t>
      </w:r>
    </w:p>
    <w:p w14:paraId="009B5C85">
      <w:pPr>
        <w:spacing w:after="40"/>
      </w:pPr>
      <w:r>
        <w:rPr>
          <w:rFonts w:ascii="微软雅黑" w:hAnsi="微软雅黑" w:eastAsia="微软雅黑"/>
          <w:color w:val="404040"/>
          <w:sz w:val="20"/>
        </w:rPr>
        <w:t>选项B：集中式网关（SW3）下，PC2与PC3属不同子网，三层互访需经SW3转发，路径为PC2 - SW1 - SW3 - SW2 - PC3，B正确。</w:t>
      </w:r>
    </w:p>
    <w:p w14:paraId="472C7B58">
      <w:pPr>
        <w:spacing w:after="40"/>
      </w:pPr>
      <w:r>
        <w:rPr>
          <w:rFonts w:ascii="微软雅黑" w:hAnsi="微软雅黑" w:eastAsia="微软雅黑"/>
          <w:color w:val="404040"/>
          <w:sz w:val="20"/>
        </w:rPr>
        <w:t>选项C：PC1与PC2不同子网，集中式网关下三层互访需经SW3转发（路径含SW3），而非直接经SW1转发，C错误。</w:t>
      </w:r>
    </w:p>
    <w:p w14:paraId="02CC50FF">
      <w:pPr>
        <w:spacing w:after="40"/>
      </w:pPr>
      <w:r>
        <w:rPr>
          <w:rFonts w:ascii="微软雅黑" w:hAnsi="微软雅黑" w:eastAsia="微软雅黑"/>
          <w:color w:val="404040"/>
          <w:sz w:val="20"/>
        </w:rPr>
        <w:t>选项D：分布式网关中，SW2仅学习直连的PC3的ARP及其他VTEP网关信息，不会学习PC1、PC2（SW1直连）的ARP，D错误。</w:t>
      </w:r>
    </w:p>
    <w:p w14:paraId="5F05C967">
      <w:pPr>
        <w:spacing w:after="40"/>
      </w:pPr>
      <w:r>
        <w:rPr>
          <w:rFonts w:ascii="微软雅黑" w:hAnsi="微软雅黑" w:eastAsia="微软雅黑"/>
          <w:color w:val="404040"/>
          <w:sz w:val="20"/>
        </w:rPr>
        <w:t>综上，错误选项为ACD。</w:t>
      </w:r>
    </w:p>
    <w:p w14:paraId="2115EADD">
      <w:pPr>
        <w:pBdr>
          <w:bottom w:val="single" w:color="D9D9D9" w:sz="6" w:space="1"/>
        </w:pBdr>
        <w:spacing w:before="80" w:after="160"/>
      </w:pPr>
    </w:p>
    <w:p w14:paraId="1A8859AC">
      <w:pPr>
        <w:spacing w:after="40"/>
      </w:pPr>
      <w:r>
        <w:rPr>
          <w:rFonts w:ascii="微软雅黑" w:hAnsi="微软雅黑" w:eastAsia="微软雅黑"/>
          <w:b/>
          <w:color w:val="1F4E79"/>
          <w:sz w:val="21"/>
        </w:rPr>
        <w:t>542.【多选题】</w:t>
      </w:r>
      <w:r>
        <w:rPr>
          <w:rFonts w:ascii="微软雅黑" w:hAnsi="微软雅黑" w:eastAsia="微软雅黑"/>
          <w:sz w:val="21"/>
        </w:rPr>
        <w:t>如图所示，所有路由器运行OSPF，R1通过impoxt-route将10.10.1.0/24和10.10.2.0/24路由引入OSPF，同时管理员在R2上配置了如图所示的IP-PrefixList。那么以下关于该场景的描述，错误的有哪些项？ [图片]</w:t>
      </w:r>
    </w:p>
    <w:p w14:paraId="77387C44">
      <w:pPr>
        <w:spacing w:after="40"/>
        <w:ind w:left="360"/>
      </w:pPr>
      <w:r>
        <w:rPr>
          <w:rFonts w:ascii="微软雅黑" w:hAnsi="微软雅黑" w:eastAsia="微软雅黑"/>
          <w:b w:val="0"/>
          <w:sz w:val="21"/>
        </w:rPr>
        <w:t>A. 若同时在R2的0SPF区域1视图中配置命令filter ip-prefix in import，则R3的LSDB中没有10.10.1.0的LSA信息</w:t>
      </w:r>
    </w:p>
    <w:p w14:paraId="76ED0830">
      <w:pPr>
        <w:spacing w:after="40"/>
        <w:ind w:left="360"/>
      </w:pPr>
      <w:r>
        <w:rPr>
          <w:rFonts w:ascii="微软雅黑" w:hAnsi="微软雅黑" w:eastAsia="微软雅黑"/>
          <w:b w:val="0"/>
          <w:sz w:val="21"/>
        </w:rPr>
        <w:t>B. 若同时在R2的0SPF进程视图中配置命令filter-policy ip-prefix in import，则R3的路由表中没有10.10.1.0的路由</w:t>
      </w:r>
    </w:p>
    <w:p w14:paraId="738977F5">
      <w:pPr>
        <w:spacing w:after="40"/>
        <w:ind w:left="360"/>
      </w:pPr>
      <w:r>
        <w:rPr>
          <w:rFonts w:ascii="微软雅黑" w:hAnsi="微软雅黑" w:eastAsia="微软雅黑"/>
          <w:b w:val="0"/>
          <w:sz w:val="21"/>
        </w:rPr>
        <w:t>C. 若同时在R2的0SPF区域0视图中配置命令filter ip-prefix in export，则R3可以ping通地址10.10.1.1</w:t>
      </w:r>
    </w:p>
    <w:p w14:paraId="6FF53C75">
      <w:pPr>
        <w:spacing w:after="40"/>
        <w:ind w:left="360"/>
      </w:pPr>
      <w:r>
        <w:rPr>
          <w:rFonts w:ascii="微软雅黑" w:hAnsi="微软雅黑" w:eastAsia="微软雅黑"/>
          <w:b w:val="0"/>
          <w:sz w:val="21"/>
        </w:rPr>
        <w:t>D. 若同时在R2的GE0/0/1接口视图中配置命令ospf filter-lsa-out all，则R3可以ping通地址10.10.1.1</w:t>
      </w:r>
    </w:p>
    <w:p w14:paraId="1E5F9597">
      <w:pPr>
        <w:spacing w:after="40"/>
      </w:pPr>
      <w:r>
        <w:rPr>
          <w:rFonts w:ascii="微软雅黑" w:hAnsi="微软雅黑" w:eastAsia="微软雅黑"/>
          <w:b/>
          <w:color w:val="C00000"/>
          <w:sz w:val="21"/>
        </w:rPr>
        <w:t>正确答案：ABD</w:t>
      </w:r>
    </w:p>
    <w:p w14:paraId="2F798E09">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解析：本题考查OSPF路由过滤的不同场景，结合IP - PrefixList（deny 10.10.1.0/24、permit所有）分析：</w:t>
      </w:r>
    </w:p>
    <w:p w14:paraId="72CBDD41">
      <w:pPr>
        <w:spacing w:after="40"/>
      </w:pPr>
      <w:r>
        <w:rPr>
          <w:rFonts w:ascii="微软雅黑" w:hAnsi="微软雅黑" w:eastAsia="微软雅黑"/>
          <w:color w:val="404040"/>
          <w:sz w:val="20"/>
        </w:rPr>
        <w:t>- 选项A：R2在Area1视图配置`filter ip - prefix in import`，该命令仅对区域内LSA（3类）有效，外部LSA（5类，R1引入的路由）不受过滤，R3的LSDB仍包含10.10.1.0的LSA，故A描述错误。</w:t>
      </w:r>
    </w:p>
    <w:p w14:paraId="55F6FE19">
      <w:pPr>
        <w:spacing w:after="40"/>
      </w:pPr>
      <w:r>
        <w:rPr>
          <w:rFonts w:ascii="微软雅黑" w:hAnsi="微软雅黑" w:eastAsia="微软雅黑"/>
          <w:color w:val="404040"/>
          <w:sz w:val="20"/>
        </w:rPr>
        <w:t>- 选项B：R2在OSPF进程视图配置`filter - policy ip - prefix in import`，该命令对外部LSA（5类）过滤无效，R3的路由表仍会学习到10.10.1.0的路由，故B描述错误。</w:t>
      </w:r>
    </w:p>
    <w:p w14:paraId="0B6F3635">
      <w:pPr>
        <w:spacing w:after="40"/>
      </w:pPr>
      <w:r>
        <w:rPr>
          <w:rFonts w:ascii="微软雅黑" w:hAnsi="微软雅黑" w:eastAsia="微软雅黑"/>
          <w:color w:val="404040"/>
          <w:sz w:val="20"/>
        </w:rPr>
        <w:t>- 选项C：R2在Area0视图配置`filter ip - prefix in export`，该过滤仅对区域间LSA（3类）有效，外部LSA（5类）仍会转发到Area1，R3可学习路由并ping通10.10.1.1，故C描述正确。</w:t>
      </w:r>
    </w:p>
    <w:p w14:paraId="22ED9676">
      <w:pPr>
        <w:spacing w:after="40"/>
      </w:pPr>
      <w:r>
        <w:rPr>
          <w:rFonts w:ascii="微软雅黑" w:hAnsi="微软雅黑" w:eastAsia="微软雅黑"/>
          <w:color w:val="404040"/>
          <w:sz w:val="20"/>
        </w:rPr>
        <w:t>- 选项D：R2在GE0/0/1接口配置`ospf filter - lsa - out all`，会过滤所有LSA的输出，R3无法学习到10.10.1.0的路由，无法ping通，故D描述错误。</w:t>
      </w:r>
    </w:p>
    <w:p w14:paraId="3C570AEC">
      <w:pPr>
        <w:spacing w:after="40"/>
      </w:pPr>
      <w:r>
        <w:rPr>
          <w:rFonts w:ascii="微软雅黑" w:hAnsi="微软雅黑" w:eastAsia="微软雅黑"/>
          <w:color w:val="404040"/>
          <w:sz w:val="20"/>
        </w:rPr>
        <w:t>综上，错误的选项为ABD。</w:t>
      </w:r>
    </w:p>
    <w:p w14:paraId="0409F5C0">
      <w:pPr>
        <w:pBdr>
          <w:bottom w:val="single" w:color="D9D9D9" w:sz="6" w:space="1"/>
        </w:pBdr>
        <w:spacing w:before="80" w:after="160"/>
      </w:pPr>
    </w:p>
    <w:p w14:paraId="205EB9CF">
      <w:pPr>
        <w:spacing w:after="40"/>
      </w:pPr>
      <w:r>
        <w:rPr>
          <w:rFonts w:ascii="微软雅黑" w:hAnsi="微软雅黑" w:eastAsia="微软雅黑"/>
          <w:b/>
          <w:color w:val="1F4E79"/>
          <w:sz w:val="21"/>
        </w:rPr>
        <w:t>543.【多选题】</w:t>
      </w:r>
      <w:r>
        <w:rPr>
          <w:rFonts w:ascii="微软雅黑" w:hAnsi="微软雅黑" w:eastAsia="微软雅黑"/>
          <w:sz w:val="21"/>
        </w:rPr>
        <w:t>如图所示， R1属于AS 100，R2和R3属于AS200，全网设备通过部署BGP4+实现互通，同时R2在BGP进程中配置了命令network 2001：db8：7：：1 64。网络稳定后，管理员又完成了如图所示的配置，那么以下关于该场景的描述，正确的有哪些项？ [图片]</w:t>
      </w:r>
    </w:p>
    <w:p w14:paraId="07DAA724">
      <w:pPr>
        <w:spacing w:after="40"/>
        <w:ind w:left="360"/>
      </w:pPr>
      <w:r>
        <w:rPr>
          <w:rFonts w:ascii="微软雅黑" w:hAnsi="微软雅黑" w:eastAsia="微软雅黑"/>
          <w:b w:val="0"/>
          <w:sz w:val="21"/>
        </w:rPr>
        <w:t>A. 若想实现备份路径的快速切换，可以在R1和R2上使能BFD for BGP检测功能，检测R1与R2间的EBGP邻居状态</w:t>
      </w:r>
    </w:p>
    <w:p w14:paraId="1BBA1D3C">
      <w:pPr>
        <w:spacing w:after="40"/>
        <w:ind w:left="360"/>
      </w:pPr>
      <w:r>
        <w:rPr>
          <w:rFonts w:ascii="微软雅黑" w:hAnsi="微软雅黑" w:eastAsia="微软雅黑"/>
          <w:b w:val="0"/>
          <w:sz w:val="21"/>
        </w:rPr>
        <w:t>B. 图中的配置实现了R1访问2001：db8：7：：1的业务流量优选路径R1-&amp;；gt；R2，而R1-&amp;；gt；R3-&amp;；gt；R2作为备份路径</w:t>
      </w:r>
    </w:p>
    <w:p w14:paraId="1320E20F">
      <w:pPr>
        <w:spacing w:after="40"/>
        <w:ind w:left="360"/>
      </w:pPr>
      <w:r>
        <w:rPr>
          <w:rFonts w:ascii="微软雅黑" w:hAnsi="微软雅黑" w:eastAsia="微软雅黑"/>
          <w:b w:val="0"/>
          <w:sz w:val="21"/>
        </w:rPr>
        <w:t>C. 图中的配置实现了R1访问2001：db8：7：：1的业务流量有两条等价路径，而R2访问R1的流量优选路径R2-&amp;；gt；R1</w:t>
      </w:r>
    </w:p>
    <w:p w14:paraId="5788280A">
      <w:pPr>
        <w:spacing w:after="40"/>
        <w:ind w:left="360"/>
      </w:pPr>
      <w:r>
        <w:rPr>
          <w:rFonts w:ascii="微软雅黑" w:hAnsi="微软雅黑" w:eastAsia="微软雅黑"/>
          <w:b w:val="0"/>
          <w:sz w:val="21"/>
        </w:rPr>
        <w:t>D. 若想实现如图中配置相同的功能，可以在R1上修改Preferred-Value值，让R1优选GE0/0/2口作为流量出接口</w:t>
      </w:r>
    </w:p>
    <w:p w14:paraId="2A419A12">
      <w:pPr>
        <w:spacing w:after="40"/>
      </w:pPr>
      <w:r>
        <w:rPr>
          <w:rFonts w:ascii="微软雅黑" w:hAnsi="微软雅黑" w:eastAsia="微软雅黑"/>
          <w:b/>
          <w:color w:val="C00000"/>
          <w:sz w:val="21"/>
        </w:rPr>
        <w:t>正确答案：AB</w:t>
      </w:r>
    </w:p>
    <w:p w14:paraId="0C547479">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解析：选项A，BFD for BGP可快速检测EBGP邻居状态，实现备份路径快速切换，A正确。选项B，R2、R3向R1发布的路由cost（MED属性）分别为100、150，BGP选路中cost低的路径优先，故R1访问目标时优选R1→R2，R1→R3→R2为备份，B正确。选项C，R2、R3的路由cost不同，非等价路径，“两条等价路径”描述错误，C错误。选项D，Preferred - Value若使R1优选GE0/0/2（连R3），与图中“优选R1→R2”的效果相反，D错误。综上，正确选项为AB。</w:t>
      </w:r>
    </w:p>
    <w:p w14:paraId="506D4962">
      <w:pPr>
        <w:pBdr>
          <w:bottom w:val="single" w:color="D9D9D9" w:sz="6" w:space="1"/>
        </w:pBdr>
        <w:spacing w:before="80" w:after="160"/>
      </w:pPr>
    </w:p>
    <w:p w14:paraId="5847DC6E">
      <w:pPr>
        <w:spacing w:after="40"/>
      </w:pPr>
      <w:r>
        <w:rPr>
          <w:rFonts w:ascii="微软雅黑" w:hAnsi="微软雅黑" w:eastAsia="微软雅黑"/>
          <w:b/>
          <w:color w:val="1F4E79"/>
          <w:sz w:val="21"/>
        </w:rPr>
        <w:t>544.【多选题】</w:t>
      </w:r>
      <w:r>
        <w:rPr>
          <w:rFonts w:ascii="微软雅黑" w:hAnsi="微软雅黑" w:eastAsia="微软雅黑"/>
          <w:sz w:val="21"/>
        </w:rPr>
        <w:t>如图所示，R1和R2建立GRE隧道，如果要求在R1设备“Ping -a 10.1.1.1 10.3.1.1”时，能够成功Ping通，则需要在R1或R2上配置以下哪项命令？ [图片]</w:t>
      </w:r>
    </w:p>
    <w:p w14:paraId="1A06F524">
      <w:pPr>
        <w:spacing w:after="40"/>
        <w:ind w:left="360"/>
      </w:pPr>
      <w:r>
        <w:rPr>
          <w:rFonts w:ascii="微软雅黑" w:hAnsi="微软雅黑" w:eastAsia="微软雅黑"/>
          <w:b w:val="0"/>
          <w:sz w:val="21"/>
        </w:rPr>
        <w:t>A. 在R1上配置如下命令：“ip route-static 10.3.1.1 255.255.255.255 10.0.12.2”；在R2上配置如下命令：“ip route-static 10.1.1.1 255.255.255.255 Tunnel 0/0/0”</w:t>
      </w:r>
    </w:p>
    <w:p w14:paraId="1767CBE1">
      <w:pPr>
        <w:spacing w:after="40"/>
        <w:ind w:left="360"/>
      </w:pPr>
      <w:r>
        <w:rPr>
          <w:rFonts w:ascii="微软雅黑" w:hAnsi="微软雅黑" w:eastAsia="微软雅黑"/>
          <w:b w:val="0"/>
          <w:sz w:val="21"/>
        </w:rPr>
        <w:t>B. 在R1上配置如下命令：“ ip route-static 10.3.1.1 255. 255.255.255 10.0.12.2”；在R2上配置如下命令：“ip route-static 10.1.1.1 255 255.255.255 10.0.12.1”</w:t>
      </w:r>
    </w:p>
    <w:p w14:paraId="2825B1F4">
      <w:pPr>
        <w:spacing w:after="40"/>
        <w:ind w:left="360"/>
      </w:pPr>
      <w:r>
        <w:rPr>
          <w:rFonts w:ascii="微软雅黑" w:hAnsi="微软雅黑" w:eastAsia="微软雅黑"/>
          <w:b w:val="0"/>
          <w:sz w:val="21"/>
        </w:rPr>
        <w:t>C. 在R1上配置如下命令：“ ip route-static 10.3.1.1 255.255.255.255 Tunnel 0/0/0" ；在R2上配置如下命令：“ip route-static 10.1.1.1 255.255.255.255 10.0.12.1</w:t>
      </w:r>
    </w:p>
    <w:p w14:paraId="07029F9B">
      <w:pPr>
        <w:spacing w:after="40"/>
        <w:ind w:left="360"/>
      </w:pPr>
      <w:r>
        <w:rPr>
          <w:rFonts w:ascii="微软雅黑" w:hAnsi="微软雅黑" w:eastAsia="微软雅黑"/>
          <w:b w:val="0"/>
          <w:sz w:val="21"/>
        </w:rPr>
        <w:t>D. 在R1上配置如下命令： “ip route-static 10.3.1.1 255.255.255.255 Tunnel 0/0/0”；在R2上配置如下命令： “ip route-static10.1.1.1 255. 255.255.255 Tunnel 0/0/0”</w:t>
      </w:r>
    </w:p>
    <w:p w14:paraId="7C4E22FC">
      <w:pPr>
        <w:spacing w:after="40"/>
      </w:pPr>
      <w:r>
        <w:rPr>
          <w:rFonts w:ascii="微软雅黑" w:hAnsi="微软雅黑" w:eastAsia="微软雅黑"/>
          <w:b/>
          <w:color w:val="C00000"/>
          <w:sz w:val="21"/>
        </w:rPr>
        <w:t>正确答案：ABCD</w:t>
      </w:r>
    </w:p>
    <w:p w14:paraId="4663395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【购买题库薇信：est258258】不论走tunnel或者物理接口，只要能正确的封装和解封装都能满足互通需求。</w:t>
      </w:r>
    </w:p>
    <w:p w14:paraId="44535D8A">
      <w:pPr>
        <w:pBdr>
          <w:bottom w:val="single" w:color="D9D9D9" w:sz="6" w:space="1"/>
        </w:pBdr>
        <w:spacing w:before="80" w:after="160"/>
      </w:pPr>
    </w:p>
    <w:p w14:paraId="3ABB210A">
      <w:pPr>
        <w:spacing w:after="40"/>
      </w:pPr>
      <w:r>
        <w:rPr>
          <w:rFonts w:ascii="微软雅黑" w:hAnsi="微软雅黑" w:eastAsia="微软雅黑"/>
          <w:b/>
          <w:color w:val="1F4E79"/>
          <w:sz w:val="21"/>
        </w:rPr>
        <w:t>545.【多选题】</w:t>
      </w:r>
      <w:r>
        <w:rPr>
          <w:rFonts w:ascii="微软雅黑" w:hAnsi="微软雅黑" w:eastAsia="微软雅黑"/>
          <w:sz w:val="21"/>
        </w:rPr>
        <w:t>以下关于运营商转售SD-WAN场景的描述中，正确的有哪些项？</w:t>
      </w:r>
    </w:p>
    <w:p w14:paraId="2B11283A">
      <w:pPr>
        <w:spacing w:after="40"/>
        <w:ind w:left="360"/>
      </w:pPr>
      <w:r>
        <w:rPr>
          <w:rFonts w:ascii="微软雅黑" w:hAnsi="微软雅黑" w:eastAsia="微软雅黑"/>
          <w:b w:val="0"/>
          <w:sz w:val="21"/>
        </w:rPr>
        <w:t>A. 企业可以通过SD-WAN GW实现SD-WAN网络与传统运营商骨干网对接</w:t>
      </w:r>
    </w:p>
    <w:p w14:paraId="6CD98ED5">
      <w:pPr>
        <w:spacing w:after="40"/>
        <w:ind w:left="360"/>
      </w:pPr>
      <w:r>
        <w:rPr>
          <w:rFonts w:ascii="微软雅黑" w:hAnsi="微软雅黑" w:eastAsia="微软雅黑"/>
          <w:b w:val="0"/>
          <w:sz w:val="21"/>
        </w:rPr>
        <w:t>B. 运营商提供统的SD-WAN控制器为多个企业提供SD-WAN服务</w:t>
      </w:r>
    </w:p>
    <w:p w14:paraId="42694B9D">
      <w:pPr>
        <w:spacing w:after="40"/>
        <w:ind w:left="360"/>
      </w:pPr>
      <w:r>
        <w:rPr>
          <w:rFonts w:ascii="微软雅黑" w:hAnsi="微软雅黑" w:eastAsia="微软雅黑"/>
          <w:b w:val="0"/>
          <w:sz w:val="21"/>
        </w:rPr>
        <w:t>C. 企业可以作为租户，租用运营商提供的SD-WAN服务，企业租户可以管控本企业范围内所有站点的SD-WAN业务， 但是无法看到其他租户的SD-WAN业务</w:t>
      </w:r>
    </w:p>
    <w:p w14:paraId="00F797CE">
      <w:pPr>
        <w:spacing w:after="40"/>
        <w:ind w:left="360"/>
      </w:pPr>
      <w:r>
        <w:rPr>
          <w:rFonts w:ascii="微软雅黑" w:hAnsi="微软雅黑" w:eastAsia="微软雅黑"/>
          <w:b w:val="0"/>
          <w:sz w:val="21"/>
        </w:rPr>
        <w:t>D. 企业可以通过运营商分配的租户权限对自己的SD-WAN业务进行管控，也可以托管给运营商，由运营商对该企业SD-WAN业务进行管控</w:t>
      </w:r>
    </w:p>
    <w:p w14:paraId="0A5B21A5">
      <w:pPr>
        <w:spacing w:after="40"/>
      </w:pPr>
      <w:r>
        <w:rPr>
          <w:rFonts w:ascii="微软雅黑" w:hAnsi="微软雅黑" w:eastAsia="微软雅黑"/>
          <w:b/>
          <w:color w:val="C00000"/>
          <w:sz w:val="21"/>
        </w:rPr>
        <w:t>正确答案：ABCD</w:t>
      </w:r>
    </w:p>
    <w:p w14:paraId="686ECBF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【购买题库薇信：est258258】SDWAN如果是运营商转售的方式，可能存在多个租户，各自管理自己的网络。是无法 查看到其它租户管理的网络设备和业务的，租户可以自己管理，也可以完全托管给运营商管理。运营商可以使用站点本地互通，即通过SDWAN的GW实现和传统网络的互通。</w:t>
      </w:r>
    </w:p>
    <w:p w14:paraId="7F5B2D13">
      <w:pPr>
        <w:pBdr>
          <w:bottom w:val="single" w:color="D9D9D9" w:sz="6" w:space="1"/>
        </w:pBdr>
        <w:spacing w:before="80" w:after="160"/>
      </w:pPr>
    </w:p>
    <w:p w14:paraId="7F0ED9D9">
      <w:pPr>
        <w:spacing w:after="40"/>
      </w:pPr>
      <w:r>
        <w:rPr>
          <w:rFonts w:ascii="微软雅黑" w:hAnsi="微软雅黑" w:eastAsia="微软雅黑"/>
          <w:b/>
          <w:color w:val="1F4E79"/>
          <w:sz w:val="21"/>
        </w:rPr>
        <w:t>546.【多选题】</w:t>
      </w:r>
      <w:r>
        <w:rPr>
          <w:rFonts w:ascii="微软雅黑" w:hAnsi="微软雅黑" w:eastAsia="微软雅黑"/>
          <w:sz w:val="21"/>
        </w:rPr>
        <w:t>以下哪些技术能被用于建立企业广域VPN？</w:t>
      </w:r>
    </w:p>
    <w:p w14:paraId="6345E4E4">
      <w:pPr>
        <w:spacing w:after="40"/>
        <w:ind w:left="360"/>
      </w:pPr>
      <w:r>
        <w:rPr>
          <w:rFonts w:ascii="微软雅黑" w:hAnsi="微软雅黑" w:eastAsia="微软雅黑"/>
          <w:b w:val="0"/>
          <w:sz w:val="21"/>
        </w:rPr>
        <w:t>A. L2TP VPN</w:t>
      </w:r>
    </w:p>
    <w:p w14:paraId="279E5C29">
      <w:pPr>
        <w:spacing w:after="40"/>
        <w:ind w:left="360"/>
      </w:pPr>
      <w:r>
        <w:rPr>
          <w:rFonts w:ascii="微软雅黑" w:hAnsi="微软雅黑" w:eastAsia="微软雅黑"/>
          <w:b w:val="0"/>
          <w:sz w:val="21"/>
        </w:rPr>
        <w:t>B. IPsec VPN</w:t>
      </w:r>
    </w:p>
    <w:p w14:paraId="24BCA85E">
      <w:pPr>
        <w:spacing w:after="40"/>
        <w:ind w:left="360"/>
      </w:pPr>
      <w:r>
        <w:rPr>
          <w:rFonts w:ascii="微软雅黑" w:hAnsi="微软雅黑" w:eastAsia="微软雅黑"/>
          <w:b w:val="0"/>
          <w:sz w:val="21"/>
        </w:rPr>
        <w:t>C. MPLS VPN</w:t>
      </w:r>
    </w:p>
    <w:p w14:paraId="08DCBD9C">
      <w:pPr>
        <w:spacing w:after="40"/>
        <w:ind w:left="360"/>
      </w:pPr>
      <w:r>
        <w:rPr>
          <w:rFonts w:ascii="微软雅黑" w:hAnsi="微软雅黑" w:eastAsia="微软雅黑"/>
          <w:b w:val="0"/>
          <w:sz w:val="21"/>
        </w:rPr>
        <w:t>D. DSVPN</w:t>
      </w:r>
    </w:p>
    <w:p w14:paraId="70A41425">
      <w:pPr>
        <w:spacing w:after="40"/>
      </w:pPr>
      <w:r>
        <w:rPr>
          <w:rFonts w:ascii="微软雅黑" w:hAnsi="微软雅黑" w:eastAsia="微软雅黑"/>
          <w:b/>
          <w:color w:val="C00000"/>
          <w:sz w:val="21"/>
        </w:rPr>
        <w:t>正确答案：ABCD</w:t>
      </w:r>
    </w:p>
    <w:p w14:paraId="401EB8F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【购买题库薇信：est258258】传统的广域互联VPN以上4种都可以</w:t>
      </w:r>
    </w:p>
    <w:p w14:paraId="6F2451C8">
      <w:pPr>
        <w:pBdr>
          <w:bottom w:val="single" w:color="D9D9D9" w:sz="6" w:space="1"/>
        </w:pBdr>
        <w:spacing w:before="80" w:after="160"/>
      </w:pPr>
    </w:p>
    <w:p w14:paraId="420E5D97">
      <w:pPr>
        <w:spacing w:after="40"/>
      </w:pPr>
      <w:r>
        <w:rPr>
          <w:rFonts w:ascii="微软雅黑" w:hAnsi="微软雅黑" w:eastAsia="微软雅黑"/>
          <w:b/>
          <w:color w:val="1F4E79"/>
          <w:sz w:val="21"/>
        </w:rPr>
        <w:t>547.【多选题】</w:t>
      </w:r>
      <w:r>
        <w:rPr>
          <w:rFonts w:ascii="微软雅黑" w:hAnsi="微软雅黑" w:eastAsia="微软雅黑"/>
          <w:sz w:val="21"/>
        </w:rPr>
        <w:t>通过以下哪些方式可以将流量引入SR-MPLS TE隧道？</w:t>
      </w:r>
    </w:p>
    <w:p w14:paraId="655AE9D7">
      <w:pPr>
        <w:spacing w:after="40"/>
        <w:ind w:left="360"/>
      </w:pPr>
      <w:r>
        <w:rPr>
          <w:rFonts w:ascii="微软雅黑" w:hAnsi="微软雅黑" w:eastAsia="微软雅黑"/>
          <w:b w:val="0"/>
          <w:sz w:val="21"/>
        </w:rPr>
        <w:t>A. 通过配置隧道策略的方式</w:t>
      </w:r>
    </w:p>
    <w:p w14:paraId="1B8F9BC1">
      <w:pPr>
        <w:spacing w:after="40"/>
        <w:ind w:left="360"/>
      </w:pPr>
      <w:r>
        <w:rPr>
          <w:rFonts w:ascii="微软雅黑" w:hAnsi="微软雅黑" w:eastAsia="微软雅黑"/>
          <w:b w:val="0"/>
          <w:sz w:val="21"/>
        </w:rPr>
        <w:t>B. 通过配置静态路由，将静态路由的出接口指定为SR- MPLS TE的隧道接口</w:t>
      </w:r>
    </w:p>
    <w:p w14:paraId="4AEF8288">
      <w:pPr>
        <w:spacing w:after="40"/>
        <w:ind w:left="360"/>
      </w:pPr>
      <w:r>
        <w:rPr>
          <w:rFonts w:ascii="微软雅黑" w:hAnsi="微软雅黑" w:eastAsia="微软雅黑"/>
          <w:b w:val="0"/>
          <w:sz w:val="21"/>
        </w:rPr>
        <w:t>C. 在策略路由的执行执行语句中，使用SR- MPLS TE隧道接口作为出接口</w:t>
      </w:r>
    </w:p>
    <w:p w14:paraId="56A610C5">
      <w:pPr>
        <w:spacing w:after="40"/>
        <w:ind w:left="360"/>
      </w:pPr>
      <w:r>
        <w:rPr>
          <w:rFonts w:ascii="微软雅黑" w:hAnsi="微软雅黑" w:eastAsia="微软雅黑"/>
          <w:b w:val="0"/>
          <w:sz w:val="21"/>
        </w:rPr>
        <w:t>D. 将SR- MPLS TE隧道当做逻辑链路参与IgP路由计算</w:t>
      </w:r>
    </w:p>
    <w:p w14:paraId="77764D68">
      <w:pPr>
        <w:spacing w:after="40"/>
      </w:pPr>
      <w:r>
        <w:rPr>
          <w:rFonts w:ascii="微软雅黑" w:hAnsi="微软雅黑" w:eastAsia="微软雅黑"/>
          <w:b/>
          <w:color w:val="C00000"/>
          <w:sz w:val="21"/>
        </w:rPr>
        <w:t>正确答案：ABCD</w:t>
      </w:r>
    </w:p>
    <w:p w14:paraId="6D6D4295">
      <w:pPr>
        <w:spacing w:after="40"/>
      </w:pPr>
      <w:r>
        <w:rPr>
          <w:rFonts w:ascii="微软雅黑" w:hAnsi="微软雅黑" w:eastAsia="微软雅黑"/>
          <w:b/>
          <w:color w:val="2E75B6"/>
          <w:sz w:val="20"/>
        </w:rPr>
        <w:t>解析（AI生成）：</w:t>
      </w:r>
      <w:r>
        <w:rPr>
          <w:rFonts w:ascii="微软雅黑" w:hAnsi="微软雅黑" w:eastAsia="微软雅黑"/>
          <w:color w:val="404040"/>
          <w:sz w:val="20"/>
        </w:rPr>
        <w:t>SR-MPLS TE隧道引入流量的方式涉及不同流量控制机制的综合应用。RFC 8402定义SR基本架构，IETF草案draft-ietf-spring-segment-routing-policy阐述策略实现。A选项通过隧道策略定义优先级或备份规则，可绑定SR Policy到业务流。B选项静态路由直接将流量映射到隧道接口，属于显式路径指定。C选项策略路由（PBR）通过过滤规则强制流量进入隧道，实现基于策略的转发。D选项利用IGP扩展能力（如OSPF/ISIS的Router Capability TLV），将隧道作为虚拟链路参与SPF计算，形成隐式路径引导。这四种方法分别对应策略驱动、静态配置、强制转发和拓扑融合四种不同维度的流量控制机制。</w:t>
      </w:r>
    </w:p>
    <w:p w14:paraId="0A891CD2">
      <w:pPr>
        <w:pBdr>
          <w:bottom w:val="single" w:color="D9D9D9" w:sz="6" w:space="1"/>
        </w:pBdr>
        <w:spacing w:before="80" w:after="160"/>
      </w:pPr>
    </w:p>
    <w:p w14:paraId="23B3A513">
      <w:pPr>
        <w:spacing w:after="40"/>
      </w:pPr>
      <w:r>
        <w:rPr>
          <w:rFonts w:ascii="微软雅黑" w:hAnsi="微软雅黑" w:eastAsia="微软雅黑"/>
          <w:b/>
          <w:color w:val="1F4E79"/>
          <w:sz w:val="21"/>
        </w:rPr>
        <w:t>548.【多选题】</w:t>
      </w:r>
      <w:r>
        <w:rPr>
          <w:rFonts w:ascii="微软雅黑" w:hAnsi="微软雅黑" w:eastAsia="微软雅黑"/>
          <w:sz w:val="21"/>
        </w:rPr>
        <w:t>SRv6相较于SR-MPLS有更强的网络编程能力，这种能力体现在SRH的哪些字段？</w:t>
      </w:r>
    </w:p>
    <w:p w14:paraId="4624D3EF">
      <w:pPr>
        <w:spacing w:after="40"/>
        <w:ind w:left="360"/>
      </w:pPr>
      <w:r>
        <w:rPr>
          <w:rFonts w:ascii="微软雅黑" w:hAnsi="微软雅黑" w:eastAsia="微软雅黑"/>
          <w:b w:val="0"/>
          <w:sz w:val="21"/>
        </w:rPr>
        <w:t>A. Optional TLV</w:t>
      </w:r>
    </w:p>
    <w:p w14:paraId="2A0E9FDD">
      <w:pPr>
        <w:spacing w:after="40"/>
        <w:ind w:left="360"/>
      </w:pPr>
      <w:r>
        <w:rPr>
          <w:rFonts w:ascii="微软雅黑" w:hAnsi="微软雅黑" w:eastAsia="微软雅黑"/>
          <w:b w:val="0"/>
          <w:sz w:val="21"/>
        </w:rPr>
        <w:t>B. Segment List</w:t>
      </w:r>
    </w:p>
    <w:p w14:paraId="08AB84B2">
      <w:pPr>
        <w:spacing w:after="40"/>
        <w:ind w:left="360"/>
      </w:pPr>
      <w:r>
        <w:rPr>
          <w:rFonts w:ascii="微软雅黑" w:hAnsi="微软雅黑" w:eastAsia="微软雅黑"/>
          <w:b w:val="0"/>
          <w:sz w:val="21"/>
        </w:rPr>
        <w:t>C. 每一 个SRv6 SID</w:t>
      </w:r>
    </w:p>
    <w:p w14:paraId="4BB921F3">
      <w:pPr>
        <w:spacing w:after="40"/>
        <w:ind w:left="360"/>
      </w:pPr>
      <w:r>
        <w:rPr>
          <w:rFonts w:ascii="微软雅黑" w:hAnsi="微软雅黑" w:eastAsia="微软雅黑"/>
          <w:b w:val="0"/>
          <w:sz w:val="21"/>
        </w:rPr>
        <w:t>D. Flags</w:t>
      </w:r>
    </w:p>
    <w:p w14:paraId="10FE5B74">
      <w:pPr>
        <w:spacing w:after="40"/>
      </w:pPr>
      <w:r>
        <w:rPr>
          <w:rFonts w:ascii="微软雅黑" w:hAnsi="微软雅黑" w:eastAsia="微软雅黑"/>
          <w:b/>
          <w:color w:val="C00000"/>
          <w:sz w:val="21"/>
        </w:rPr>
        <w:t>正确答案：ABC</w:t>
      </w:r>
    </w:p>
    <w:p w14:paraId="7A5085B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egment序列。如前所述，可以将多个Segment组合起来，形成SRv6路径，即路径可编辑。Arguments：可选字段，是对Function的补充，是指令在执行时对应的参数，这些参数可能包含流、服务或任何其他相关的信息。SRv6的每个Segment是128bit，可以灵活分为多段，每段功能和长度可以自定义，由此具备灵活编程能力，即业务可编辑 Segment序列之后的Optional TLV(Type-Length-Value)。报文在网络中传送时，需要在转发面封装一些非规则的信息，可以通过SRH中TLV的灵活组合来完成，即应用可编辑。</w:t>
      </w:r>
    </w:p>
    <w:p w14:paraId="7F19A441">
      <w:pPr>
        <w:pBdr>
          <w:bottom w:val="single" w:color="D9D9D9" w:sz="6" w:space="1"/>
        </w:pBdr>
        <w:spacing w:before="80" w:after="160"/>
      </w:pPr>
    </w:p>
    <w:p w14:paraId="647B9BA1">
      <w:pPr>
        <w:spacing w:after="40"/>
      </w:pPr>
      <w:r>
        <w:rPr>
          <w:rFonts w:ascii="微软雅黑" w:hAnsi="微软雅黑" w:eastAsia="微软雅黑"/>
          <w:b/>
          <w:color w:val="1F4E79"/>
          <w:sz w:val="21"/>
        </w:rPr>
        <w:t>549.【多选题】</w:t>
      </w:r>
      <w:r>
        <w:rPr>
          <w:rFonts w:ascii="微软雅黑" w:hAnsi="微软雅黑" w:eastAsia="微软雅黑"/>
          <w:sz w:val="21"/>
        </w:rPr>
        <w:t>在业务随行中，以下关于认证点和策略执行点的描述中，正确的有哪些项？</w:t>
      </w:r>
    </w:p>
    <w:p w14:paraId="73E0D854">
      <w:pPr>
        <w:spacing w:after="40"/>
        <w:ind w:left="360"/>
      </w:pPr>
      <w:r>
        <w:rPr>
          <w:rFonts w:ascii="微软雅黑" w:hAnsi="微软雅黑" w:eastAsia="微软雅黑"/>
          <w:b w:val="0"/>
          <w:sz w:val="21"/>
        </w:rPr>
        <w:t>A. 认证点和策略执行点必须是合一的</w:t>
      </w:r>
    </w:p>
    <w:p w14:paraId="7DB2532B">
      <w:pPr>
        <w:spacing w:after="40"/>
        <w:ind w:left="360"/>
      </w:pPr>
      <w:r>
        <w:rPr>
          <w:rFonts w:ascii="微软雅黑" w:hAnsi="微软雅黑" w:eastAsia="微软雅黑"/>
          <w:b w:val="0"/>
          <w:sz w:val="21"/>
        </w:rPr>
        <w:t>B. 策略执行点负责执行基于安全组的组间策略</w:t>
      </w:r>
    </w:p>
    <w:p w14:paraId="25ED40A6">
      <w:pPr>
        <w:spacing w:after="40"/>
        <w:ind w:left="360"/>
      </w:pPr>
      <w:r>
        <w:rPr>
          <w:rFonts w:ascii="微软雅黑" w:hAnsi="微软雅黑" w:eastAsia="微软雅黑"/>
          <w:b w:val="0"/>
          <w:sz w:val="21"/>
        </w:rPr>
        <w:t>C. 认证点设备会根据流量的源/目的IP地址对应的源/目的安全组执行策略</w:t>
      </w:r>
    </w:p>
    <w:p w14:paraId="384F262D">
      <w:pPr>
        <w:spacing w:after="40"/>
        <w:ind w:left="360"/>
      </w:pPr>
      <w:r>
        <w:rPr>
          <w:rFonts w:ascii="微软雅黑" w:hAnsi="微软雅黑" w:eastAsia="微软雅黑"/>
          <w:b w:val="0"/>
          <w:sz w:val="21"/>
        </w:rPr>
        <w:t>D. 认证点和策略执行点可以是不同设备</w:t>
      </w:r>
    </w:p>
    <w:p w14:paraId="0B8E969D">
      <w:pPr>
        <w:spacing w:after="40"/>
      </w:pPr>
      <w:r>
        <w:rPr>
          <w:rFonts w:ascii="微软雅黑" w:hAnsi="微软雅黑" w:eastAsia="微软雅黑"/>
          <w:b/>
          <w:color w:val="C00000"/>
          <w:sz w:val="21"/>
        </w:rPr>
        <w:t>正确答案：BD</w:t>
      </w:r>
    </w:p>
    <w:p w14:paraId="7BDEB12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【购买题库薇信：est258258】认证点和策略执行点可以不是一台设备，但是策略执行点如果需要正常执行组件策略，必须拥有IP-GROUP表项，可以向NCE订阅</w:t>
      </w:r>
    </w:p>
    <w:p w14:paraId="24819594">
      <w:pPr>
        <w:pBdr>
          <w:bottom w:val="single" w:color="D9D9D9" w:sz="6" w:space="1"/>
        </w:pBdr>
        <w:spacing w:before="80" w:after="160"/>
      </w:pPr>
    </w:p>
    <w:p w14:paraId="4EA67E20">
      <w:pPr>
        <w:spacing w:after="40"/>
      </w:pPr>
      <w:r>
        <w:rPr>
          <w:rFonts w:ascii="微软雅黑" w:hAnsi="微软雅黑" w:eastAsia="微软雅黑"/>
          <w:b/>
          <w:color w:val="1F4E79"/>
          <w:sz w:val="21"/>
        </w:rPr>
        <w:t>550.【多选题】</w:t>
      </w:r>
      <w:r>
        <w:rPr>
          <w:rFonts w:ascii="微软雅黑" w:hAnsi="微软雅黑" w:eastAsia="微软雅黑"/>
          <w:sz w:val="21"/>
        </w:rPr>
        <w:t>随着网络IP化时代的到来，端到端业务的性能故障诊断和性能质量评价成为越来越突出的问题。NQA是一种实时的网络性能探测和统计技术，它能够采集以下哪些网络运行指标？</w:t>
      </w:r>
    </w:p>
    <w:p w14:paraId="4BD0F174">
      <w:pPr>
        <w:spacing w:after="40"/>
        <w:ind w:left="360"/>
      </w:pPr>
      <w:r>
        <w:rPr>
          <w:rFonts w:ascii="微软雅黑" w:hAnsi="微软雅黑" w:eastAsia="微软雅黑"/>
          <w:b w:val="0"/>
          <w:sz w:val="21"/>
        </w:rPr>
        <w:t>A. 文件传输速率</w:t>
      </w:r>
    </w:p>
    <w:p w14:paraId="24BB7B47">
      <w:pPr>
        <w:spacing w:after="40"/>
        <w:ind w:left="360"/>
      </w:pPr>
      <w:r>
        <w:rPr>
          <w:rFonts w:ascii="微软雅黑" w:hAnsi="微软雅黑" w:eastAsia="微软雅黑"/>
          <w:b w:val="0"/>
          <w:sz w:val="21"/>
        </w:rPr>
        <w:t>B. DNS解析时延</w:t>
      </w:r>
    </w:p>
    <w:p w14:paraId="3F170436">
      <w:pPr>
        <w:spacing w:after="40"/>
        <w:ind w:left="360"/>
      </w:pPr>
      <w:r>
        <w:rPr>
          <w:rFonts w:ascii="微软雅黑" w:hAnsi="微软雅黑" w:eastAsia="微软雅黑"/>
          <w:b w:val="0"/>
          <w:sz w:val="21"/>
        </w:rPr>
        <w:t>C. TCP连接时延</w:t>
      </w:r>
    </w:p>
    <w:p w14:paraId="6BF358CC">
      <w:pPr>
        <w:spacing w:after="40"/>
        <w:ind w:left="360"/>
      </w:pPr>
      <w:r>
        <w:rPr>
          <w:rFonts w:ascii="微软雅黑" w:hAnsi="微软雅黑" w:eastAsia="微软雅黑"/>
          <w:b w:val="0"/>
          <w:sz w:val="21"/>
        </w:rPr>
        <w:t>D. HTTP的总时延</w:t>
      </w:r>
    </w:p>
    <w:p w14:paraId="28D972B3">
      <w:pPr>
        <w:spacing w:after="40"/>
      </w:pPr>
      <w:r>
        <w:rPr>
          <w:rFonts w:ascii="微软雅黑" w:hAnsi="微软雅黑" w:eastAsia="微软雅黑"/>
          <w:b/>
          <w:color w:val="C00000"/>
          <w:sz w:val="21"/>
        </w:rPr>
        <w:t>正确答案：ABCD</w:t>
      </w:r>
    </w:p>
    <w:p w14:paraId="0FE5D728">
      <w:pPr>
        <w:spacing w:after="40"/>
      </w:pPr>
      <w:r>
        <w:rPr>
          <w:rFonts w:ascii="微软雅黑" w:hAnsi="微软雅黑" w:eastAsia="微软雅黑"/>
          <w:b/>
          <w:color w:val="2E75B6"/>
          <w:sz w:val="20"/>
        </w:rPr>
        <w:t>解析（AI生成）：</w:t>
      </w:r>
      <w:r>
        <w:rPr>
          <w:rFonts w:ascii="微软雅黑" w:hAnsi="微软雅黑" w:eastAsia="微软雅黑"/>
          <w:color w:val="404040"/>
          <w:sz w:val="20"/>
        </w:rPr>
        <w:t>NQA作为实时网络性能探测技术，可采集多项关键指标。文件传输速率（A）反映数据传输效率；DNS解析时延（B）衡量域名解析速度；TCP连接时延（C）体现端到端连接建立耗时；HTTP总时延（D）综合评估网页访问性能。四项指标均属网络运行核心参数，NQA技术通过主动探测方式实现全链路性能监控。易错提醒：需区分时延类指标（B/C/D）与速率类指标（A）的不同维度。</w:t>
      </w:r>
    </w:p>
    <w:p w14:paraId="5EE147EB">
      <w:pPr>
        <w:pBdr>
          <w:bottom w:val="single" w:color="D9D9D9" w:sz="6" w:space="1"/>
        </w:pBdr>
        <w:spacing w:before="80" w:after="160"/>
      </w:pPr>
    </w:p>
    <w:p w14:paraId="2FF5597E">
      <w:pPr>
        <w:spacing w:after="40"/>
      </w:pPr>
      <w:r>
        <w:rPr>
          <w:rFonts w:ascii="微软雅黑" w:hAnsi="微软雅黑" w:eastAsia="微软雅黑"/>
          <w:b/>
          <w:color w:val="1F4E79"/>
          <w:sz w:val="21"/>
        </w:rPr>
        <w:t>551.【多选题】</w:t>
      </w:r>
      <w:r>
        <w:rPr>
          <w:rFonts w:ascii="微软雅黑" w:hAnsi="微软雅黑" w:eastAsia="微软雅黑"/>
          <w:sz w:val="21"/>
        </w:rPr>
        <w:t>网络工程师编写Python代码使用Paramiko登录华为设备时可以采用密码认证或RSA认证。以下描述正确的有哪些项？</w:t>
      </w:r>
    </w:p>
    <w:p w14:paraId="320E1D76">
      <w:pPr>
        <w:spacing w:after="40"/>
        <w:ind w:left="360"/>
      </w:pPr>
      <w:r>
        <w:rPr>
          <w:rFonts w:ascii="微软雅黑" w:hAnsi="微软雅黑" w:eastAsia="微软雅黑"/>
          <w:b w:val="0"/>
          <w:sz w:val="21"/>
        </w:rPr>
        <w:t>A. 无论是哪一种认证方式，网络设备都需要开启SSH服务器功能</w:t>
      </w:r>
    </w:p>
    <w:p w14:paraId="558203F7">
      <w:pPr>
        <w:spacing w:after="40"/>
        <w:ind w:left="360"/>
      </w:pPr>
      <w:r>
        <w:rPr>
          <w:rFonts w:ascii="微软雅黑" w:hAnsi="微软雅黑" w:eastAsia="微软雅黑"/>
          <w:b w:val="0"/>
          <w:sz w:val="21"/>
        </w:rPr>
        <w:t>B. 当使用密码认证时，网络设备不需要生成本地密钥对</w:t>
      </w:r>
    </w:p>
    <w:p w14:paraId="6D0F7140">
      <w:pPr>
        <w:spacing w:after="40"/>
        <w:ind w:left="360"/>
      </w:pPr>
      <w:r>
        <w:rPr>
          <w:rFonts w:ascii="微软雅黑" w:hAnsi="微软雅黑" w:eastAsia="微软雅黑"/>
          <w:b w:val="0"/>
          <w:sz w:val="21"/>
        </w:rPr>
        <w:t>C. 当使用RSA认证时，网络管理员需要把SSH客户端产生的密钥对上传至网络设备</w:t>
      </w:r>
    </w:p>
    <w:p w14:paraId="1B1D6957">
      <w:pPr>
        <w:spacing w:after="40"/>
        <w:ind w:left="360"/>
      </w:pPr>
      <w:r>
        <w:rPr>
          <w:rFonts w:ascii="微软雅黑" w:hAnsi="微软雅黑" w:eastAsia="微软雅黑"/>
          <w:b w:val="0"/>
          <w:sz w:val="21"/>
        </w:rPr>
        <w:t>D. 当使用RSA认证时，网络设备和SSH客户端都需要生成本地密钥对</w:t>
      </w:r>
    </w:p>
    <w:p w14:paraId="33ACECB0">
      <w:pPr>
        <w:spacing w:after="40"/>
      </w:pPr>
      <w:r>
        <w:rPr>
          <w:rFonts w:ascii="微软雅黑" w:hAnsi="微软雅黑" w:eastAsia="微软雅黑"/>
          <w:b/>
          <w:color w:val="C00000"/>
          <w:sz w:val="21"/>
        </w:rPr>
        <w:t>正确答案：AB</w:t>
      </w:r>
    </w:p>
    <w:p w14:paraId="056AAF3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【购买题库薇信：est258258】其中C选项不完全正确，只上传公钥即可，不需要同时上传密钥对：公钥和私钥。</w:t>
      </w:r>
    </w:p>
    <w:p w14:paraId="361F9DD2">
      <w:pPr>
        <w:pBdr>
          <w:bottom w:val="single" w:color="D9D9D9" w:sz="6" w:space="1"/>
        </w:pBdr>
        <w:spacing w:before="80" w:after="160"/>
      </w:pPr>
    </w:p>
    <w:p w14:paraId="212F64D0">
      <w:pPr>
        <w:spacing w:after="40"/>
      </w:pPr>
      <w:r>
        <w:rPr>
          <w:rFonts w:ascii="微软雅黑" w:hAnsi="微软雅黑" w:eastAsia="微软雅黑"/>
          <w:b/>
          <w:color w:val="1F4E79"/>
          <w:sz w:val="21"/>
        </w:rPr>
        <w:t>552.【多选题】</w:t>
      </w:r>
      <w:r>
        <w:rPr>
          <w:rFonts w:ascii="微软雅黑" w:hAnsi="微软雅黑" w:eastAsia="微软雅黑"/>
          <w:sz w:val="21"/>
        </w:rPr>
        <w:t>DHCP Snooping是DHCP的一种安全特性，用于防止DHCP服务器和DHCP客户端遭受恶意攻击者的攻击。以下关于DHCP Snooping的描述中，正确的有哪些项？</w:t>
      </w:r>
    </w:p>
    <w:p w14:paraId="0D02493E">
      <w:pPr>
        <w:spacing w:after="40"/>
        <w:ind w:left="360"/>
      </w:pPr>
      <w:r>
        <w:rPr>
          <w:rFonts w:ascii="微软雅黑" w:hAnsi="微软雅黑" w:eastAsia="微软雅黑"/>
          <w:b w:val="0"/>
          <w:sz w:val="21"/>
        </w:rPr>
        <w:t>A. 在非信任接口接收到DHCP ACK、DHCP Offer等由DHCP服务器端发送的报文后，设备会丢弃这些报文</w:t>
      </w:r>
    </w:p>
    <w:p w14:paraId="0C0F218D">
      <w:pPr>
        <w:spacing w:after="40"/>
        <w:ind w:left="360"/>
      </w:pPr>
      <w:r>
        <w:rPr>
          <w:rFonts w:ascii="微软雅黑" w:hAnsi="微软雅黑" w:eastAsia="微软雅黑"/>
          <w:b w:val="0"/>
          <w:sz w:val="21"/>
        </w:rPr>
        <w:t>B. 使能了DHCP Snooping的设备会侦听DHCP报文并根据DHCP Offer报文中的信息记录相应的客户端信息</w:t>
      </w:r>
    </w:p>
    <w:p w14:paraId="2D2ED3DF">
      <w:pPr>
        <w:spacing w:after="40"/>
        <w:ind w:left="360"/>
      </w:pPr>
      <w:r>
        <w:rPr>
          <w:rFonts w:ascii="微软雅黑" w:hAnsi="微软雅黑" w:eastAsia="微软雅黑"/>
          <w:b w:val="0"/>
          <w:sz w:val="21"/>
        </w:rPr>
        <w:t>C. 在交换机使能了DHCP Snooping功能之后，需要将接收DHCP服务器报文的接口设置为信任接口</w:t>
      </w:r>
    </w:p>
    <w:p w14:paraId="6E8D325D">
      <w:pPr>
        <w:spacing w:after="40"/>
        <w:ind w:left="360"/>
      </w:pPr>
      <w:r>
        <w:rPr>
          <w:rFonts w:ascii="微软雅黑" w:hAnsi="微软雅黑" w:eastAsia="微软雅黑"/>
          <w:b w:val="0"/>
          <w:sz w:val="21"/>
        </w:rPr>
        <w:t>D. 当设备与DHCP客户端直连的接口进入Down状态后，相应的DHCP Snooping表项不会消失，直到该接口对应用户的租约到期</w:t>
      </w:r>
    </w:p>
    <w:p w14:paraId="04F6D318">
      <w:pPr>
        <w:spacing w:after="40"/>
      </w:pPr>
      <w:r>
        <w:rPr>
          <w:rFonts w:ascii="微软雅黑" w:hAnsi="微软雅黑" w:eastAsia="微软雅黑"/>
          <w:b/>
          <w:color w:val="C00000"/>
          <w:sz w:val="21"/>
        </w:rPr>
        <w:t>正确答案：AC</w:t>
      </w:r>
    </w:p>
    <w:p w14:paraId="1CBCBF9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【购买题库薇信：est258258】DHCP Snooping通过信任与非信任接口划分保障安全。选项A正确，非信任接口丢弃DHCP服务器端报文（如ACK、Offer）；选项C正确，需将连接DHCP服务器的接口设为信任以允许合法报文。选项B错误，客户端信息记录基于DHCP ACK而非Offer；选项D错误，接口Down时DHCP Snooping表项立即清除，无需等待租约到期。</w:t>
      </w:r>
    </w:p>
    <w:p w14:paraId="0A9388A0">
      <w:pPr>
        <w:pBdr>
          <w:bottom w:val="single" w:color="D9D9D9" w:sz="6" w:space="1"/>
        </w:pBdr>
        <w:spacing w:before="80" w:after="160"/>
      </w:pPr>
    </w:p>
    <w:p w14:paraId="528DE549">
      <w:pPr>
        <w:spacing w:after="40"/>
      </w:pPr>
      <w:r>
        <w:rPr>
          <w:rFonts w:ascii="微软雅黑" w:hAnsi="微软雅黑" w:eastAsia="微软雅黑"/>
          <w:b/>
          <w:color w:val="1F4E79"/>
          <w:sz w:val="21"/>
        </w:rPr>
        <w:t>553.【多选题】</w:t>
      </w:r>
      <w:r>
        <w:rPr>
          <w:rFonts w:ascii="微软雅黑" w:hAnsi="微软雅黑" w:eastAsia="微软雅黑"/>
          <w:sz w:val="21"/>
        </w:rPr>
        <w:t>以下关于SRv6 Policy的候选路径的描述，正确的有哪些项？</w:t>
      </w:r>
    </w:p>
    <w:p w14:paraId="1EC4AAF2">
      <w:pPr>
        <w:spacing w:after="40"/>
        <w:ind w:left="360"/>
      </w:pPr>
      <w:r>
        <w:rPr>
          <w:rFonts w:ascii="微软雅黑" w:hAnsi="微软雅黑" w:eastAsia="微软雅黑"/>
          <w:b w:val="0"/>
          <w:sz w:val="21"/>
        </w:rPr>
        <w:t>A. 候选路径之间可以形成主备路径，而多个Segment List之间可以实现负载分担</w:t>
      </w:r>
    </w:p>
    <w:p w14:paraId="00702F84">
      <w:pPr>
        <w:spacing w:after="40"/>
        <w:ind w:left="360"/>
      </w:pPr>
      <w:r>
        <w:rPr>
          <w:rFonts w:ascii="微软雅黑" w:hAnsi="微软雅黑" w:eastAsia="微软雅黑"/>
          <w:b w:val="0"/>
          <w:sz w:val="21"/>
        </w:rPr>
        <w:t>B. 一个SRv6 Policy可以包含多个候选路径</w:t>
      </w:r>
    </w:p>
    <w:p w14:paraId="4525327C">
      <w:pPr>
        <w:spacing w:after="40"/>
        <w:ind w:left="360"/>
      </w:pPr>
      <w:r>
        <w:rPr>
          <w:rFonts w:ascii="微软雅黑" w:hAnsi="微软雅黑" w:eastAsia="微软雅黑"/>
          <w:b w:val="0"/>
          <w:sz w:val="21"/>
        </w:rPr>
        <w:t>C. 一个候选路径可以包含多个Segment List， 每个Segment List携带权重属性</w:t>
      </w:r>
    </w:p>
    <w:p w14:paraId="224B1CA4">
      <w:pPr>
        <w:spacing w:after="40"/>
        <w:ind w:left="360"/>
      </w:pPr>
      <w:r>
        <w:rPr>
          <w:rFonts w:ascii="微软雅黑" w:hAnsi="微软雅黑" w:eastAsia="微软雅黑"/>
          <w:b w:val="0"/>
          <w:sz w:val="21"/>
        </w:rPr>
        <w:t>D. 优先级最高的有效候选路径作为SRv6 Policy的主路径</w:t>
      </w:r>
    </w:p>
    <w:p w14:paraId="585AA0FD">
      <w:pPr>
        <w:spacing w:after="40"/>
      </w:pPr>
      <w:r>
        <w:rPr>
          <w:rFonts w:ascii="微软雅黑" w:hAnsi="微软雅黑" w:eastAsia="微软雅黑"/>
          <w:b/>
          <w:color w:val="C00000"/>
          <w:sz w:val="21"/>
        </w:rPr>
        <w:t>正确答案：ABCD</w:t>
      </w:r>
    </w:p>
    <w:p w14:paraId="5B3925B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【购买题库薇信：est258258】候选 路径根据优先级只能形成主备，无法负载。SRv6 policy可以配置多个候选路径，例如HSB就是多个候选路径之间的备份，一个候选路径可以配置多个SID LIST，根据权重可以不等价负载分担。优先级高的有效路径是主路径</w:t>
      </w:r>
    </w:p>
    <w:p w14:paraId="7B80A306">
      <w:pPr>
        <w:pBdr>
          <w:bottom w:val="single" w:color="D9D9D9" w:sz="6" w:space="1"/>
        </w:pBdr>
        <w:spacing w:before="80" w:after="160"/>
      </w:pPr>
    </w:p>
    <w:p w14:paraId="5617D43A">
      <w:pPr>
        <w:spacing w:after="40"/>
      </w:pPr>
      <w:r>
        <w:rPr>
          <w:rFonts w:ascii="微软雅黑" w:hAnsi="微软雅黑" w:eastAsia="微软雅黑"/>
          <w:b/>
          <w:color w:val="1F4E79"/>
          <w:sz w:val="21"/>
        </w:rPr>
        <w:t>554.【多选题】</w:t>
      </w:r>
      <w:r>
        <w:rPr>
          <w:rFonts w:ascii="微软雅黑" w:hAnsi="微软雅黑" w:eastAsia="微软雅黑"/>
          <w:sz w:val="21"/>
        </w:rPr>
        <w:t>某园区网络通过iMaster NCE Campus部署了业务随行功能，若策略执行点需要获得IP Group表项，可以通过以下哪些方式获取？</w:t>
      </w:r>
    </w:p>
    <w:p w14:paraId="30B2102D">
      <w:pPr>
        <w:spacing w:after="40"/>
        <w:ind w:left="360"/>
      </w:pPr>
      <w:r>
        <w:rPr>
          <w:rFonts w:ascii="微软雅黑" w:hAnsi="微软雅黑" w:eastAsia="微软雅黑"/>
          <w:b w:val="0"/>
          <w:sz w:val="21"/>
        </w:rPr>
        <w:t>A. 若策略执行点设备不是认证点设备，则认证点会主动推送IP Group表项给策略执行点设备</w:t>
      </w:r>
    </w:p>
    <w:p w14:paraId="2B9F992A">
      <w:pPr>
        <w:spacing w:after="40"/>
        <w:ind w:left="360"/>
      </w:pPr>
      <w:r>
        <w:rPr>
          <w:rFonts w:ascii="微软雅黑" w:hAnsi="微软雅黑" w:eastAsia="微软雅黑"/>
          <w:b w:val="0"/>
          <w:sz w:val="21"/>
        </w:rPr>
        <w:t>B. 在任何场景下，控制器会主动推送IP Group表项给策略执行点设备</w:t>
      </w:r>
    </w:p>
    <w:p w14:paraId="0C85A527">
      <w:pPr>
        <w:spacing w:after="40"/>
        <w:ind w:left="360"/>
      </w:pPr>
      <w:r>
        <w:rPr>
          <w:rFonts w:ascii="微软雅黑" w:hAnsi="微软雅黑" w:eastAsia="微软雅黑"/>
          <w:b w:val="0"/>
          <w:sz w:val="21"/>
        </w:rPr>
        <w:t>C. 若策略执行点设备不是认证点设备，需要管理员在控制器配置IP Group订阅，则控制器会推送IP Group表项给策略执行点设备</w:t>
      </w:r>
    </w:p>
    <w:p w14:paraId="7175B16F">
      <w:pPr>
        <w:spacing w:after="40"/>
        <w:ind w:left="360"/>
      </w:pPr>
      <w:r>
        <w:rPr>
          <w:rFonts w:ascii="微软雅黑" w:hAnsi="微软雅黑" w:eastAsia="微软雅黑"/>
          <w:b w:val="0"/>
          <w:sz w:val="21"/>
        </w:rPr>
        <w:t>D. 配置认证点设备同时为策略执行点设备</w:t>
      </w:r>
    </w:p>
    <w:p w14:paraId="2506BC5C">
      <w:pPr>
        <w:spacing w:after="40"/>
      </w:pPr>
      <w:r>
        <w:rPr>
          <w:rFonts w:ascii="微软雅黑" w:hAnsi="微软雅黑" w:eastAsia="微软雅黑"/>
          <w:b/>
          <w:color w:val="C00000"/>
          <w:sz w:val="21"/>
        </w:rPr>
        <w:t>正确答案：CD</w:t>
      </w:r>
    </w:p>
    <w:p w14:paraId="7691F5F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认证点可以获取用户上线信息，控制器会推安全策略矩阵给策略执行点，如果认证点也是策略执行点那么将可以通过IP映射到组信息，做到业务随行，如果策略执行点不是认证点，那么就需要向控制器订阅IP GROUP表项。</w:t>
      </w:r>
    </w:p>
    <w:p w14:paraId="2D5D6E92">
      <w:pPr>
        <w:pBdr>
          <w:bottom w:val="single" w:color="D9D9D9" w:sz="6" w:space="1"/>
        </w:pBdr>
        <w:spacing w:before="80" w:after="160"/>
      </w:pPr>
    </w:p>
    <w:p w14:paraId="74379F20">
      <w:pPr>
        <w:spacing w:after="40"/>
      </w:pPr>
      <w:r>
        <w:rPr>
          <w:rFonts w:ascii="微软雅黑" w:hAnsi="微软雅黑" w:eastAsia="微软雅黑"/>
          <w:b/>
          <w:color w:val="1F4E79"/>
          <w:sz w:val="21"/>
        </w:rPr>
        <w:t>555.【多选题】</w:t>
      </w:r>
      <w:r>
        <w:rPr>
          <w:rFonts w:ascii="微软雅黑" w:hAnsi="微软雅黑" w:eastAsia="微软雅黑"/>
          <w:sz w:val="21"/>
        </w:rPr>
        <w:t>在VXLAN场景中，为了减少VTEP之间的ARP报文泛洪，可以开启以下哪些特性？</w:t>
      </w:r>
    </w:p>
    <w:p w14:paraId="5D5A999F">
      <w:pPr>
        <w:spacing w:after="40"/>
        <w:ind w:left="360"/>
      </w:pPr>
      <w:r>
        <w:rPr>
          <w:rFonts w:ascii="微软雅黑" w:hAnsi="微软雅黑" w:eastAsia="微软雅黑"/>
          <w:b w:val="0"/>
          <w:sz w:val="21"/>
        </w:rPr>
        <w:t>A. 主机信息收集</w:t>
      </w:r>
    </w:p>
    <w:p w14:paraId="1B0CBE99">
      <w:pPr>
        <w:spacing w:after="40"/>
        <w:ind w:left="360"/>
      </w:pPr>
      <w:r>
        <w:rPr>
          <w:rFonts w:ascii="微软雅黑" w:hAnsi="微软雅黑" w:eastAsia="微软雅黑"/>
          <w:b w:val="0"/>
          <w:sz w:val="21"/>
        </w:rPr>
        <w:t>B. 端口隔离</w:t>
      </w:r>
    </w:p>
    <w:p w14:paraId="31E21FA6">
      <w:pPr>
        <w:spacing w:after="40"/>
        <w:ind w:left="360"/>
      </w:pPr>
      <w:r>
        <w:rPr>
          <w:rFonts w:ascii="微软雅黑" w:hAnsi="微软雅黑" w:eastAsia="微软雅黑"/>
          <w:b w:val="0"/>
          <w:sz w:val="21"/>
        </w:rPr>
        <w:t>C. 本地ARP代理</w:t>
      </w:r>
    </w:p>
    <w:p w14:paraId="126ACAEF">
      <w:pPr>
        <w:spacing w:after="40"/>
        <w:ind w:left="360"/>
      </w:pPr>
      <w:r>
        <w:rPr>
          <w:rFonts w:ascii="微软雅黑" w:hAnsi="微软雅黑" w:eastAsia="微软雅黑"/>
          <w:b w:val="0"/>
          <w:sz w:val="21"/>
        </w:rPr>
        <w:t>D. ARP广播抑制</w:t>
      </w:r>
    </w:p>
    <w:p w14:paraId="79BF48E2">
      <w:pPr>
        <w:spacing w:after="40"/>
      </w:pPr>
      <w:r>
        <w:rPr>
          <w:rFonts w:ascii="微软雅黑" w:hAnsi="微软雅黑" w:eastAsia="微软雅黑"/>
          <w:b/>
          <w:color w:val="C00000"/>
          <w:sz w:val="21"/>
        </w:rPr>
        <w:t>正确答案：CD</w:t>
      </w:r>
    </w:p>
    <w:p w14:paraId="2FD82462">
      <w:pPr>
        <w:spacing w:after="40"/>
      </w:pPr>
      <w:r>
        <w:rPr>
          <w:rFonts w:ascii="微软雅黑" w:hAnsi="微软雅黑" w:eastAsia="微软雅黑"/>
          <w:b/>
          <w:color w:val="2E75B6"/>
          <w:sz w:val="20"/>
        </w:rPr>
        <w:t>解析（AI生成）：</w:t>
      </w:r>
      <w:r>
        <w:rPr>
          <w:rFonts w:ascii="微软雅黑" w:hAnsi="微软雅黑" w:eastAsia="微软雅黑"/>
          <w:color w:val="404040"/>
          <w:sz w:val="20"/>
        </w:rPr>
        <w:t>在 VXLAN 场景中，为了减少 VTEP（VXLAN Tunnel End Point）之间的 ARP 报文泛洪，可以采取多种措施。其中，开启以下特性的效果尤为显著：</w:t>
      </w:r>
    </w:p>
    <w:p w14:paraId="75F4732A">
      <w:pPr>
        <w:spacing w:after="40"/>
      </w:pPr>
      <w:r>
        <w:rPr>
          <w:rFonts w:ascii="微软雅黑" w:hAnsi="微软雅黑" w:eastAsia="微软雅黑"/>
          <w:color w:val="404040"/>
          <w:sz w:val="20"/>
        </w:rPr>
        <w:t>A. ARP 广播抑制：此特性可以减少不必要的 ARP 广播，从而降低网络中的 ARP 报文流量。</w:t>
      </w:r>
    </w:p>
    <w:p w14:paraId="56207D57">
      <w:pPr>
        <w:spacing w:after="40"/>
      </w:pPr>
      <w:r>
        <w:rPr>
          <w:rFonts w:ascii="微软雅黑" w:hAnsi="微软雅黑" w:eastAsia="微软雅黑"/>
          <w:color w:val="404040"/>
          <w:sz w:val="20"/>
        </w:rPr>
        <w:t>B. 主机信息收集：通过收集主机信息，网络可以更有效地管理和控制 ARP 请求和响应，减少 ARP 报文的泛洪。</w:t>
      </w:r>
    </w:p>
    <w:p w14:paraId="6C82A6ED">
      <w:pPr>
        <w:spacing w:after="40"/>
      </w:pPr>
      <w:r>
        <w:rPr>
          <w:rFonts w:ascii="微软雅黑" w:hAnsi="微软雅黑" w:eastAsia="微软雅黑"/>
          <w:color w:val="404040"/>
          <w:sz w:val="20"/>
        </w:rPr>
        <w:t>C. 本地 ARP 代理：此功能可以在 VTEP 设备上实现 ARP 代理，使得 VTEP 可以为本地主机提供 ARP 响应，而无需在 VXLAN 网络中泛洪 ARP 请求，从而减少 ARP 报文的传输。</w:t>
      </w:r>
    </w:p>
    <w:p w14:paraId="064C7904">
      <w:pPr>
        <w:spacing w:after="40"/>
      </w:pPr>
      <w:r>
        <w:rPr>
          <w:rFonts w:ascii="微软雅黑" w:hAnsi="微软雅黑" w:eastAsia="微软雅黑"/>
          <w:color w:val="404040"/>
          <w:sz w:val="20"/>
        </w:rPr>
        <w:t>D. 端口隔离：虽然端口隔离可以控制某些流量，但在此情境下其对于减少 ARP 报文泛洪的作用并不显著。</w:t>
      </w:r>
    </w:p>
    <w:p w14:paraId="75E69A1F">
      <w:pPr>
        <w:spacing w:after="40"/>
      </w:pPr>
      <w:r>
        <w:rPr>
          <w:rFonts w:ascii="微软雅黑" w:hAnsi="微软雅黑" w:eastAsia="微软雅黑"/>
          <w:color w:val="404040"/>
          <w:sz w:val="20"/>
        </w:rPr>
        <w:t>因此，正确答案是 ABC。</w:t>
      </w:r>
    </w:p>
    <w:p w14:paraId="5E6695BC">
      <w:pPr>
        <w:pBdr>
          <w:bottom w:val="single" w:color="D9D9D9" w:sz="6" w:space="1"/>
        </w:pBdr>
        <w:spacing w:before="80" w:after="160"/>
      </w:pPr>
    </w:p>
    <w:p w14:paraId="70E728A7">
      <w:pPr>
        <w:spacing w:after="40"/>
      </w:pPr>
      <w:r>
        <w:rPr>
          <w:rFonts w:ascii="微软雅黑" w:hAnsi="微软雅黑" w:eastAsia="微软雅黑"/>
          <w:b/>
          <w:color w:val="1F4E79"/>
          <w:sz w:val="21"/>
        </w:rPr>
        <w:t>556.【多选题】</w:t>
      </w:r>
      <w:r>
        <w:rPr>
          <w:rFonts w:ascii="微软雅黑" w:hAnsi="微软雅黑" w:eastAsia="微软雅黑"/>
          <w:sz w:val="21"/>
        </w:rPr>
        <w:t>以下关于IPsec使用的安全协议的描述中，正确的有哪些项？</w:t>
      </w:r>
    </w:p>
    <w:p w14:paraId="2335E9AC">
      <w:pPr>
        <w:spacing w:after="40"/>
        <w:ind w:left="360"/>
      </w:pPr>
      <w:r>
        <w:rPr>
          <w:rFonts w:ascii="微软雅黑" w:hAnsi="微软雅黑" w:eastAsia="微软雅黑"/>
          <w:b w:val="0"/>
          <w:sz w:val="21"/>
        </w:rPr>
        <w:t>A. ESP的加密范围为整个IP报文</w:t>
      </w:r>
    </w:p>
    <w:p w14:paraId="652FD9E5">
      <w:pPr>
        <w:spacing w:after="40"/>
        <w:ind w:left="360"/>
      </w:pPr>
      <w:r>
        <w:rPr>
          <w:rFonts w:ascii="微软雅黑" w:hAnsi="微软雅黑" w:eastAsia="微软雅黑"/>
          <w:b w:val="0"/>
          <w:sz w:val="21"/>
        </w:rPr>
        <w:t>B. AH和ESP均支持隧道模式的封装</w:t>
      </w:r>
    </w:p>
    <w:p w14:paraId="4A2F554A">
      <w:pPr>
        <w:spacing w:after="40"/>
        <w:ind w:left="360"/>
      </w:pPr>
      <w:r>
        <w:rPr>
          <w:rFonts w:ascii="微软雅黑" w:hAnsi="微软雅黑" w:eastAsia="微软雅黑"/>
          <w:b w:val="0"/>
          <w:sz w:val="21"/>
        </w:rPr>
        <w:t>C. ESP是一种基于IP的传输层协议，协议号为50</w:t>
      </w:r>
    </w:p>
    <w:p w14:paraId="02028343">
      <w:pPr>
        <w:spacing w:after="40"/>
        <w:ind w:left="360"/>
      </w:pPr>
      <w:r>
        <w:rPr>
          <w:rFonts w:ascii="微软雅黑" w:hAnsi="微软雅黑" w:eastAsia="微软雅黑"/>
          <w:b w:val="0"/>
          <w:sz w:val="21"/>
        </w:rPr>
        <w:t>D. AH的完整性验证范围为整个IP报文</w:t>
      </w:r>
    </w:p>
    <w:p w14:paraId="4FD7F8CA">
      <w:pPr>
        <w:spacing w:after="40"/>
      </w:pPr>
      <w:r>
        <w:rPr>
          <w:rFonts w:ascii="微软雅黑" w:hAnsi="微软雅黑" w:eastAsia="微软雅黑"/>
          <w:b/>
          <w:color w:val="C00000"/>
          <w:sz w:val="21"/>
        </w:rPr>
        <w:t>正确答案：BCD</w:t>
      </w:r>
    </w:p>
    <w:p w14:paraId="2C1FE8E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【购买题库薇信：est258258】ESP的加密不包含IP头部，AH的认证范围是整个IP报文，ESP认证不包含ESP的头部。</w:t>
      </w:r>
    </w:p>
    <w:p w14:paraId="416A6C63">
      <w:pPr>
        <w:pBdr>
          <w:bottom w:val="single" w:color="D9D9D9" w:sz="6" w:space="1"/>
        </w:pBdr>
        <w:spacing w:before="80" w:after="160"/>
      </w:pPr>
    </w:p>
    <w:p w14:paraId="51DB8FF2">
      <w:pPr>
        <w:spacing w:after="40"/>
      </w:pPr>
      <w:r>
        <w:rPr>
          <w:rFonts w:ascii="微软雅黑" w:hAnsi="微软雅黑" w:eastAsia="微软雅黑"/>
          <w:b/>
          <w:color w:val="1F4E79"/>
          <w:sz w:val="21"/>
        </w:rPr>
        <w:t>557.【多选题】</w:t>
      </w:r>
      <w:r>
        <w:rPr>
          <w:rFonts w:ascii="微软雅黑" w:hAnsi="微软雅黑" w:eastAsia="微软雅黑"/>
          <w:sz w:val="21"/>
        </w:rPr>
        <w:t>以下关于SR-MPLS优点的描述，正确的有哪些项？</w:t>
      </w:r>
    </w:p>
    <w:p w14:paraId="180B4DD0">
      <w:pPr>
        <w:spacing w:after="40"/>
        <w:ind w:left="360"/>
      </w:pPr>
      <w:r>
        <w:rPr>
          <w:rFonts w:ascii="微软雅黑" w:hAnsi="微软雅黑" w:eastAsia="微软雅黑"/>
          <w:b w:val="0"/>
          <w:sz w:val="21"/>
        </w:rPr>
        <w:t>A. SR-MPLS简化了MPLS网络的控制平面</w:t>
      </w:r>
    </w:p>
    <w:p w14:paraId="4CB3D9AD">
      <w:pPr>
        <w:spacing w:after="40"/>
        <w:ind w:left="360"/>
      </w:pPr>
      <w:r>
        <w:rPr>
          <w:rFonts w:ascii="微软雅黑" w:hAnsi="微软雅黑" w:eastAsia="微软雅黑"/>
          <w:b w:val="0"/>
          <w:sz w:val="21"/>
        </w:rPr>
        <w:t>B. SR-MPLS提供高效的TI-LFA FRR保护，实现路径故障的快速恢复</w:t>
      </w:r>
    </w:p>
    <w:p w14:paraId="5756308F">
      <w:pPr>
        <w:spacing w:after="40"/>
        <w:ind w:left="360"/>
      </w:pPr>
      <w:r>
        <w:rPr>
          <w:rFonts w:ascii="微软雅黑" w:hAnsi="微软雅黑" w:eastAsia="微软雅黑"/>
          <w:b w:val="0"/>
          <w:sz w:val="21"/>
        </w:rPr>
        <w:t>C. SR-MPLS同时支持传统网络和SDN网络，兼容现有设备，保障现有网络平滑演进到SDN网络</w:t>
      </w:r>
    </w:p>
    <w:p w14:paraId="3F47D370">
      <w:pPr>
        <w:spacing w:after="40"/>
        <w:ind w:left="360"/>
      </w:pPr>
      <w:r>
        <w:rPr>
          <w:rFonts w:ascii="微软雅黑" w:hAnsi="微软雅黑" w:eastAsia="微软雅黑"/>
          <w:b w:val="0"/>
          <w:sz w:val="21"/>
        </w:rPr>
        <w:t>D. SR-MPLS中间节点不需要维护路径信息，设备控制层面压力较小</w:t>
      </w:r>
    </w:p>
    <w:p w14:paraId="4A4FCB3A">
      <w:pPr>
        <w:spacing w:after="40"/>
      </w:pPr>
      <w:r>
        <w:rPr>
          <w:rFonts w:ascii="微软雅黑" w:hAnsi="微软雅黑" w:eastAsia="微软雅黑"/>
          <w:b/>
          <w:color w:val="C00000"/>
          <w:sz w:val="21"/>
        </w:rPr>
        <w:t>正确答案：ABCD</w:t>
      </w:r>
    </w:p>
    <w:p w14:paraId="0DF8B02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【购买题库薇信：est258258】IGP可以实现LFA，MPLS LDP可以支持rLFA，而SR-MPLS和SRV6可以支持TILFA。</w:t>
      </w:r>
    </w:p>
    <w:p w14:paraId="0ABFCC03">
      <w:pPr>
        <w:pBdr>
          <w:bottom w:val="single" w:color="D9D9D9" w:sz="6" w:space="1"/>
        </w:pBdr>
        <w:spacing w:before="80" w:after="160"/>
      </w:pPr>
    </w:p>
    <w:p w14:paraId="30C0952A">
      <w:pPr>
        <w:spacing w:after="40"/>
      </w:pPr>
      <w:r>
        <w:rPr>
          <w:rFonts w:ascii="微软雅黑" w:hAnsi="微软雅黑" w:eastAsia="微软雅黑"/>
          <w:b/>
          <w:color w:val="1F4E79"/>
          <w:sz w:val="21"/>
        </w:rPr>
        <w:t>558.【多选题】</w:t>
      </w:r>
      <w:r>
        <w:rPr>
          <w:rFonts w:ascii="微软雅黑" w:hAnsi="微软雅黑" w:eastAsia="微软雅黑"/>
          <w:sz w:val="21"/>
        </w:rPr>
        <w:t>如图所示， R1， R2，R3和R4通过OSPF实现互联互通，同时管理员部署了LDP实现MPLS网络中LSP的动态建立，并在每台设备上输入了命令lsp-trigger all。网络稳定后，管理员在R1上通过命令display mpls lsp查看LDP LSP的建立情况，那么以下关于该场景的描述，错误的有哪些项？ [图片]</w:t>
      </w:r>
    </w:p>
    <w:p w14:paraId="759ADBCD">
      <w:pPr>
        <w:spacing w:after="40"/>
        <w:ind w:left="360"/>
      </w:pPr>
      <w:r>
        <w:rPr>
          <w:rFonts w:ascii="微软雅黑" w:hAnsi="微软雅黑" w:eastAsia="微软雅黑"/>
          <w:b w:val="0"/>
          <w:sz w:val="21"/>
        </w:rPr>
        <w:t>A. 针对FEC 10.0.2.0/24，R2和R3均会推送标签映射信息给R1</w:t>
      </w:r>
    </w:p>
    <w:p w14:paraId="5F94A4B4">
      <w:pPr>
        <w:spacing w:after="40"/>
        <w:ind w:left="360"/>
      </w:pPr>
      <w:r>
        <w:rPr>
          <w:rFonts w:ascii="微软雅黑" w:hAnsi="微软雅黑" w:eastAsia="微软雅黑"/>
          <w:b w:val="0"/>
          <w:sz w:val="21"/>
        </w:rPr>
        <w:t>B. 当PC1 ping PC2时，R4会执行MPLS的Swap动作</w:t>
      </w:r>
    </w:p>
    <w:p w14:paraId="2ADB2D03">
      <w:pPr>
        <w:spacing w:after="40"/>
        <w:ind w:left="360"/>
      </w:pPr>
      <w:r>
        <w:rPr>
          <w:rFonts w:ascii="微软雅黑" w:hAnsi="微软雅黑" w:eastAsia="微软雅黑"/>
          <w:b w:val="0"/>
          <w:sz w:val="21"/>
        </w:rPr>
        <w:t>C. 针对FEC 10.0.2.0/24有两条LSP，出接口分别为GE0/0/0和GE0/0/1</w:t>
      </w:r>
    </w:p>
    <w:p w14:paraId="49F2958D">
      <w:pPr>
        <w:spacing w:after="40"/>
        <w:ind w:left="360"/>
      </w:pPr>
      <w:r>
        <w:rPr>
          <w:rFonts w:ascii="微软雅黑" w:hAnsi="微软雅黑" w:eastAsia="微软雅黑"/>
          <w:b w:val="0"/>
          <w:sz w:val="21"/>
        </w:rPr>
        <w:t>D. 若R2故障，管理员在R1上再次执行display mpls lsp命令，可以看到R3通告的关于10.0.2.0/24的MPLS标签</w:t>
      </w:r>
    </w:p>
    <w:p w14:paraId="145B35A7">
      <w:pPr>
        <w:spacing w:after="40"/>
      </w:pPr>
      <w:r>
        <w:rPr>
          <w:rFonts w:ascii="微软雅黑" w:hAnsi="微软雅黑" w:eastAsia="微软雅黑"/>
          <w:b/>
          <w:color w:val="C00000"/>
          <w:sz w:val="21"/>
        </w:rPr>
        <w:t>正确答案：BC</w:t>
      </w:r>
    </w:p>
    <w:p w14:paraId="097AF2C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【购买题库薇信：est258258】因为lsp-trriger all，所以会针对所有网段信息产生标签向上游传递。</w:t>
      </w:r>
    </w:p>
    <w:p w14:paraId="6DFC0EC3">
      <w:pPr>
        <w:pBdr>
          <w:bottom w:val="single" w:color="D9D9D9" w:sz="6" w:space="1"/>
        </w:pBdr>
        <w:spacing w:before="80" w:after="160"/>
      </w:pPr>
    </w:p>
    <w:p w14:paraId="611D507D">
      <w:pPr>
        <w:spacing w:after="40"/>
      </w:pPr>
      <w:r>
        <w:rPr>
          <w:rFonts w:ascii="微软雅黑" w:hAnsi="微软雅黑" w:eastAsia="微软雅黑"/>
          <w:b/>
          <w:color w:val="1F4E79"/>
          <w:sz w:val="21"/>
        </w:rPr>
        <w:t>559.【多选题】</w:t>
      </w:r>
      <w:r>
        <w:rPr>
          <w:rFonts w:ascii="微软雅黑" w:hAnsi="微软雅黑" w:eastAsia="微软雅黑"/>
          <w:sz w:val="21"/>
        </w:rPr>
        <w:t>如图所示，实现10.0.1.0/24网段的主机通过虚拟系统a(vsysa) 和虚拟系统b(vsysb) 单方向访问10.0.4.0/24，需要使用以下哪些命令配置路由？ [图片]</w:t>
      </w:r>
    </w:p>
    <w:p w14:paraId="71A34D68">
      <w:pPr>
        <w:spacing w:after="40"/>
        <w:ind w:left="360"/>
      </w:pPr>
      <w:r>
        <w:rPr>
          <w:rFonts w:ascii="微软雅黑" w:hAnsi="微软雅黑" w:eastAsia="微软雅黑"/>
          <w:b w:val="0"/>
          <w:sz w:val="21"/>
        </w:rPr>
        <w:t>A. 在虚拟系统b上配置如下命令： ip route-static 10.0.4.0 255.255 255.0 10.0.34.4</w:t>
      </w:r>
    </w:p>
    <w:p w14:paraId="117CAD27">
      <w:pPr>
        <w:spacing w:after="40"/>
        <w:ind w:left="360"/>
      </w:pPr>
      <w:r>
        <w:rPr>
          <w:rFonts w:ascii="微软雅黑" w:hAnsi="微软雅黑" w:eastAsia="微软雅黑"/>
          <w:b w:val="0"/>
          <w:sz w:val="21"/>
        </w:rPr>
        <w:t>B. 在虚拟系统a上配置如下命令： ip route-static vpn-instance vsysa 10.0.4.0 255. 255.255.0 vpn-instance vsysb</w:t>
      </w:r>
    </w:p>
    <w:p w14:paraId="11FDC654">
      <w:pPr>
        <w:spacing w:after="40"/>
        <w:ind w:left="360"/>
      </w:pPr>
      <w:r>
        <w:rPr>
          <w:rFonts w:ascii="微软雅黑" w:hAnsi="微软雅黑" w:eastAsia="微软雅黑"/>
          <w:b w:val="0"/>
          <w:sz w:val="21"/>
        </w:rPr>
        <w:t>C. 在虚拟系统a上配置如下命令： ip route-static 10.0.1.0 255.255.255.0 10.1.2.1</w:t>
      </w:r>
    </w:p>
    <w:p w14:paraId="2CED1C96">
      <w:pPr>
        <w:spacing w:after="40"/>
        <w:ind w:left="360"/>
      </w:pPr>
      <w:r>
        <w:rPr>
          <w:rFonts w:ascii="微软雅黑" w:hAnsi="微软雅黑" w:eastAsia="微软雅黑"/>
          <w:b w:val="0"/>
          <w:sz w:val="21"/>
        </w:rPr>
        <w:t>D. 在虚拟系统b上配置如下命令： ip route-static vpn- instance vsysb 10.0.1.0 255. 255.255.0 vpn-instance vsysa</w:t>
      </w:r>
    </w:p>
    <w:p w14:paraId="0A1F1887">
      <w:pPr>
        <w:spacing w:after="40"/>
      </w:pPr>
      <w:r>
        <w:rPr>
          <w:rFonts w:ascii="微软雅黑" w:hAnsi="微软雅黑" w:eastAsia="微软雅黑"/>
          <w:b/>
          <w:color w:val="C00000"/>
          <w:sz w:val="21"/>
        </w:rPr>
        <w:t>正确答案：AB</w:t>
      </w:r>
    </w:p>
    <w:p w14:paraId="72D2E17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【购买题库薇信：est258258】在虚拟系统a下，去往10.0.1.0的下一跳为10.0.12.2。</w:t>
      </w:r>
    </w:p>
    <w:p w14:paraId="5ED09AB8">
      <w:pPr>
        <w:pBdr>
          <w:bottom w:val="single" w:color="D9D9D9" w:sz="6" w:space="1"/>
        </w:pBdr>
        <w:spacing w:before="80" w:after="160"/>
      </w:pPr>
    </w:p>
    <w:p w14:paraId="1886909E">
      <w:pPr>
        <w:spacing w:after="40"/>
      </w:pPr>
      <w:r>
        <w:rPr>
          <w:rFonts w:ascii="微软雅黑" w:hAnsi="微软雅黑" w:eastAsia="微软雅黑"/>
          <w:b/>
          <w:color w:val="1F4E79"/>
          <w:sz w:val="21"/>
        </w:rPr>
        <w:t>560.【多选题】</w:t>
      </w:r>
      <w:r>
        <w:rPr>
          <w:rFonts w:ascii="微软雅黑" w:hAnsi="微软雅黑" w:eastAsia="微软雅黑"/>
          <w:sz w:val="21"/>
        </w:rPr>
        <w:t>在MPLS VPN网络中，数据包在进入公网被转发时，会被封装上两层MPLS标签。以下对数据包处理过程的描述，正确的是哪些项？</w:t>
      </w:r>
    </w:p>
    <w:p w14:paraId="659E1D3A">
      <w:pPr>
        <w:spacing w:after="40"/>
        <w:ind w:left="360"/>
      </w:pPr>
      <w:r>
        <w:rPr>
          <w:rFonts w:ascii="微软雅黑" w:hAnsi="微软雅黑" w:eastAsia="微软雅黑"/>
          <w:b w:val="0"/>
          <w:sz w:val="21"/>
        </w:rPr>
        <w:t>A. Egress PE设备收到的是不带标签的IP数据包</w:t>
      </w:r>
    </w:p>
    <w:p w14:paraId="423DF0D5">
      <w:pPr>
        <w:spacing w:after="40"/>
        <w:ind w:left="360"/>
      </w:pPr>
      <w:r>
        <w:rPr>
          <w:rFonts w:ascii="微软雅黑" w:hAnsi="微软雅黑" w:eastAsia="微软雅黑"/>
          <w:b w:val="0"/>
          <w:sz w:val="21"/>
        </w:rPr>
        <w:t>B. 倒数第二跳设备收到的数据包外层标签为3</w:t>
      </w:r>
    </w:p>
    <w:p w14:paraId="2D82CBDF">
      <w:pPr>
        <w:spacing w:after="40"/>
        <w:ind w:left="360"/>
      </w:pPr>
      <w:r>
        <w:rPr>
          <w:rFonts w:ascii="微软雅黑" w:hAnsi="微软雅黑" w:eastAsia="微软雅黑"/>
          <w:b w:val="0"/>
          <w:sz w:val="21"/>
        </w:rPr>
        <w:t>C. 数据包在倒数第二跳设备上弹出外层标签后转发给Egress PE设备</w:t>
      </w:r>
    </w:p>
    <w:p w14:paraId="22114004">
      <w:pPr>
        <w:spacing w:after="40"/>
        <w:ind w:left="360"/>
      </w:pPr>
      <w:r>
        <w:rPr>
          <w:rFonts w:ascii="微软雅黑" w:hAnsi="微软雅黑" w:eastAsia="微软雅黑"/>
          <w:b w:val="0"/>
          <w:sz w:val="21"/>
        </w:rPr>
        <w:t>D. Egress PE设备依据内层标签将数据包正确发送到相应的VPN中</w:t>
      </w:r>
    </w:p>
    <w:p w14:paraId="0C6D2B7A">
      <w:pPr>
        <w:spacing w:after="40"/>
      </w:pPr>
      <w:r>
        <w:rPr>
          <w:rFonts w:ascii="微软雅黑" w:hAnsi="微软雅黑" w:eastAsia="微软雅黑"/>
          <w:b/>
          <w:color w:val="C00000"/>
          <w:sz w:val="21"/>
        </w:rPr>
        <w:t>正确答案：CD</w:t>
      </w:r>
    </w:p>
    <w:p w14:paraId="430D591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【购买题库薇信：est258258】EGRESS收到时含有内层的VPNV4标签，倒数第二跳的出标签才为3</w:t>
      </w:r>
    </w:p>
    <w:p w14:paraId="20C4F15D">
      <w:pPr>
        <w:pBdr>
          <w:bottom w:val="single" w:color="D9D9D9" w:sz="6" w:space="1"/>
        </w:pBdr>
        <w:spacing w:before="80" w:after="160"/>
      </w:pPr>
    </w:p>
    <w:p w14:paraId="67FE03C7">
      <w:pPr>
        <w:spacing w:after="40"/>
      </w:pPr>
      <w:r>
        <w:rPr>
          <w:rFonts w:ascii="微软雅黑" w:hAnsi="微软雅黑" w:eastAsia="微软雅黑"/>
          <w:b/>
          <w:color w:val="1F4E79"/>
          <w:sz w:val="21"/>
        </w:rPr>
        <w:t>561.【多选题】</w:t>
      </w:r>
      <w:r>
        <w:rPr>
          <w:rFonts w:ascii="微软雅黑" w:hAnsi="微软雅黑" w:eastAsia="微软雅黑"/>
          <w:sz w:val="21"/>
        </w:rPr>
        <w:t>某园区部署了IPv6进行业务测试，该网络中有4台路由器.运行0SPFv3实现IPv6网络的互联互通。如图所示，某工程师查看R2的LSDB。截取了其中一条Link LSA。 以下关于该LSA的描述，正确的是哪些项？ [图片]</w:t>
      </w:r>
    </w:p>
    <w:p w14:paraId="1C12D605">
      <w:pPr>
        <w:spacing w:after="40"/>
        <w:ind w:left="360"/>
      </w:pPr>
      <w:r>
        <w:rPr>
          <w:rFonts w:ascii="微软雅黑" w:hAnsi="微软雅黑" w:eastAsia="微软雅黑"/>
          <w:b w:val="0"/>
          <w:sz w:val="21"/>
        </w:rPr>
        <w:t>A. R2接口GE0/0/0的IPv6地址前缀： 2001：DB8：2345：23：：/64</w:t>
      </w:r>
    </w:p>
    <w:p w14:paraId="61B5DCAA">
      <w:pPr>
        <w:spacing w:after="40"/>
        <w:ind w:left="360"/>
      </w:pPr>
      <w:r>
        <w:rPr>
          <w:rFonts w:ascii="微软雅黑" w:hAnsi="微软雅黑" w:eastAsia="微软雅黑"/>
          <w:b w:val="0"/>
          <w:sz w:val="21"/>
        </w:rPr>
        <w:t>B. R2接口GE0/0/0的链路本地地址为： FE80：：2E0：FCFF：FECD：4F79</w:t>
      </w:r>
    </w:p>
    <w:p w14:paraId="348DD902">
      <w:pPr>
        <w:spacing w:after="40"/>
        <w:ind w:left="360"/>
      </w:pPr>
      <w:r>
        <w:rPr>
          <w:rFonts w:ascii="微软雅黑" w:hAnsi="微软雅黑" w:eastAsia="微软雅黑"/>
          <w:b w:val="0"/>
          <w:sz w:val="21"/>
        </w:rPr>
        <w:t>C. 产生该LSA的路由器是R2</w:t>
      </w:r>
    </w:p>
    <w:p w14:paraId="49853BF1">
      <w:pPr>
        <w:spacing w:after="40"/>
        <w:ind w:left="360"/>
      </w:pPr>
      <w:r>
        <w:rPr>
          <w:rFonts w:ascii="微软雅黑" w:hAnsi="微软雅黑" w:eastAsia="微软雅黑"/>
          <w:b w:val="0"/>
          <w:sz w:val="21"/>
        </w:rPr>
        <w:t>D. 该LSA显示R2不支持外部路由，但是参与IPv6的路由计算</w:t>
      </w:r>
    </w:p>
    <w:p w14:paraId="26A2966F">
      <w:pPr>
        <w:spacing w:after="40"/>
      </w:pPr>
      <w:r>
        <w:rPr>
          <w:rFonts w:ascii="微软雅黑" w:hAnsi="微软雅黑" w:eastAsia="微软雅黑"/>
          <w:b/>
          <w:color w:val="C00000"/>
          <w:sz w:val="21"/>
        </w:rPr>
        <w:t>正确答案：ABC</w:t>
      </w:r>
    </w:p>
    <w:p w14:paraId="3025F2F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从图中所示信息，可以知道，该LSA的生成者是R2，描述接口GE0/0/0的8类LSA，其中LLA地址为FE80：：230：FCFF：FECD：4F79，GUA的地址前缀2001：DB8：2345：23：：/64，且选项字段E比特置位，说明支持外部路由。</w:t>
      </w:r>
    </w:p>
    <w:p w14:paraId="261E8E93">
      <w:pPr>
        <w:pBdr>
          <w:bottom w:val="single" w:color="D9D9D9" w:sz="6" w:space="1"/>
        </w:pBdr>
        <w:spacing w:before="80" w:after="160"/>
      </w:pPr>
    </w:p>
    <w:p w14:paraId="3264F7AB">
      <w:pPr>
        <w:spacing w:after="40"/>
      </w:pPr>
      <w:r>
        <w:rPr>
          <w:rFonts w:ascii="微软雅黑" w:hAnsi="微软雅黑" w:eastAsia="微软雅黑"/>
          <w:b/>
          <w:color w:val="1F4E79"/>
          <w:sz w:val="21"/>
        </w:rPr>
        <w:t>562.【多选题】</w:t>
      </w:r>
      <w:r>
        <w:rPr>
          <w:rFonts w:ascii="微软雅黑" w:hAnsi="微软雅黑" w:eastAsia="微软雅黑"/>
          <w:sz w:val="21"/>
        </w:rPr>
        <w:t>DHCP Snooping是一种DHCP安全特性， 可以用于防御多种攻击。以下关于DHCP Snooping 可以防御攻击的种类，正确的是哪些项？</w:t>
      </w:r>
    </w:p>
    <w:p w14:paraId="1C622B93">
      <w:pPr>
        <w:spacing w:after="40"/>
        <w:ind w:left="360"/>
      </w:pPr>
      <w:r>
        <w:rPr>
          <w:rFonts w:ascii="微软雅黑" w:hAnsi="微软雅黑" w:eastAsia="微软雅黑"/>
          <w:b w:val="0"/>
          <w:sz w:val="21"/>
        </w:rPr>
        <w:t>A. 防御改变CHADDR值的饿死攻击</w:t>
      </w:r>
    </w:p>
    <w:p w14:paraId="44B47E6D">
      <w:pPr>
        <w:spacing w:after="40"/>
        <w:ind w:left="360"/>
      </w:pPr>
      <w:r>
        <w:rPr>
          <w:rFonts w:ascii="微软雅黑" w:hAnsi="微软雅黑" w:eastAsia="微软雅黑"/>
          <w:b w:val="0"/>
          <w:sz w:val="21"/>
        </w:rPr>
        <w:t>B. 防御DHCP仿冒者攻击</w:t>
      </w:r>
    </w:p>
    <w:p w14:paraId="0F52D77F">
      <w:pPr>
        <w:spacing w:after="40"/>
        <w:ind w:left="360"/>
      </w:pPr>
      <w:r>
        <w:rPr>
          <w:rFonts w:ascii="微软雅黑" w:hAnsi="微软雅黑" w:eastAsia="微软雅黑"/>
          <w:b w:val="0"/>
          <w:sz w:val="21"/>
        </w:rPr>
        <w:t>C. 防御TCP flag攻击</w:t>
      </w:r>
    </w:p>
    <w:p w14:paraId="7D1FABD6">
      <w:pPr>
        <w:spacing w:after="40"/>
        <w:ind w:left="360"/>
      </w:pPr>
      <w:r>
        <w:rPr>
          <w:rFonts w:ascii="微软雅黑" w:hAnsi="微软雅黑" w:eastAsia="微软雅黑"/>
          <w:b w:val="0"/>
          <w:sz w:val="21"/>
        </w:rPr>
        <w:t>D. 防御中间人攻击和IP/MAC Spoofing攻击</w:t>
      </w:r>
    </w:p>
    <w:p w14:paraId="7408C9C5">
      <w:pPr>
        <w:spacing w:after="40"/>
      </w:pPr>
      <w:r>
        <w:rPr>
          <w:rFonts w:ascii="微软雅黑" w:hAnsi="微软雅黑" w:eastAsia="微软雅黑"/>
          <w:b/>
          <w:color w:val="C00000"/>
          <w:sz w:val="21"/>
        </w:rPr>
        <w:t>正确答案：ABD</w:t>
      </w:r>
    </w:p>
    <w:p w14:paraId="19AED6B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【购买题库薇信：est258258】DHCP SNOOPING无法防御TCP攻击。</w:t>
      </w:r>
    </w:p>
    <w:p w14:paraId="7592F6E8">
      <w:pPr>
        <w:pBdr>
          <w:bottom w:val="single" w:color="D9D9D9" w:sz="6" w:space="1"/>
        </w:pBdr>
        <w:spacing w:before="80" w:after="160"/>
      </w:pPr>
    </w:p>
    <w:p w14:paraId="06CC6585">
      <w:pPr>
        <w:spacing w:after="40"/>
      </w:pPr>
      <w:r>
        <w:rPr>
          <w:rFonts w:ascii="微软雅黑" w:hAnsi="微软雅黑" w:eastAsia="微软雅黑"/>
          <w:b/>
          <w:color w:val="1F4E79"/>
          <w:sz w:val="21"/>
        </w:rPr>
        <w:t>563.【多选题】</w:t>
      </w:r>
      <w:r>
        <w:rPr>
          <w:rFonts w:ascii="微软雅黑" w:hAnsi="微软雅黑" w:eastAsia="微软雅黑"/>
          <w:sz w:val="21"/>
        </w:rPr>
        <w:t>通过BGP EVPN动态建立VXLAN隧道的场景中，以下关于对称IRB转发的描述，正确的有哪些项？</w:t>
      </w:r>
    </w:p>
    <w:p w14:paraId="0F6087B8">
      <w:pPr>
        <w:spacing w:after="40"/>
        <w:ind w:left="360"/>
      </w:pPr>
      <w:r>
        <w:rPr>
          <w:rFonts w:ascii="微软雅黑" w:hAnsi="微软雅黑" w:eastAsia="微软雅黑"/>
          <w:b w:val="0"/>
          <w:sz w:val="21"/>
        </w:rPr>
        <w:t>A. VTEP之间转发跨网段用户通信报文时VXLAN头部中所携带的VNI为L3 VNI</w:t>
      </w:r>
    </w:p>
    <w:p w14:paraId="4FBF1AF1">
      <w:pPr>
        <w:spacing w:after="40"/>
        <w:ind w:left="360"/>
      </w:pPr>
      <w:r>
        <w:rPr>
          <w:rFonts w:ascii="微软雅黑" w:hAnsi="微软雅黑" w:eastAsia="微软雅黑"/>
          <w:b w:val="0"/>
          <w:sz w:val="21"/>
        </w:rPr>
        <w:t>B. Egress VTEP只执行L2查表转发</w:t>
      </w:r>
    </w:p>
    <w:p w14:paraId="5ABED23C">
      <w:pPr>
        <w:spacing w:after="40"/>
        <w:ind w:left="360"/>
      </w:pPr>
      <w:r>
        <w:rPr>
          <w:rFonts w:ascii="微软雅黑" w:hAnsi="微软雅黑" w:eastAsia="微软雅黑"/>
          <w:b w:val="0"/>
          <w:sz w:val="21"/>
        </w:rPr>
        <w:t>C. Ingress VTEP、Egress VTEP都会执行L3查表转发</w:t>
      </w:r>
    </w:p>
    <w:p w14:paraId="6B9E7E23">
      <w:pPr>
        <w:spacing w:after="40"/>
        <w:ind w:left="360"/>
      </w:pPr>
      <w:r>
        <w:rPr>
          <w:rFonts w:ascii="微软雅黑" w:hAnsi="微软雅黑" w:eastAsia="微软雅黑"/>
          <w:b w:val="0"/>
          <w:sz w:val="21"/>
        </w:rPr>
        <w:t>D. Ingress VTEP只执行L2查表转发</w:t>
      </w:r>
    </w:p>
    <w:p w14:paraId="33B81569">
      <w:pPr>
        <w:spacing w:after="40"/>
      </w:pPr>
      <w:r>
        <w:rPr>
          <w:rFonts w:ascii="微软雅黑" w:hAnsi="微软雅黑" w:eastAsia="微软雅黑"/>
          <w:b/>
          <w:color w:val="C00000"/>
          <w:sz w:val="21"/>
        </w:rPr>
        <w:t>正确答案：AC</w:t>
      </w:r>
    </w:p>
    <w:p w14:paraId="13F5D76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【购买题库薇信：est258258】因为是对称IRB，所以ingress和egress行为是对称的。 [图片]</w:t>
      </w:r>
    </w:p>
    <w:p w14:paraId="381BD95A">
      <w:pPr>
        <w:pBdr>
          <w:bottom w:val="single" w:color="D9D9D9" w:sz="6" w:space="1"/>
        </w:pBdr>
        <w:spacing w:before="80" w:after="160"/>
      </w:pPr>
    </w:p>
    <w:p w14:paraId="134C77BE">
      <w:pPr>
        <w:spacing w:after="40"/>
      </w:pPr>
      <w:r>
        <w:rPr>
          <w:rFonts w:ascii="微软雅黑" w:hAnsi="微软雅黑" w:eastAsia="微软雅黑"/>
          <w:b/>
          <w:color w:val="1F4E79"/>
          <w:sz w:val="21"/>
        </w:rPr>
        <w:t>564.【多选题】</w:t>
      </w:r>
      <w:r>
        <w:rPr>
          <w:rFonts w:ascii="微软雅黑" w:hAnsi="微软雅黑" w:eastAsia="微软雅黑"/>
          <w:sz w:val="21"/>
        </w:rPr>
        <w:t>某台路由器的输出信息如图所示，以下关于导致OSPF邻接关系无法正常建立的原因，正确的是哪些项？ [图片]</w:t>
      </w:r>
    </w:p>
    <w:p w14:paraId="3ACE03D4">
      <w:pPr>
        <w:spacing w:after="40"/>
        <w:ind w:left="360"/>
      </w:pPr>
      <w:r>
        <w:rPr>
          <w:rFonts w:ascii="微软雅黑" w:hAnsi="微软雅黑" w:eastAsia="微软雅黑"/>
          <w:b w:val="0"/>
          <w:sz w:val="21"/>
        </w:rPr>
        <w:t>A. Hello报文发送间隔不致</w:t>
      </w:r>
    </w:p>
    <w:p w14:paraId="0A9BF560">
      <w:pPr>
        <w:spacing w:after="40"/>
        <w:ind w:left="360"/>
      </w:pPr>
      <w:r>
        <w:rPr>
          <w:rFonts w:ascii="微软雅黑" w:hAnsi="微软雅黑" w:eastAsia="微软雅黑"/>
          <w:b w:val="0"/>
          <w:sz w:val="21"/>
        </w:rPr>
        <w:t>B. 区域类型不一致</w:t>
      </w:r>
    </w:p>
    <w:p w14:paraId="69DB47C9">
      <w:pPr>
        <w:spacing w:after="40"/>
        <w:ind w:left="360"/>
      </w:pPr>
      <w:r>
        <w:rPr>
          <w:rFonts w:ascii="微软雅黑" w:hAnsi="微软雅黑" w:eastAsia="微软雅黑"/>
          <w:b w:val="0"/>
          <w:sz w:val="21"/>
        </w:rPr>
        <w:t>C. 接口的IP地址掩码不一致</w:t>
      </w:r>
    </w:p>
    <w:p w14:paraId="1B6CF31B">
      <w:pPr>
        <w:spacing w:after="40"/>
        <w:ind w:left="360"/>
      </w:pPr>
      <w:r>
        <w:rPr>
          <w:rFonts w:ascii="微软雅黑" w:hAnsi="微软雅黑" w:eastAsia="微软雅黑"/>
          <w:b w:val="0"/>
          <w:sz w:val="21"/>
        </w:rPr>
        <w:t>D. 区域号码不一致</w:t>
      </w:r>
    </w:p>
    <w:p w14:paraId="676E1295">
      <w:pPr>
        <w:spacing w:after="40"/>
      </w:pPr>
      <w:r>
        <w:rPr>
          <w:rFonts w:ascii="微软雅黑" w:hAnsi="微软雅黑" w:eastAsia="微软雅黑"/>
          <w:b/>
          <w:color w:val="C00000"/>
          <w:sz w:val="21"/>
        </w:rPr>
        <w:t>正确答案：AD</w:t>
      </w:r>
    </w:p>
    <w:p w14:paraId="4CB16B3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【购买题库薇信：est258258】输出信息中Hello timer mismatch中显示有一个错误的数据包，除了hello时间不匹配，还有区域ID不一致。</w:t>
      </w:r>
    </w:p>
    <w:p w14:paraId="2F98709F">
      <w:pPr>
        <w:pBdr>
          <w:bottom w:val="single" w:color="D9D9D9" w:sz="6" w:space="1"/>
        </w:pBdr>
        <w:spacing w:before="80" w:after="160"/>
      </w:pPr>
    </w:p>
    <w:p w14:paraId="79E7D975">
      <w:pPr>
        <w:spacing w:after="40"/>
      </w:pPr>
      <w:r>
        <w:rPr>
          <w:rFonts w:ascii="微软雅黑" w:hAnsi="微软雅黑" w:eastAsia="微软雅黑"/>
          <w:b/>
          <w:color w:val="1F4E79"/>
          <w:sz w:val="21"/>
        </w:rPr>
        <w:t>565.【多选题】</w:t>
      </w:r>
      <w:r>
        <w:rPr>
          <w:rFonts w:ascii="微软雅黑" w:hAnsi="微软雅黑" w:eastAsia="微软雅黑"/>
          <w:sz w:val="21"/>
        </w:rPr>
        <w:t>网络设备的统一监控和性能管理是运维平台的重要功能。设备的监控数据包括数据、控制和管理平面数据。以下哪些项不属于控制平面数据？</w:t>
      </w:r>
    </w:p>
    <w:p w14:paraId="0812DEBF">
      <w:pPr>
        <w:spacing w:after="40"/>
      </w:pPr>
      <w:r>
        <w:rPr>
          <w:rFonts w:ascii="微软雅黑" w:hAnsi="微软雅黑" w:eastAsia="微软雅黑"/>
          <w:sz w:val="21"/>
        </w:rPr>
        <w:t>[图片]</w:t>
      </w:r>
    </w:p>
    <w:p w14:paraId="62AD5521">
      <w:pPr>
        <w:spacing w:after="40"/>
        <w:ind w:left="360"/>
      </w:pPr>
      <w:r>
        <w:rPr>
          <w:rFonts w:ascii="微软雅黑" w:hAnsi="微软雅黑" w:eastAsia="微软雅黑"/>
          <w:b w:val="0"/>
          <w:sz w:val="21"/>
        </w:rPr>
        <w:t>A. BGP邻居</w:t>
      </w:r>
    </w:p>
    <w:p w14:paraId="32BAF96B">
      <w:pPr>
        <w:spacing w:after="40"/>
        <w:ind w:left="360"/>
      </w:pPr>
      <w:r>
        <w:rPr>
          <w:rFonts w:ascii="微软雅黑" w:hAnsi="微软雅黑" w:eastAsia="微软雅黑"/>
          <w:b w:val="0"/>
          <w:sz w:val="21"/>
        </w:rPr>
        <w:t>B. 端口流量</w:t>
      </w:r>
    </w:p>
    <w:p w14:paraId="1E904DA2">
      <w:pPr>
        <w:spacing w:after="40"/>
        <w:ind w:left="360"/>
      </w:pPr>
      <w:r>
        <w:rPr>
          <w:rFonts w:ascii="微软雅黑" w:hAnsi="微软雅黑" w:eastAsia="微软雅黑"/>
          <w:b w:val="0"/>
          <w:sz w:val="21"/>
        </w:rPr>
        <w:t>C. CPU转速</w:t>
      </w:r>
    </w:p>
    <w:p w14:paraId="35FBEFDE">
      <w:pPr>
        <w:spacing w:after="40"/>
        <w:ind w:left="360"/>
      </w:pPr>
      <w:r>
        <w:rPr>
          <w:rFonts w:ascii="微软雅黑" w:hAnsi="微软雅黑" w:eastAsia="微软雅黑"/>
          <w:b w:val="0"/>
          <w:sz w:val="21"/>
        </w:rPr>
        <w:t>D. 路由信息</w:t>
      </w:r>
    </w:p>
    <w:p w14:paraId="59CFE865">
      <w:pPr>
        <w:spacing w:after="40"/>
      </w:pPr>
      <w:r>
        <w:rPr>
          <w:rFonts w:ascii="微软雅黑" w:hAnsi="微软雅黑" w:eastAsia="微软雅黑"/>
          <w:b/>
          <w:color w:val="C00000"/>
          <w:sz w:val="21"/>
        </w:rPr>
        <w:t>正确答案：BC</w:t>
      </w:r>
    </w:p>
    <w:p w14:paraId="4E8FCC37">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解析：根据监控数据平面分类：管理平面数据含CPU转速、设备温度等；控制平面数据含BGP邻居、路由信息等；数据平面数据含端口流量等。</w:t>
      </w:r>
    </w:p>
    <w:p w14:paraId="7B8F8B76">
      <w:pPr>
        <w:spacing w:after="40"/>
      </w:pPr>
      <w:r>
        <w:rPr>
          <w:rFonts w:ascii="微软雅黑" w:hAnsi="微软雅黑" w:eastAsia="微软雅黑"/>
          <w:color w:val="404040"/>
          <w:sz w:val="20"/>
        </w:rPr>
        <w:t>- A项BGP邻居、D项路由信息属于控制平面数据；</w:t>
      </w:r>
    </w:p>
    <w:p w14:paraId="25CA54C6">
      <w:pPr>
        <w:spacing w:after="40"/>
      </w:pPr>
      <w:r>
        <w:rPr>
          <w:rFonts w:ascii="微软雅黑" w:hAnsi="微软雅黑" w:eastAsia="微软雅黑"/>
          <w:color w:val="404040"/>
          <w:sz w:val="20"/>
        </w:rPr>
        <w:t>- B项端口流量属于数据平面数据，C项CPU转速属于管理平面数据，均不属于控制平面数据。</w:t>
      </w:r>
    </w:p>
    <w:p w14:paraId="714BF157">
      <w:pPr>
        <w:spacing w:after="40"/>
      </w:pPr>
      <w:r>
        <w:rPr>
          <w:rFonts w:ascii="微软雅黑" w:hAnsi="微软雅黑" w:eastAsia="微软雅黑"/>
          <w:color w:val="404040"/>
          <w:sz w:val="20"/>
        </w:rPr>
        <w:t>易错提醒：可通过“控制平面管协议（如BGP、路由），管理平面管硬件（如CPU、风扇），数据平面管流量”辅助记忆。</w:t>
      </w:r>
    </w:p>
    <w:p w14:paraId="5A2E4F13">
      <w:pPr>
        <w:pBdr>
          <w:bottom w:val="single" w:color="D9D9D9" w:sz="6" w:space="1"/>
        </w:pBdr>
        <w:spacing w:before="80" w:after="160"/>
      </w:pPr>
    </w:p>
    <w:p w14:paraId="4297F07F">
      <w:pPr>
        <w:spacing w:after="40"/>
      </w:pPr>
      <w:r>
        <w:rPr>
          <w:rFonts w:ascii="微软雅黑" w:hAnsi="微软雅黑" w:eastAsia="微软雅黑"/>
          <w:b/>
          <w:color w:val="1F4E79"/>
          <w:sz w:val="21"/>
        </w:rPr>
        <w:t>566.【多选题】</w:t>
      </w:r>
      <w:r>
        <w:rPr>
          <w:rFonts w:ascii="微软雅黑" w:hAnsi="微软雅黑" w:eastAsia="微软雅黑"/>
          <w:sz w:val="21"/>
        </w:rPr>
        <w:t>某园区部署了IPv6进行业务测试，该网络中有4台路由器(R1、R2、R3和R4)，运行OSPFv3实现IPv6网络的互联互通。有台新的路由器R5需要接入网络进行测试，某工程师通过在R4的OSPFv3进程中引入直连路由，实现园区网内的设备访问R5的GE0/0/1口地址。以下关于该场景的描述，正确的是哪些项？ [图片]</w:t>
      </w:r>
    </w:p>
    <w:p w14:paraId="02CC91A6">
      <w:pPr>
        <w:spacing w:after="40"/>
        <w:ind w:left="360"/>
      </w:pPr>
      <w:r>
        <w:rPr>
          <w:rFonts w:ascii="微软雅黑" w:hAnsi="微软雅黑" w:eastAsia="微软雅黑"/>
          <w:b w:val="0"/>
          <w:sz w:val="21"/>
        </w:rPr>
        <w:t>A. R4会生成一个Type5 LSA只在Area 1内泛洪</w:t>
      </w:r>
    </w:p>
    <w:p w14:paraId="2AC1C481">
      <w:pPr>
        <w:spacing w:after="40"/>
        <w:ind w:left="360"/>
      </w:pPr>
      <w:r>
        <w:rPr>
          <w:rFonts w:ascii="微软雅黑" w:hAnsi="微软雅黑" w:eastAsia="微软雅黑"/>
          <w:b w:val="0"/>
          <w:sz w:val="21"/>
        </w:rPr>
        <w:t>B. R4会生成一个Type5 LSA描述引入的IPv6路由前缀</w:t>
      </w:r>
    </w:p>
    <w:p w14:paraId="1319D25F">
      <w:pPr>
        <w:spacing w:after="40"/>
        <w:ind w:left="360"/>
      </w:pPr>
      <w:r>
        <w:rPr>
          <w:rFonts w:ascii="微软雅黑" w:hAnsi="微软雅黑" w:eastAsia="微软雅黑"/>
          <w:b w:val="0"/>
          <w:sz w:val="21"/>
        </w:rPr>
        <w:t>C. R2会生成一个Type4 LSA只在Area 0内泛洪</w:t>
      </w:r>
    </w:p>
    <w:p w14:paraId="6A13995E">
      <w:pPr>
        <w:spacing w:after="40"/>
        <w:ind w:left="360"/>
      </w:pPr>
      <w:r>
        <w:rPr>
          <w:rFonts w:ascii="微软雅黑" w:hAnsi="微软雅黑" w:eastAsia="微软雅黑"/>
          <w:b w:val="0"/>
          <w:sz w:val="21"/>
        </w:rPr>
        <w:t>D. R2会生成一个Type4 LSA描述R4的Router ID</w:t>
      </w:r>
    </w:p>
    <w:p w14:paraId="2F8331CA">
      <w:pPr>
        <w:spacing w:after="40"/>
      </w:pPr>
      <w:r>
        <w:rPr>
          <w:rFonts w:ascii="微软雅黑" w:hAnsi="微软雅黑" w:eastAsia="微软雅黑"/>
          <w:b/>
          <w:color w:val="C00000"/>
          <w:sz w:val="21"/>
        </w:rPr>
        <w:t>正确答案：BCD</w:t>
      </w:r>
    </w:p>
    <w:p w14:paraId="7FCB453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【购买题库薇信：est258258】LSA5在整个DOMAIN除了特殊区域泛洪。</w:t>
      </w:r>
    </w:p>
    <w:p w14:paraId="2FBC9C8D">
      <w:pPr>
        <w:pBdr>
          <w:bottom w:val="single" w:color="D9D9D9" w:sz="6" w:space="1"/>
        </w:pBdr>
        <w:spacing w:before="80" w:after="160"/>
      </w:pPr>
    </w:p>
    <w:p w14:paraId="76219494">
      <w:pPr>
        <w:spacing w:after="40"/>
      </w:pPr>
      <w:r>
        <w:rPr>
          <w:rFonts w:ascii="微软雅黑" w:hAnsi="微软雅黑" w:eastAsia="微软雅黑"/>
          <w:b/>
          <w:color w:val="1F4E79"/>
          <w:sz w:val="21"/>
        </w:rPr>
        <w:t>567.【多选题】</w:t>
      </w:r>
      <w:r>
        <w:rPr>
          <w:rFonts w:ascii="微软雅黑" w:hAnsi="微软雅黑" w:eastAsia="微软雅黑"/>
          <w:sz w:val="21"/>
        </w:rPr>
        <w:t>R1的部分配置如图所示。关于R1上运行的OSPF协议，以下描述正确的是哪些项？ [图片]</w:t>
      </w:r>
    </w:p>
    <w:p w14:paraId="05BBDC76">
      <w:pPr>
        <w:spacing w:after="40"/>
        <w:ind w:left="360"/>
      </w:pPr>
      <w:r>
        <w:rPr>
          <w:rFonts w:ascii="微软雅黑" w:hAnsi="微软雅黑" w:eastAsia="微软雅黑"/>
          <w:b w:val="0"/>
          <w:sz w:val="21"/>
        </w:rPr>
        <w:t>A. 进程1和进程2的OSPF LSDB其区域0内LSA不一致</w:t>
      </w:r>
    </w:p>
    <w:p w14:paraId="365C7D9E">
      <w:pPr>
        <w:spacing w:after="40"/>
        <w:ind w:left="360"/>
      </w:pPr>
      <w:r>
        <w:rPr>
          <w:rFonts w:ascii="微软雅黑" w:hAnsi="微软雅黑" w:eastAsia="微软雅黑"/>
          <w:b w:val="0"/>
          <w:sz w:val="21"/>
        </w:rPr>
        <w:t>B. VRF tt的路由信息会出现在OSPF进程1的路由表中</w:t>
      </w:r>
    </w:p>
    <w:p w14:paraId="5F186F58">
      <w:pPr>
        <w:spacing w:after="40"/>
        <w:ind w:left="360"/>
      </w:pPr>
      <w:r>
        <w:rPr>
          <w:rFonts w:ascii="微软雅黑" w:hAnsi="微软雅黑" w:eastAsia="微软雅黑"/>
          <w:b w:val="0"/>
          <w:sz w:val="21"/>
        </w:rPr>
        <w:t>C. VRF tt的路由信息不会出现在OSPF进程1的路由表中</w:t>
      </w:r>
    </w:p>
    <w:p w14:paraId="37FD6AAD">
      <w:pPr>
        <w:spacing w:after="40"/>
        <w:ind w:left="360"/>
      </w:pPr>
      <w:r>
        <w:rPr>
          <w:rFonts w:ascii="微软雅黑" w:hAnsi="微软雅黑" w:eastAsia="微软雅黑"/>
          <w:b w:val="0"/>
          <w:sz w:val="21"/>
        </w:rPr>
        <w:t>D. 进程1和进程2的OSPF LSDB其区域0内LSA完全一致</w:t>
      </w:r>
    </w:p>
    <w:p w14:paraId="0DABE9B5">
      <w:pPr>
        <w:spacing w:after="40"/>
      </w:pPr>
      <w:r>
        <w:rPr>
          <w:rFonts w:ascii="微软雅黑" w:hAnsi="微软雅黑" w:eastAsia="微软雅黑"/>
          <w:b/>
          <w:color w:val="C00000"/>
          <w:sz w:val="21"/>
        </w:rPr>
        <w:t>正确答案：AC</w:t>
      </w:r>
    </w:p>
    <w:p w14:paraId="1BC1FE3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【购买题库薇信：est258258】实例相当于“小路由器”有自己独立的数据库和路由表。</w:t>
      </w:r>
    </w:p>
    <w:p w14:paraId="0AC39A42">
      <w:pPr>
        <w:pBdr>
          <w:bottom w:val="single" w:color="D9D9D9" w:sz="6" w:space="1"/>
        </w:pBdr>
        <w:spacing w:before="80" w:after="160"/>
      </w:pPr>
    </w:p>
    <w:p w14:paraId="426AC74A">
      <w:pPr>
        <w:spacing w:after="40"/>
      </w:pPr>
      <w:r>
        <w:rPr>
          <w:rFonts w:ascii="微软雅黑" w:hAnsi="微软雅黑" w:eastAsia="微软雅黑"/>
          <w:b/>
          <w:color w:val="1F4E79"/>
          <w:sz w:val="21"/>
        </w:rPr>
        <w:t>568.【多选题】</w:t>
      </w:r>
      <w:r>
        <w:rPr>
          <w:rFonts w:ascii="微软雅黑" w:hAnsi="微软雅黑" w:eastAsia="微软雅黑"/>
          <w:sz w:val="21"/>
        </w:rPr>
        <w:t>某路由器使能了SRv6功能，并且进行了如图所示配置，则以下关于该配置的描述，正确的有哪些项？ [图片]</w:t>
      </w:r>
    </w:p>
    <w:p w14:paraId="4394F029">
      <w:pPr>
        <w:spacing w:after="40"/>
        <w:ind w:left="360"/>
      </w:pPr>
      <w:r>
        <w:rPr>
          <w:rFonts w:ascii="微软雅黑" w:hAnsi="微软雅黑" w:eastAsia="微软雅黑"/>
          <w:b w:val="0"/>
          <w:sz w:val="21"/>
        </w:rPr>
        <w:t>A. 该节点的locator为2001：DB8：ABCD：：</w:t>
      </w:r>
    </w:p>
    <w:p w14:paraId="4705401B">
      <w:pPr>
        <w:spacing w:after="40"/>
        <w:ind w:left="360"/>
      </w:pPr>
      <w:r>
        <w:rPr>
          <w:rFonts w:ascii="微软雅黑" w:hAnsi="微软雅黑" w:eastAsia="微软雅黑"/>
          <w:b w:val="0"/>
          <w:sz w:val="21"/>
        </w:rPr>
        <w:t>B. 该节点的args字段占用32位</w:t>
      </w:r>
    </w:p>
    <w:p w14:paraId="0E18311F">
      <w:pPr>
        <w:spacing w:after="40"/>
        <w:ind w:left="360"/>
      </w:pPr>
      <w:r>
        <w:rPr>
          <w:rFonts w:ascii="微软雅黑" w:hAnsi="微软雅黑" w:eastAsia="微软雅黑"/>
          <w:b w:val="0"/>
          <w:sz w:val="21"/>
        </w:rPr>
        <w:t>C. 该节点的静态段占用32位</w:t>
      </w:r>
    </w:p>
    <w:p w14:paraId="57BBD815">
      <w:pPr>
        <w:spacing w:after="40"/>
        <w:ind w:left="360"/>
      </w:pPr>
      <w:r>
        <w:rPr>
          <w:rFonts w:ascii="微软雅黑" w:hAnsi="微软雅黑" w:eastAsia="微软雅黑"/>
          <w:b w:val="0"/>
          <w:sz w:val="21"/>
        </w:rPr>
        <w:t>D. 该节点的动态段占用32位</w:t>
      </w:r>
    </w:p>
    <w:p w14:paraId="1FEED001">
      <w:pPr>
        <w:spacing w:after="40"/>
      </w:pPr>
      <w:r>
        <w:rPr>
          <w:rFonts w:ascii="微软雅黑" w:hAnsi="微软雅黑" w:eastAsia="微软雅黑"/>
          <w:b/>
          <w:color w:val="C00000"/>
          <w:sz w:val="21"/>
        </w:rPr>
        <w:t>正确答案：ACD</w:t>
      </w:r>
    </w:p>
    <w:p w14:paraId="5420A42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【购买题库薇信：est258258】根据切图，得知locator就是2001 ：DB8：ABCD：：，来描述节点的位置，静态的SID占用最后32比特。这里没有配置args。 [图片]</w:t>
      </w:r>
    </w:p>
    <w:p w14:paraId="2082ADAC">
      <w:pPr>
        <w:pBdr>
          <w:bottom w:val="single" w:color="D9D9D9" w:sz="6" w:space="1"/>
        </w:pBdr>
        <w:spacing w:before="80" w:after="160"/>
      </w:pPr>
    </w:p>
    <w:p w14:paraId="2F63637B">
      <w:pPr>
        <w:spacing w:after="40"/>
      </w:pPr>
      <w:r>
        <w:rPr>
          <w:rFonts w:ascii="微软雅黑" w:hAnsi="微软雅黑" w:eastAsia="微软雅黑"/>
          <w:b/>
          <w:color w:val="1F4E79"/>
          <w:sz w:val="21"/>
        </w:rPr>
        <w:t>569.【多选题】</w:t>
      </w:r>
      <w:r>
        <w:rPr>
          <w:rFonts w:ascii="微软雅黑" w:hAnsi="微软雅黑" w:eastAsia="微软雅黑"/>
          <w:sz w:val="21"/>
        </w:rPr>
        <w:t>以下关于OSPFv3使用的组播地址的描述，正确的是哪些项？</w:t>
      </w:r>
    </w:p>
    <w:p w14:paraId="67641EAC">
      <w:pPr>
        <w:spacing w:after="40"/>
        <w:ind w:left="360"/>
      </w:pPr>
      <w:r>
        <w:rPr>
          <w:rFonts w:ascii="微软雅黑" w:hAnsi="微软雅黑" w:eastAsia="微软雅黑"/>
          <w:b w:val="0"/>
          <w:sz w:val="21"/>
        </w:rPr>
        <w:t>A. 所有的OSPF Router使用FF02：：5</w:t>
      </w:r>
    </w:p>
    <w:p w14:paraId="081631EC">
      <w:pPr>
        <w:spacing w:after="40"/>
        <w:ind w:left="360"/>
      </w:pPr>
      <w:r>
        <w:rPr>
          <w:rFonts w:ascii="微软雅黑" w:hAnsi="微软雅黑" w:eastAsia="微软雅黑"/>
          <w:b w:val="0"/>
          <w:sz w:val="21"/>
        </w:rPr>
        <w:t>B. DR路由器使用FF08：6</w:t>
      </w:r>
    </w:p>
    <w:p w14:paraId="45F69F2D">
      <w:pPr>
        <w:spacing w:after="40"/>
        <w:ind w:left="360"/>
      </w:pPr>
      <w:r>
        <w:rPr>
          <w:rFonts w:ascii="微软雅黑" w:hAnsi="微软雅黑" w:eastAsia="微软雅黑"/>
          <w:b w:val="0"/>
          <w:sz w:val="21"/>
        </w:rPr>
        <w:t>C. 所有的OSPF Router使用FF08：5</w:t>
      </w:r>
    </w:p>
    <w:p w14:paraId="3AC23203">
      <w:pPr>
        <w:spacing w:after="40"/>
        <w:ind w:left="360"/>
      </w:pPr>
      <w:r>
        <w:rPr>
          <w:rFonts w:ascii="微软雅黑" w:hAnsi="微软雅黑" w:eastAsia="微软雅黑"/>
          <w:b w:val="0"/>
          <w:sz w:val="21"/>
        </w:rPr>
        <w:t>D. DR路由器使用FF02：：6</w:t>
      </w:r>
    </w:p>
    <w:p w14:paraId="1FA37FE1">
      <w:pPr>
        <w:spacing w:after="40"/>
      </w:pPr>
      <w:r>
        <w:rPr>
          <w:rFonts w:ascii="微软雅黑" w:hAnsi="微软雅黑" w:eastAsia="微软雅黑"/>
          <w:b/>
          <w:color w:val="C00000"/>
          <w:sz w:val="21"/>
        </w:rPr>
        <w:t>正确答案：AD</w:t>
      </w:r>
    </w:p>
    <w:p w14:paraId="53E2C00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【购买题库薇信：est258258】原来的224.0.0.5和224.0.0.6类比FF02：：5和FF02：：6。</w:t>
      </w:r>
    </w:p>
    <w:p w14:paraId="54E62669">
      <w:pPr>
        <w:pBdr>
          <w:bottom w:val="single" w:color="D9D9D9" w:sz="6" w:space="1"/>
        </w:pBdr>
        <w:spacing w:before="80" w:after="160"/>
      </w:pPr>
    </w:p>
    <w:p w14:paraId="49219D37">
      <w:pPr>
        <w:spacing w:after="40"/>
      </w:pPr>
      <w:r>
        <w:rPr>
          <w:rFonts w:ascii="微软雅黑" w:hAnsi="微软雅黑" w:eastAsia="微软雅黑"/>
          <w:b/>
          <w:color w:val="1F4E79"/>
          <w:sz w:val="21"/>
        </w:rPr>
        <w:t>570.【多选题】</w:t>
      </w:r>
      <w:r>
        <w:rPr>
          <w:rFonts w:ascii="微软雅黑" w:hAnsi="微软雅黑" w:eastAsia="微软雅黑"/>
          <w:sz w:val="21"/>
        </w:rPr>
        <w:t>根据图中给出的信息，以下描述正确的是哪些项？ [图片]</w:t>
      </w:r>
    </w:p>
    <w:p w14:paraId="65971062">
      <w:pPr>
        <w:spacing w:after="40"/>
        <w:ind w:left="360"/>
      </w:pPr>
      <w:r>
        <w:rPr>
          <w:rFonts w:ascii="微软雅黑" w:hAnsi="微软雅黑" w:eastAsia="微软雅黑"/>
          <w:b w:val="0"/>
          <w:sz w:val="21"/>
        </w:rPr>
        <w:t>A. R1访问172.16.1.4需要经过2跳路由器</w:t>
      </w:r>
    </w:p>
    <w:p w14:paraId="31C89B89">
      <w:pPr>
        <w:spacing w:after="40"/>
        <w:ind w:left="360"/>
      </w:pPr>
      <w:r>
        <w:rPr>
          <w:rFonts w:ascii="微软雅黑" w:hAnsi="微软雅黑" w:eastAsia="微软雅黑"/>
          <w:b w:val="0"/>
          <w:sz w:val="21"/>
        </w:rPr>
        <w:t>B. R1访问172.16.1.4有4条等价的路径</w:t>
      </w:r>
    </w:p>
    <w:p w14:paraId="6257F893">
      <w:pPr>
        <w:spacing w:after="40"/>
        <w:ind w:left="360"/>
      </w:pPr>
      <w:r>
        <w:rPr>
          <w:rFonts w:ascii="微软雅黑" w:hAnsi="微软雅黑" w:eastAsia="微软雅黑"/>
          <w:b w:val="0"/>
          <w:sz w:val="21"/>
        </w:rPr>
        <w:t>C. R1访问172.16.1.4需要经过4跳路由器</w:t>
      </w:r>
    </w:p>
    <w:p w14:paraId="2193613D">
      <w:pPr>
        <w:spacing w:after="40"/>
        <w:ind w:left="360"/>
      </w:pPr>
      <w:r>
        <w:rPr>
          <w:rFonts w:ascii="微软雅黑" w:hAnsi="微软雅黑" w:eastAsia="微软雅黑"/>
          <w:b w:val="0"/>
          <w:sz w:val="21"/>
        </w:rPr>
        <w:t>D. R1访问172.16.1.4有2条等价的路径</w:t>
      </w:r>
    </w:p>
    <w:p w14:paraId="6C9FE6E9">
      <w:pPr>
        <w:spacing w:after="40"/>
      </w:pPr>
      <w:r>
        <w:rPr>
          <w:rFonts w:ascii="微软雅黑" w:hAnsi="微软雅黑" w:eastAsia="微软雅黑"/>
          <w:b/>
          <w:color w:val="C00000"/>
          <w:sz w:val="21"/>
        </w:rPr>
        <w:t>正确答案：AD</w:t>
      </w:r>
    </w:p>
    <w:p w14:paraId="1AF2F52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【购买题库薇信：est258258】如图所示，第一跳可能走12.2或者13.2，第二跳可能是24.2或34.2。所以2跳路由器2条等价路径</w:t>
      </w:r>
    </w:p>
    <w:p w14:paraId="11CBA4D6">
      <w:pPr>
        <w:pBdr>
          <w:bottom w:val="single" w:color="D9D9D9" w:sz="6" w:space="1"/>
        </w:pBdr>
        <w:spacing w:before="80" w:after="160"/>
      </w:pPr>
    </w:p>
    <w:p w14:paraId="58F233F8">
      <w:pPr>
        <w:spacing w:after="40"/>
      </w:pPr>
      <w:r>
        <w:rPr>
          <w:rFonts w:ascii="微软雅黑" w:hAnsi="微软雅黑" w:eastAsia="微软雅黑"/>
          <w:b/>
          <w:color w:val="1F4E79"/>
          <w:sz w:val="21"/>
        </w:rPr>
        <w:t>571.【多选题】</w:t>
      </w:r>
      <w:r>
        <w:rPr>
          <w:rFonts w:ascii="微软雅黑" w:hAnsi="微软雅黑" w:eastAsia="微软雅黑"/>
          <w:sz w:val="21"/>
        </w:rPr>
        <w:t>下图为MPLS VPN跨域Option C方式二，且域内部署了RR，所有流量转发时不经过RR。假如从PE2发出的目的为192.168.1.1的数据包携带了二层标签，关于这二层标签的描述正确的有哪些项？ [图片]</w:t>
      </w:r>
    </w:p>
    <w:p w14:paraId="0F4E6603">
      <w:pPr>
        <w:spacing w:after="40"/>
        <w:ind w:left="360"/>
      </w:pPr>
      <w:r>
        <w:rPr>
          <w:rFonts w:ascii="微软雅黑" w:hAnsi="微软雅黑" w:eastAsia="微软雅黑"/>
          <w:b w:val="0"/>
          <w:sz w:val="21"/>
        </w:rPr>
        <w:t>A. T1由RR2分配</w:t>
      </w:r>
    </w:p>
    <w:p w14:paraId="78DB0C71">
      <w:pPr>
        <w:spacing w:after="40"/>
        <w:ind w:left="360"/>
      </w:pPr>
      <w:r>
        <w:rPr>
          <w:rFonts w:ascii="微软雅黑" w:hAnsi="微软雅黑" w:eastAsia="微软雅黑"/>
          <w:b w:val="0"/>
          <w:sz w:val="21"/>
        </w:rPr>
        <w:t>B. V1由PE1分配</w:t>
      </w:r>
    </w:p>
    <w:p w14:paraId="3295F4B9">
      <w:pPr>
        <w:spacing w:after="40"/>
        <w:ind w:left="360"/>
      </w:pPr>
      <w:r>
        <w:rPr>
          <w:rFonts w:ascii="微软雅黑" w:hAnsi="微软雅黑" w:eastAsia="微软雅黑"/>
          <w:b w:val="0"/>
          <w:sz w:val="21"/>
        </w:rPr>
        <w:t>C. V1由P2分配</w:t>
      </w:r>
    </w:p>
    <w:p w14:paraId="4443B07A">
      <w:pPr>
        <w:spacing w:after="40"/>
        <w:ind w:left="360"/>
      </w:pPr>
      <w:r>
        <w:rPr>
          <w:rFonts w:ascii="微软雅黑" w:hAnsi="微软雅黑" w:eastAsia="微软雅黑"/>
          <w:b w:val="0"/>
          <w:sz w:val="21"/>
        </w:rPr>
        <w:t>D. T1由P2分配</w:t>
      </w:r>
    </w:p>
    <w:p w14:paraId="76954A74">
      <w:pPr>
        <w:spacing w:after="40"/>
      </w:pPr>
      <w:r>
        <w:rPr>
          <w:rFonts w:ascii="微软雅黑" w:hAnsi="微软雅黑" w:eastAsia="微软雅黑"/>
          <w:b/>
          <w:color w:val="C00000"/>
          <w:sz w:val="21"/>
        </w:rPr>
        <w:t>正确答案：BD</w:t>
      </w:r>
    </w:p>
    <w:p w14:paraId="4D44FDF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【购买题库薇信：est258258】V1是VPNV4标签标记业务，T1是LDP标签穿越P设备</w:t>
      </w:r>
    </w:p>
    <w:p w14:paraId="302958C8">
      <w:pPr>
        <w:pBdr>
          <w:bottom w:val="single" w:color="D9D9D9" w:sz="6" w:space="1"/>
        </w:pBdr>
        <w:spacing w:before="80" w:after="160"/>
      </w:pPr>
    </w:p>
    <w:p w14:paraId="51E8EA75">
      <w:pPr>
        <w:spacing w:after="40"/>
      </w:pPr>
      <w:r>
        <w:rPr>
          <w:rFonts w:ascii="微软雅黑" w:hAnsi="微软雅黑" w:eastAsia="微软雅黑"/>
          <w:b/>
          <w:color w:val="1F4E79"/>
          <w:sz w:val="21"/>
        </w:rPr>
        <w:t>572.【多选题】</w:t>
      </w:r>
      <w:r>
        <w:rPr>
          <w:rFonts w:ascii="微软雅黑" w:hAnsi="微软雅黑" w:eastAsia="微软雅黑"/>
          <w:sz w:val="21"/>
        </w:rPr>
        <w:t>OSPFv3中哪些LSA可以在一个区域范围内泛洪？</w:t>
      </w:r>
    </w:p>
    <w:p w14:paraId="4D72F92D">
      <w:pPr>
        <w:spacing w:after="40"/>
        <w:ind w:left="360"/>
      </w:pPr>
      <w:r>
        <w:rPr>
          <w:rFonts w:ascii="微软雅黑" w:hAnsi="微软雅黑" w:eastAsia="微软雅黑"/>
          <w:b w:val="0"/>
          <w:sz w:val="21"/>
        </w:rPr>
        <w:t>A. Inter-Area-Prefix-LSA</w:t>
      </w:r>
    </w:p>
    <w:p w14:paraId="417A958A">
      <w:pPr>
        <w:spacing w:after="40"/>
        <w:ind w:left="360"/>
      </w:pPr>
      <w:r>
        <w:rPr>
          <w:rFonts w:ascii="微软雅黑" w:hAnsi="微软雅黑" w:eastAsia="微软雅黑"/>
          <w:b w:val="0"/>
          <w:sz w:val="21"/>
        </w:rPr>
        <w:t>B. Inter-Area-Router-LSA</w:t>
      </w:r>
    </w:p>
    <w:p w14:paraId="27713103">
      <w:pPr>
        <w:spacing w:after="40"/>
        <w:ind w:left="360"/>
      </w:pPr>
      <w:r>
        <w:rPr>
          <w:rFonts w:ascii="微软雅黑" w:hAnsi="微软雅黑" w:eastAsia="微软雅黑"/>
          <w:b w:val="0"/>
          <w:sz w:val="21"/>
        </w:rPr>
        <w:t>C. Link-LSA</w:t>
      </w:r>
    </w:p>
    <w:p w14:paraId="6C51A687">
      <w:pPr>
        <w:spacing w:after="40"/>
        <w:ind w:left="360"/>
      </w:pPr>
      <w:r>
        <w:rPr>
          <w:rFonts w:ascii="微软雅黑" w:hAnsi="微软雅黑" w:eastAsia="微软雅黑"/>
          <w:b w:val="0"/>
          <w:sz w:val="21"/>
        </w:rPr>
        <w:t>D. Intra-Area-Prefix-LSA</w:t>
      </w:r>
    </w:p>
    <w:p w14:paraId="6C21C8BD">
      <w:pPr>
        <w:spacing w:after="40"/>
      </w:pPr>
      <w:r>
        <w:rPr>
          <w:rFonts w:ascii="微软雅黑" w:hAnsi="微软雅黑" w:eastAsia="微软雅黑"/>
          <w:b/>
          <w:color w:val="C00000"/>
          <w:sz w:val="21"/>
        </w:rPr>
        <w:t>正确答案：ABD</w:t>
      </w:r>
    </w:p>
    <w:p w14:paraId="5305EBB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【购买题库薇信：est258258】LINK-LSA在链路泛洪。</w:t>
      </w:r>
    </w:p>
    <w:p w14:paraId="2D700D8B">
      <w:pPr>
        <w:pBdr>
          <w:bottom w:val="single" w:color="D9D9D9" w:sz="6" w:space="1"/>
        </w:pBdr>
        <w:spacing w:before="80" w:after="160"/>
      </w:pPr>
    </w:p>
    <w:p w14:paraId="5DA5BC8F">
      <w:pPr>
        <w:spacing w:after="40"/>
      </w:pPr>
      <w:r>
        <w:rPr>
          <w:rFonts w:ascii="微软雅黑" w:hAnsi="微软雅黑" w:eastAsia="微软雅黑"/>
          <w:b/>
          <w:color w:val="1F4E79"/>
          <w:sz w:val="21"/>
        </w:rPr>
        <w:t>573.【多选题】</w:t>
      </w:r>
      <w:r>
        <w:rPr>
          <w:rFonts w:ascii="微软雅黑" w:hAnsi="微软雅黑" w:eastAsia="微软雅黑"/>
          <w:sz w:val="21"/>
        </w:rPr>
        <w:t>请根据图中给出的信息判断，以下描述正确的是哪些项？ [图片]</w:t>
      </w:r>
    </w:p>
    <w:p w14:paraId="456B1724">
      <w:pPr>
        <w:spacing w:after="40"/>
        <w:ind w:left="360"/>
      </w:pPr>
      <w:r>
        <w:rPr>
          <w:rFonts w:ascii="微软雅黑" w:hAnsi="微软雅黑" w:eastAsia="微软雅黑"/>
          <w:b w:val="0"/>
          <w:sz w:val="21"/>
        </w:rPr>
        <w:t>A. system-ID为ee8c.a0c2.baf2的设备，其类型是Level-1</w:t>
      </w:r>
    </w:p>
    <w:p w14:paraId="1AF8DE5D">
      <w:pPr>
        <w:spacing w:after="40"/>
        <w:ind w:left="360"/>
      </w:pPr>
      <w:r>
        <w:rPr>
          <w:rFonts w:ascii="微软雅黑" w:hAnsi="微软雅黑" w:eastAsia="微软雅黑"/>
          <w:b w:val="0"/>
          <w:sz w:val="21"/>
        </w:rPr>
        <w:t>B. R4仅属于Leve1-1</w:t>
      </w:r>
    </w:p>
    <w:p w14:paraId="04490A41">
      <w:pPr>
        <w:spacing w:after="40"/>
        <w:ind w:left="360"/>
      </w:pPr>
      <w:r>
        <w:rPr>
          <w:rFonts w:ascii="微软雅黑" w:hAnsi="微软雅黑" w:eastAsia="微软雅黑"/>
          <w:b w:val="0"/>
          <w:sz w:val="21"/>
        </w:rPr>
        <w:t>C. R4仅属于Leve1-2</w:t>
      </w:r>
    </w:p>
    <w:p w14:paraId="0D43B139">
      <w:pPr>
        <w:spacing w:after="40"/>
        <w:ind w:left="360"/>
      </w:pPr>
      <w:r>
        <w:rPr>
          <w:rFonts w:ascii="微软雅黑" w:hAnsi="微软雅黑" w:eastAsia="微软雅黑"/>
          <w:b w:val="0"/>
          <w:sz w:val="21"/>
        </w:rPr>
        <w:t>D. system-ID为ee8c.a0c2.baf2的设备，其类型是Level-1-2</w:t>
      </w:r>
    </w:p>
    <w:p w14:paraId="1D3275C6">
      <w:pPr>
        <w:spacing w:after="40"/>
      </w:pPr>
      <w:r>
        <w:rPr>
          <w:rFonts w:ascii="微软雅黑" w:hAnsi="微软雅黑" w:eastAsia="微软雅黑"/>
          <w:b/>
          <w:color w:val="C00000"/>
          <w:sz w:val="21"/>
        </w:rPr>
        <w:t>正确答案：BD</w:t>
      </w:r>
    </w:p>
    <w:p w14:paraId="20A38FE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【购买题库薇信：est258258】当前查看的是R4的数据库，只有level-1的信息，说明R4只运行了level-1，ee8c.a0c2.baf2的设备产生的LSP中ATT位置1，代表是一台level-1-2路由器。</w:t>
      </w:r>
    </w:p>
    <w:p w14:paraId="0BF26C03">
      <w:pPr>
        <w:pBdr>
          <w:bottom w:val="single" w:color="D9D9D9" w:sz="6" w:space="1"/>
        </w:pBdr>
        <w:spacing w:before="80" w:after="160"/>
      </w:pPr>
    </w:p>
    <w:p w14:paraId="2C28A40C">
      <w:pPr>
        <w:spacing w:after="40"/>
      </w:pPr>
      <w:r>
        <w:rPr>
          <w:rFonts w:ascii="微软雅黑" w:hAnsi="微软雅黑" w:eastAsia="微软雅黑"/>
          <w:b/>
          <w:color w:val="1F4E79"/>
          <w:sz w:val="21"/>
        </w:rPr>
        <w:t>574.【多选题】</w:t>
      </w:r>
      <w:r>
        <w:rPr>
          <w:rFonts w:ascii="微软雅黑" w:hAnsi="微软雅黑" w:eastAsia="微软雅黑"/>
          <w:sz w:val="21"/>
        </w:rPr>
        <w:t>根据图中给出的信息，以下描述正确的是哪些项？ [图片]</w:t>
      </w:r>
    </w:p>
    <w:p w14:paraId="5EA87388">
      <w:pPr>
        <w:spacing w:after="40"/>
        <w:ind w:left="360"/>
      </w:pPr>
      <w:r>
        <w:rPr>
          <w:rFonts w:ascii="微软雅黑" w:hAnsi="微软雅黑" w:eastAsia="微软雅黑"/>
          <w:b w:val="0"/>
          <w:sz w:val="21"/>
        </w:rPr>
        <w:t>A. R1有访问172.17.1.5的路由</w:t>
      </w:r>
    </w:p>
    <w:p w14:paraId="7EB21540">
      <w:pPr>
        <w:spacing w:after="40"/>
        <w:ind w:left="360"/>
      </w:pPr>
      <w:r>
        <w:rPr>
          <w:rFonts w:ascii="微软雅黑" w:hAnsi="微软雅黑" w:eastAsia="微软雅黑"/>
          <w:b w:val="0"/>
          <w:sz w:val="21"/>
        </w:rPr>
        <w:t>B. R1没有访问172.17.1.5的路由</w:t>
      </w:r>
    </w:p>
    <w:p w14:paraId="2CBAEFFB">
      <w:pPr>
        <w:spacing w:after="40"/>
        <w:ind w:left="360"/>
      </w:pPr>
      <w:r>
        <w:rPr>
          <w:rFonts w:ascii="微软雅黑" w:hAnsi="微软雅黑" w:eastAsia="微软雅黑"/>
          <w:b w:val="0"/>
          <w:sz w:val="21"/>
        </w:rPr>
        <w:t>C. R1访问172.17.1.5出现了环路</w:t>
      </w:r>
    </w:p>
    <w:p w14:paraId="534C695D">
      <w:pPr>
        <w:spacing w:after="40"/>
        <w:ind w:left="360"/>
      </w:pPr>
      <w:r>
        <w:rPr>
          <w:rFonts w:ascii="微软雅黑" w:hAnsi="微软雅黑" w:eastAsia="微软雅黑"/>
          <w:b w:val="0"/>
          <w:sz w:val="21"/>
        </w:rPr>
        <w:t>D. R1访问172.17.1.5的路径没有任何问题</w:t>
      </w:r>
    </w:p>
    <w:p w14:paraId="47A1343F">
      <w:pPr>
        <w:spacing w:after="40"/>
      </w:pPr>
      <w:r>
        <w:rPr>
          <w:rFonts w:ascii="微软雅黑" w:hAnsi="微软雅黑" w:eastAsia="微软雅黑"/>
          <w:b/>
          <w:color w:val="C00000"/>
          <w:sz w:val="21"/>
        </w:rPr>
        <w:t>正确答案：AC</w:t>
      </w:r>
    </w:p>
    <w:p w14:paraId="75DC3C8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【购买题库薇信：est258258】tracert能够发送出去进行探测就证明路由表中有这条路由，否则不会有回显，而在下面的路径中10.1.12.2，10.1.24.2，10.1.34.1，10.1.13.1重复出现，说明产生了环路</w:t>
      </w:r>
    </w:p>
    <w:p w14:paraId="134560E9">
      <w:pPr>
        <w:pBdr>
          <w:bottom w:val="single" w:color="D9D9D9" w:sz="6" w:space="1"/>
        </w:pBdr>
        <w:spacing w:before="80" w:after="160"/>
      </w:pPr>
    </w:p>
    <w:p w14:paraId="2CD2B897">
      <w:pPr>
        <w:spacing w:after="40"/>
      </w:pPr>
      <w:r>
        <w:rPr>
          <w:rFonts w:ascii="微软雅黑" w:hAnsi="微软雅黑" w:eastAsia="微软雅黑"/>
          <w:b/>
          <w:color w:val="1F4E79"/>
          <w:sz w:val="21"/>
        </w:rPr>
        <w:t>575.【多选题】</w:t>
      </w:r>
      <w:r>
        <w:rPr>
          <w:rFonts w:ascii="微软雅黑" w:hAnsi="微软雅黑" w:eastAsia="微软雅黑"/>
          <w:sz w:val="21"/>
        </w:rPr>
        <w:t>以下认证流程正确的是？ [图片]</w:t>
      </w:r>
    </w:p>
    <w:p w14:paraId="2EFA97AA">
      <w:pPr>
        <w:spacing w:after="40"/>
        <w:ind w:left="360"/>
      </w:pPr>
      <w:r>
        <w:rPr>
          <w:rFonts w:ascii="微软雅黑" w:hAnsi="微软雅黑" w:eastAsia="微软雅黑"/>
          <w:b w:val="0"/>
          <w:sz w:val="21"/>
        </w:rPr>
        <w:t>A. 认证前</w:t>
      </w:r>
    </w:p>
    <w:p w14:paraId="30E97402">
      <w:pPr>
        <w:spacing w:after="40"/>
        <w:ind w:left="360"/>
      </w:pPr>
      <w:r>
        <w:rPr>
          <w:rFonts w:ascii="微软雅黑" w:hAnsi="微软雅黑" w:eastAsia="微软雅黑"/>
          <w:b w:val="0"/>
          <w:sz w:val="21"/>
        </w:rPr>
        <w:t>B. 认证未通过或安全检查未通过</w:t>
      </w:r>
    </w:p>
    <w:p w14:paraId="56358F52">
      <w:pPr>
        <w:spacing w:after="40"/>
        <w:ind w:left="360"/>
      </w:pPr>
      <w:r>
        <w:rPr>
          <w:rFonts w:ascii="微软雅黑" w:hAnsi="微软雅黑" w:eastAsia="微软雅黑"/>
          <w:b w:val="0"/>
          <w:sz w:val="21"/>
        </w:rPr>
        <w:t>C. 认证通过</w:t>
      </w:r>
    </w:p>
    <w:p w14:paraId="0C2A5CE4">
      <w:pPr>
        <w:spacing w:after="40"/>
      </w:pPr>
      <w:r>
        <w:rPr>
          <w:rFonts w:ascii="微软雅黑" w:hAnsi="微软雅黑" w:eastAsia="微软雅黑"/>
          <w:b/>
          <w:color w:val="C00000"/>
          <w:sz w:val="21"/>
        </w:rPr>
        <w:t>正确答案：ABC</w:t>
      </w:r>
    </w:p>
    <w:p w14:paraId="2D98E35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【购买题库薇信：est258258】参考PPT《网络准入控制》</w:t>
      </w:r>
    </w:p>
    <w:p w14:paraId="06752A73">
      <w:pPr>
        <w:pBdr>
          <w:bottom w:val="single" w:color="D9D9D9" w:sz="6" w:space="1"/>
        </w:pBdr>
        <w:spacing w:before="80" w:after="160"/>
      </w:pPr>
    </w:p>
    <w:p w14:paraId="2BA668CB">
      <w:pPr>
        <w:spacing w:after="40"/>
      </w:pPr>
      <w:r>
        <w:rPr>
          <w:rFonts w:ascii="微软雅黑" w:hAnsi="微软雅黑" w:eastAsia="微软雅黑"/>
          <w:b/>
          <w:color w:val="1F4E79"/>
          <w:sz w:val="21"/>
        </w:rPr>
        <w:t>576.【多选题】</w:t>
      </w:r>
      <w:r>
        <w:rPr>
          <w:rFonts w:ascii="微软雅黑" w:hAnsi="微软雅黑" w:eastAsia="微软雅黑"/>
          <w:sz w:val="21"/>
        </w:rPr>
        <w:t>GRE隧道有以下哪些优势？</w:t>
      </w:r>
    </w:p>
    <w:p w14:paraId="6B944F5A">
      <w:pPr>
        <w:spacing w:after="40"/>
        <w:ind w:left="360"/>
      </w:pPr>
      <w:r>
        <w:rPr>
          <w:rFonts w:ascii="微软雅黑" w:hAnsi="微软雅黑" w:eastAsia="微软雅黑"/>
          <w:b w:val="0"/>
          <w:sz w:val="21"/>
        </w:rPr>
        <w:t>A. GRE隧道扩展了跳数受限网络协议的工作范围，支持企业灵活设计网络拓扑</w:t>
      </w:r>
    </w:p>
    <w:p w14:paraId="4A06445B">
      <w:pPr>
        <w:spacing w:after="40"/>
        <w:ind w:left="360"/>
      </w:pPr>
      <w:r>
        <w:rPr>
          <w:rFonts w:ascii="微软雅黑" w:hAnsi="微软雅黑" w:eastAsia="微软雅黑"/>
          <w:b w:val="0"/>
          <w:sz w:val="21"/>
        </w:rPr>
        <w:t>B. GRE隧道可用于组建VPN网络</w:t>
      </w:r>
    </w:p>
    <w:p w14:paraId="6D428523">
      <w:pPr>
        <w:spacing w:after="40"/>
        <w:ind w:left="360"/>
      </w:pPr>
      <w:r>
        <w:rPr>
          <w:rFonts w:ascii="微软雅黑" w:hAnsi="微软雅黑" w:eastAsia="微软雅黑"/>
          <w:b w:val="0"/>
          <w:sz w:val="21"/>
        </w:rPr>
        <w:t>C. GRE隧道可以封装ARP报文</w:t>
      </w:r>
    </w:p>
    <w:p w14:paraId="65D181F9">
      <w:pPr>
        <w:spacing w:after="40"/>
        <w:ind w:left="360"/>
      </w:pPr>
      <w:r>
        <w:rPr>
          <w:rFonts w:ascii="微软雅黑" w:hAnsi="微软雅黑" w:eastAsia="微软雅黑"/>
          <w:b w:val="0"/>
          <w:sz w:val="21"/>
        </w:rPr>
        <w:t>D. GRE隧道可以封装组播数据</w:t>
      </w:r>
    </w:p>
    <w:p w14:paraId="1B7CD8AF">
      <w:pPr>
        <w:spacing w:after="40"/>
      </w:pPr>
      <w:r>
        <w:rPr>
          <w:rFonts w:ascii="微软雅黑" w:hAnsi="微软雅黑" w:eastAsia="微软雅黑"/>
          <w:b/>
          <w:color w:val="C00000"/>
          <w:sz w:val="21"/>
        </w:rPr>
        <w:t>正确答案：ABD</w:t>
      </w:r>
    </w:p>
    <w:p w14:paraId="3322C95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【购买题库薇信：est258258】GRE属于三层VPN，无法封装ARP报文</w:t>
      </w:r>
    </w:p>
    <w:p w14:paraId="0FD0CBD3">
      <w:pPr>
        <w:pBdr>
          <w:bottom w:val="single" w:color="D9D9D9" w:sz="6" w:space="1"/>
        </w:pBdr>
        <w:spacing w:before="80" w:after="160"/>
      </w:pPr>
    </w:p>
    <w:p w14:paraId="1F2AD3FE">
      <w:pPr>
        <w:spacing w:after="40"/>
      </w:pPr>
      <w:r>
        <w:rPr>
          <w:rFonts w:ascii="微软雅黑" w:hAnsi="微软雅黑" w:eastAsia="微软雅黑"/>
          <w:b/>
          <w:color w:val="1F4E79"/>
          <w:sz w:val="21"/>
        </w:rPr>
        <w:t>577.【多选题】</w:t>
      </w:r>
      <w:r>
        <w:rPr>
          <w:rFonts w:ascii="微软雅黑" w:hAnsi="微软雅黑" w:eastAsia="微软雅黑"/>
          <w:sz w:val="21"/>
        </w:rPr>
        <w:t>IPsec并不是一个单独的协议，而是种公开标准的技术解决方案， IPsct协议框架包含的协议有以下哪些项？</w:t>
      </w:r>
    </w:p>
    <w:p w14:paraId="77277746">
      <w:pPr>
        <w:spacing w:after="40"/>
        <w:ind w:left="360"/>
      </w:pPr>
      <w:r>
        <w:rPr>
          <w:rFonts w:ascii="微软雅黑" w:hAnsi="微软雅黑" w:eastAsia="微软雅黑"/>
          <w:b w:val="0"/>
          <w:sz w:val="21"/>
        </w:rPr>
        <w:t>A. ESP</w:t>
      </w:r>
    </w:p>
    <w:p w14:paraId="0888C827">
      <w:pPr>
        <w:spacing w:after="40"/>
        <w:ind w:left="360"/>
      </w:pPr>
      <w:r>
        <w:rPr>
          <w:rFonts w:ascii="微软雅黑" w:hAnsi="微软雅黑" w:eastAsia="微软雅黑"/>
          <w:b w:val="0"/>
          <w:sz w:val="21"/>
        </w:rPr>
        <w:t>B. PKI</w:t>
      </w:r>
    </w:p>
    <w:p w14:paraId="0E5CC4F5">
      <w:pPr>
        <w:spacing w:after="40"/>
        <w:ind w:left="360"/>
      </w:pPr>
      <w:r>
        <w:rPr>
          <w:rFonts w:ascii="微软雅黑" w:hAnsi="微软雅黑" w:eastAsia="微软雅黑"/>
          <w:b w:val="0"/>
          <w:sz w:val="21"/>
        </w:rPr>
        <w:t>C. SSL</w:t>
      </w:r>
    </w:p>
    <w:p w14:paraId="70EB9EE3">
      <w:pPr>
        <w:spacing w:after="40"/>
        <w:ind w:left="360"/>
      </w:pPr>
      <w:r>
        <w:rPr>
          <w:rFonts w:ascii="微软雅黑" w:hAnsi="微软雅黑" w:eastAsia="微软雅黑"/>
          <w:b w:val="0"/>
          <w:sz w:val="21"/>
        </w:rPr>
        <w:t>D. AH</w:t>
      </w:r>
    </w:p>
    <w:p w14:paraId="63AD9076">
      <w:pPr>
        <w:spacing w:after="40"/>
      </w:pPr>
      <w:r>
        <w:rPr>
          <w:rFonts w:ascii="微软雅黑" w:hAnsi="微软雅黑" w:eastAsia="微软雅黑"/>
          <w:b/>
          <w:color w:val="C00000"/>
          <w:sz w:val="21"/>
        </w:rPr>
        <w:t>正确答案：ABD</w:t>
      </w:r>
    </w:p>
    <w:p w14:paraId="794471C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【购买题库薇信：est258258】ESP：验证和加密；PKI：密钥协商；AH：验证</w:t>
      </w:r>
    </w:p>
    <w:p w14:paraId="56200EB8">
      <w:pPr>
        <w:pBdr>
          <w:bottom w:val="single" w:color="D9D9D9" w:sz="6" w:space="1"/>
        </w:pBdr>
        <w:spacing w:before="80" w:after="160"/>
      </w:pPr>
    </w:p>
    <w:p w14:paraId="0F3C2AFF">
      <w:pPr>
        <w:spacing w:after="40"/>
      </w:pPr>
      <w:r>
        <w:rPr>
          <w:rFonts w:ascii="微软雅黑" w:hAnsi="微软雅黑" w:eastAsia="微软雅黑"/>
          <w:b/>
          <w:color w:val="1F4E79"/>
          <w:sz w:val="21"/>
        </w:rPr>
        <w:t>578.【多选题】</w:t>
      </w:r>
      <w:r>
        <w:rPr>
          <w:rFonts w:ascii="微软雅黑" w:hAnsi="微软雅黑" w:eastAsia="微软雅黑"/>
          <w:sz w:val="21"/>
        </w:rPr>
        <w:t>某台路由器Network LSA信息如图所示，以下描述中正确的是哪些项？ [图片]</w:t>
      </w:r>
    </w:p>
    <w:p w14:paraId="5D355EB0">
      <w:pPr>
        <w:spacing w:after="40"/>
        <w:ind w:left="360"/>
      </w:pPr>
      <w:r>
        <w:rPr>
          <w:rFonts w:ascii="微软雅黑" w:hAnsi="微软雅黑" w:eastAsia="微软雅黑"/>
          <w:b w:val="0"/>
          <w:sz w:val="21"/>
        </w:rPr>
        <w:t>A. 本路由器的Router ID为10.0.12.2</w:t>
      </w:r>
    </w:p>
    <w:p w14:paraId="7FA2F981">
      <w:pPr>
        <w:spacing w:after="40"/>
        <w:ind w:left="360"/>
      </w:pPr>
      <w:r>
        <w:rPr>
          <w:rFonts w:ascii="微软雅黑" w:hAnsi="微软雅黑" w:eastAsia="微软雅黑"/>
          <w:b w:val="0"/>
          <w:sz w:val="21"/>
        </w:rPr>
        <w:t>B. 路由器所在的网段为10.0.12.0/24</w:t>
      </w:r>
    </w:p>
    <w:p w14:paraId="26A1F4AB">
      <w:pPr>
        <w:spacing w:after="40"/>
        <w:ind w:left="360"/>
      </w:pPr>
      <w:r>
        <w:rPr>
          <w:rFonts w:ascii="微软雅黑" w:hAnsi="微软雅黑" w:eastAsia="微软雅黑"/>
          <w:b w:val="0"/>
          <w:sz w:val="21"/>
        </w:rPr>
        <w:t>C. 本路由器为DR</w:t>
      </w:r>
    </w:p>
    <w:p w14:paraId="3412A33F">
      <w:pPr>
        <w:spacing w:after="40"/>
        <w:ind w:left="360"/>
      </w:pPr>
      <w:r>
        <w:rPr>
          <w:rFonts w:ascii="微软雅黑" w:hAnsi="微软雅黑" w:eastAsia="微软雅黑"/>
          <w:b w:val="0"/>
          <w:sz w:val="21"/>
        </w:rPr>
        <w:t>D. 本路由器DR优先级为100</w:t>
      </w:r>
    </w:p>
    <w:p w14:paraId="60F82680">
      <w:pPr>
        <w:spacing w:after="40"/>
      </w:pPr>
      <w:r>
        <w:rPr>
          <w:rFonts w:ascii="微软雅黑" w:hAnsi="微软雅黑" w:eastAsia="微软雅黑"/>
          <w:b/>
          <w:color w:val="C00000"/>
          <w:sz w:val="21"/>
        </w:rPr>
        <w:t>正确答案：ABC</w:t>
      </w:r>
    </w:p>
    <w:p w14:paraId="2B0F74D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【购买题库薇信：est258258】当前设备查看的是自己产生的2LSA，产生着是10.0.12.2，自己的R-ID也是10.0.12.2，只有DR会产生2LSA，OSPF的DR优先级默认为1，图中信息无法判断优先级是否调整。</w:t>
      </w:r>
    </w:p>
    <w:p w14:paraId="7FF55794">
      <w:pPr>
        <w:pBdr>
          <w:bottom w:val="single" w:color="D9D9D9" w:sz="6" w:space="1"/>
        </w:pBdr>
        <w:spacing w:before="80" w:after="160"/>
      </w:pPr>
    </w:p>
    <w:p w14:paraId="69608BA0">
      <w:pPr>
        <w:spacing w:after="40"/>
      </w:pPr>
      <w:r>
        <w:rPr>
          <w:rFonts w:ascii="微软雅黑" w:hAnsi="微软雅黑" w:eastAsia="微软雅黑"/>
          <w:b/>
          <w:color w:val="1F4E79"/>
          <w:sz w:val="21"/>
        </w:rPr>
        <w:t>579.【多选题】</w:t>
      </w:r>
      <w:r>
        <w:rPr>
          <w:rFonts w:ascii="微软雅黑" w:hAnsi="微软雅黑" w:eastAsia="微软雅黑"/>
          <w:sz w:val="21"/>
        </w:rPr>
        <w:t>某园区网络通过iMasterNCE-Campus部署了两个虚拟网络，研发VN和市场VN，其中研发人员属于研发安全组并接入研发VN，销售人员属于销售安全组并接入市场VN。现在该园区网络要求研发人员和销售人员能够实现互访，针对互访需求的实现，网络管理员需要完成以下哪些任务？</w:t>
      </w:r>
    </w:p>
    <w:p w14:paraId="528D5541">
      <w:pPr>
        <w:spacing w:after="40"/>
        <w:ind w:left="360"/>
      </w:pPr>
      <w:r>
        <w:rPr>
          <w:rFonts w:ascii="微软雅黑" w:hAnsi="微软雅黑" w:eastAsia="微软雅黑"/>
          <w:b w:val="0"/>
          <w:sz w:val="21"/>
        </w:rPr>
        <w:t>A. 配置VN互通</w:t>
      </w:r>
    </w:p>
    <w:p w14:paraId="3820656F">
      <w:pPr>
        <w:spacing w:after="40"/>
        <w:ind w:left="360"/>
      </w:pPr>
      <w:r>
        <w:rPr>
          <w:rFonts w:ascii="微软雅黑" w:hAnsi="微软雅黑" w:eastAsia="微软雅黑"/>
          <w:b w:val="0"/>
          <w:sz w:val="21"/>
        </w:rPr>
        <w:t>B. 部署策略控制矩阵</w:t>
      </w:r>
    </w:p>
    <w:p w14:paraId="6D5516DA">
      <w:pPr>
        <w:spacing w:after="40"/>
        <w:ind w:left="360"/>
      </w:pPr>
      <w:r>
        <w:rPr>
          <w:rFonts w:ascii="微软雅黑" w:hAnsi="微软雅黑" w:eastAsia="微软雅黑"/>
          <w:b w:val="0"/>
          <w:sz w:val="21"/>
        </w:rPr>
        <w:t>C. 配置网络服务资源</w:t>
      </w:r>
    </w:p>
    <w:p w14:paraId="71463E0C">
      <w:pPr>
        <w:spacing w:after="40"/>
        <w:ind w:left="360"/>
      </w:pPr>
      <w:r>
        <w:rPr>
          <w:rFonts w:ascii="微软雅黑" w:hAnsi="微软雅黑" w:eastAsia="微软雅黑"/>
          <w:b w:val="0"/>
          <w:sz w:val="21"/>
        </w:rPr>
        <w:t>D. 部署外部网络</w:t>
      </w:r>
    </w:p>
    <w:p w14:paraId="1C3CC690">
      <w:pPr>
        <w:spacing w:after="40"/>
      </w:pPr>
      <w:r>
        <w:rPr>
          <w:rFonts w:ascii="微软雅黑" w:hAnsi="微软雅黑" w:eastAsia="微软雅黑"/>
          <w:b/>
          <w:color w:val="C00000"/>
          <w:sz w:val="21"/>
        </w:rPr>
        <w:t>正确答案：AB</w:t>
      </w:r>
    </w:p>
    <w:p w14:paraId="312334B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【购买题库薇信：est258258】如果借用外部网关互通需要部署外部网络，外部网络主要用于和WAN侧通信。</w:t>
      </w:r>
    </w:p>
    <w:p w14:paraId="65C4CF83">
      <w:pPr>
        <w:pBdr>
          <w:bottom w:val="single" w:color="D9D9D9" w:sz="6" w:space="1"/>
        </w:pBdr>
        <w:spacing w:before="80" w:after="160"/>
      </w:pPr>
    </w:p>
    <w:p w14:paraId="23523915">
      <w:pPr>
        <w:spacing w:after="40"/>
      </w:pPr>
      <w:r>
        <w:rPr>
          <w:rFonts w:ascii="微软雅黑" w:hAnsi="微软雅黑" w:eastAsia="微软雅黑"/>
          <w:b/>
          <w:color w:val="1F4E79"/>
          <w:sz w:val="21"/>
        </w:rPr>
        <w:t>580.【多选题】</w:t>
      </w:r>
      <w:r>
        <w:rPr>
          <w:rFonts w:ascii="微软雅黑" w:hAnsi="微软雅黑" w:eastAsia="微软雅黑"/>
          <w:sz w:val="21"/>
        </w:rPr>
        <w:t>Flavor可用于增强End系列指令，满足更丰富的业务需求，以下选项中哪些属于Flavor？</w:t>
      </w:r>
    </w:p>
    <w:p w14:paraId="0C851957">
      <w:pPr>
        <w:spacing w:after="40"/>
        <w:ind w:left="360"/>
      </w:pPr>
      <w:r>
        <w:rPr>
          <w:rFonts w:ascii="微软雅黑" w:hAnsi="微软雅黑" w:eastAsia="微软雅黑"/>
          <w:b w:val="0"/>
          <w:sz w:val="21"/>
        </w:rPr>
        <w:t>A. PSD (Penultimate Segment Decapsulation，倒数第二段解封装)</w:t>
      </w:r>
    </w:p>
    <w:p w14:paraId="6E0B9A4C">
      <w:pPr>
        <w:spacing w:after="40"/>
        <w:ind w:left="360"/>
      </w:pPr>
      <w:r>
        <w:rPr>
          <w:rFonts w:ascii="微软雅黑" w:hAnsi="微软雅黑" w:eastAsia="微软雅黑"/>
          <w:b w:val="0"/>
          <w:sz w:val="21"/>
        </w:rPr>
        <w:t>B. PSP (Penultimate Segment Pop of the SRH，倒数第二段弹出SRH)</w:t>
      </w:r>
    </w:p>
    <w:p w14:paraId="0779D3EE">
      <w:pPr>
        <w:spacing w:after="40"/>
        <w:ind w:left="360"/>
      </w:pPr>
      <w:r>
        <w:rPr>
          <w:rFonts w:ascii="微软雅黑" w:hAnsi="微软雅黑" w:eastAsia="微软雅黑"/>
          <w:b w:val="0"/>
          <w:sz w:val="21"/>
        </w:rPr>
        <w:t>C. USD (Ultimate Segment Decapsulation，倒数第一段解封装)</w:t>
      </w:r>
    </w:p>
    <w:p w14:paraId="04219334">
      <w:pPr>
        <w:spacing w:after="40"/>
        <w:ind w:left="360"/>
      </w:pPr>
      <w:r>
        <w:rPr>
          <w:rFonts w:ascii="微软雅黑" w:hAnsi="微软雅黑" w:eastAsia="微软雅黑"/>
          <w:b w:val="0"/>
          <w:sz w:val="21"/>
        </w:rPr>
        <w:t>D. USP (Ultimate Segment Pop of the SRH，倒数第一段弹出SRH)</w:t>
      </w:r>
    </w:p>
    <w:p w14:paraId="54C5F091">
      <w:pPr>
        <w:spacing w:after="40"/>
      </w:pPr>
      <w:r>
        <w:rPr>
          <w:rFonts w:ascii="微软雅黑" w:hAnsi="微软雅黑" w:eastAsia="微软雅黑"/>
          <w:b/>
          <w:color w:val="C00000"/>
          <w:sz w:val="21"/>
        </w:rPr>
        <w:t>正确答案：BCD</w:t>
      </w:r>
    </w:p>
    <w:p w14:paraId="1D1E281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 [图片]</w:t>
      </w:r>
    </w:p>
    <w:p w14:paraId="49D906A4">
      <w:pPr>
        <w:pBdr>
          <w:bottom w:val="single" w:color="D9D9D9" w:sz="6" w:space="1"/>
        </w:pBdr>
        <w:spacing w:before="80" w:after="160"/>
      </w:pPr>
    </w:p>
    <w:p w14:paraId="70AEAFDD">
      <w:pPr>
        <w:spacing w:after="40"/>
      </w:pPr>
      <w:r>
        <w:rPr>
          <w:rFonts w:ascii="微软雅黑" w:hAnsi="微软雅黑" w:eastAsia="微软雅黑"/>
          <w:b/>
          <w:color w:val="1F4E79"/>
          <w:sz w:val="21"/>
        </w:rPr>
        <w:t>581.【多选题】</w:t>
      </w:r>
      <w:r>
        <w:rPr>
          <w:rFonts w:ascii="微软雅黑" w:hAnsi="微软雅黑" w:eastAsia="微软雅黑"/>
          <w:sz w:val="21"/>
        </w:rPr>
        <w:t>企业广域承载网需要为各类业务提供不同的服务质量保障，此时可通过Qos规划，保障各类业务在承载网上得到合理的转发。以下关于Qos规划原则的描述，正确的有哪些项？</w:t>
      </w:r>
    </w:p>
    <w:p w14:paraId="7A8B3892">
      <w:pPr>
        <w:spacing w:after="40"/>
        <w:ind w:left="360"/>
      </w:pPr>
      <w:r>
        <w:rPr>
          <w:rFonts w:ascii="微软雅黑" w:hAnsi="微软雅黑" w:eastAsia="微软雅黑"/>
          <w:b w:val="0"/>
          <w:sz w:val="21"/>
        </w:rPr>
        <w:t>A. 一致性：Qos规划涉及业务分类、标记、调度、限速等各类行为，整网需要保持一致，</w:t>
      </w:r>
    </w:p>
    <w:p w14:paraId="71B9BA0C">
      <w:pPr>
        <w:spacing w:after="40"/>
        <w:ind w:left="360"/>
      </w:pPr>
      <w:r>
        <w:rPr>
          <w:rFonts w:ascii="微软雅黑" w:hAnsi="微软雅黑" w:eastAsia="微软雅黑"/>
          <w:b w:val="0"/>
          <w:sz w:val="21"/>
        </w:rPr>
        <w:t>B. 可扩展性：当前制定的Qos策略，需要考虑后续的业务扩展</w:t>
      </w:r>
    </w:p>
    <w:p w14:paraId="5F995BDE">
      <w:pPr>
        <w:spacing w:after="40"/>
        <w:ind w:left="360"/>
      </w:pPr>
      <w:r>
        <w:rPr>
          <w:rFonts w:ascii="微软雅黑" w:hAnsi="微软雅黑" w:eastAsia="微软雅黑"/>
          <w:b w:val="0"/>
          <w:sz w:val="21"/>
        </w:rPr>
        <w:t>C. 可维护性：实际业务变化迅速，日常维护中可能需要经常进行Qos策略调整，需方便调整，维护简单</w:t>
      </w:r>
    </w:p>
    <w:p w14:paraId="5DF93AB7">
      <w:pPr>
        <w:spacing w:after="40"/>
        <w:ind w:left="360"/>
      </w:pPr>
      <w:r>
        <w:rPr>
          <w:rFonts w:ascii="微软雅黑" w:hAnsi="微软雅黑" w:eastAsia="微软雅黑"/>
          <w:b w:val="0"/>
          <w:sz w:val="21"/>
        </w:rPr>
        <w:t>D. 合理性：基于业务的重要性，分配合理的资源</w:t>
      </w:r>
    </w:p>
    <w:p w14:paraId="004F56A8">
      <w:pPr>
        <w:spacing w:after="40"/>
      </w:pPr>
      <w:r>
        <w:rPr>
          <w:rFonts w:ascii="微软雅黑" w:hAnsi="微软雅黑" w:eastAsia="微软雅黑"/>
          <w:b/>
          <w:color w:val="C00000"/>
          <w:sz w:val="21"/>
        </w:rPr>
        <w:t>正确答案：ABCD</w:t>
      </w:r>
    </w:p>
    <w:p w14:paraId="48852012">
      <w:pPr>
        <w:spacing w:after="40"/>
      </w:pPr>
      <w:r>
        <w:rPr>
          <w:rFonts w:ascii="微软雅黑" w:hAnsi="微软雅黑" w:eastAsia="微软雅黑"/>
          <w:b/>
          <w:color w:val="2E75B6"/>
          <w:sz w:val="20"/>
        </w:rPr>
        <w:t>解析（AI生成）：</w:t>
      </w:r>
      <w:r>
        <w:rPr>
          <w:rFonts w:ascii="微软雅黑" w:hAnsi="微软雅黑" w:eastAsia="微软雅黑"/>
          <w:color w:val="404040"/>
          <w:sz w:val="20"/>
        </w:rPr>
        <w:t>QoS规划旨在确保网络资源合理分配，满足不同业务需求。一致性确保全网策略统一，避免因节点处理差异导致服务不稳定（参考RFC 4594）。可扩展性强调策略设计需适应未来业务扩容，避免反复重构（ITU-T Y.1541）。可维护性要求策略调整灵活，适配业务快速变化（如IETF QoS架构文档）。合理性指根据业务优先级分配带宽、时延等资源，匹配关键应用需求（DiffServ模型标准）。四个原则覆盖了QoS策略设计、实施、运维的关键维度。</w:t>
      </w:r>
    </w:p>
    <w:p w14:paraId="6E67D42A">
      <w:pPr>
        <w:pBdr>
          <w:bottom w:val="single" w:color="D9D9D9" w:sz="6" w:space="1"/>
        </w:pBdr>
        <w:spacing w:before="80" w:after="160"/>
      </w:pPr>
    </w:p>
    <w:p w14:paraId="65102685">
      <w:pPr>
        <w:spacing w:after="40"/>
      </w:pPr>
      <w:r>
        <w:rPr>
          <w:rFonts w:ascii="微软雅黑" w:hAnsi="微软雅黑" w:eastAsia="微软雅黑"/>
          <w:b/>
          <w:color w:val="1F4E79"/>
          <w:sz w:val="21"/>
        </w:rPr>
        <w:t>582.【多选题】</w:t>
      </w:r>
      <w:r>
        <w:rPr>
          <w:rFonts w:ascii="微软雅黑" w:hAnsi="微软雅黑" w:eastAsia="微软雅黑"/>
          <w:sz w:val="21"/>
        </w:rPr>
        <w:t>SSH连接协议将加密的会话连接多路复用成若干个逻辑通道，基于一个SSH会话连接可以创建哪些类型的逻辑通道？</w:t>
      </w:r>
    </w:p>
    <w:p w14:paraId="03C0FD1F">
      <w:pPr>
        <w:spacing w:after="40"/>
        <w:ind w:left="360"/>
      </w:pPr>
      <w:r>
        <w:rPr>
          <w:rFonts w:ascii="微软雅黑" w:hAnsi="微软雅黑" w:eastAsia="微软雅黑"/>
          <w:b w:val="0"/>
          <w:sz w:val="21"/>
        </w:rPr>
        <w:t>A. SFTP通道</w:t>
      </w:r>
    </w:p>
    <w:p w14:paraId="45AEAF07">
      <w:pPr>
        <w:spacing w:after="40"/>
        <w:ind w:left="360"/>
      </w:pPr>
      <w:r>
        <w:rPr>
          <w:rFonts w:ascii="微软雅黑" w:hAnsi="微软雅黑" w:eastAsia="微软雅黑"/>
          <w:b w:val="0"/>
          <w:sz w:val="21"/>
        </w:rPr>
        <w:t>B. 会话通道</w:t>
      </w:r>
    </w:p>
    <w:p w14:paraId="06C49F5B">
      <w:pPr>
        <w:spacing w:after="40"/>
        <w:ind w:left="360"/>
      </w:pPr>
      <w:r>
        <w:rPr>
          <w:rFonts w:ascii="微软雅黑" w:hAnsi="微软雅黑" w:eastAsia="微软雅黑"/>
          <w:b w:val="0"/>
          <w:sz w:val="21"/>
        </w:rPr>
        <w:t>C. X11通道</w:t>
      </w:r>
    </w:p>
    <w:p w14:paraId="05BE11B3">
      <w:pPr>
        <w:spacing w:after="40"/>
        <w:ind w:left="360"/>
      </w:pPr>
      <w:r>
        <w:rPr>
          <w:rFonts w:ascii="微软雅黑" w:hAnsi="微软雅黑" w:eastAsia="微软雅黑"/>
          <w:b w:val="0"/>
          <w:sz w:val="21"/>
        </w:rPr>
        <w:t>D. TCP/IP转发通道</w:t>
      </w:r>
    </w:p>
    <w:p w14:paraId="6604B6CB">
      <w:pPr>
        <w:spacing w:after="40"/>
      </w:pPr>
      <w:r>
        <w:rPr>
          <w:rFonts w:ascii="微软雅黑" w:hAnsi="微软雅黑" w:eastAsia="微软雅黑"/>
          <w:b/>
          <w:color w:val="C00000"/>
          <w:sz w:val="21"/>
        </w:rPr>
        <w:t>正确答案：BCD</w:t>
      </w:r>
    </w:p>
    <w:p w14:paraId="5638B71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 [图片]</w:t>
      </w:r>
    </w:p>
    <w:p w14:paraId="48E1E7AF">
      <w:pPr>
        <w:pBdr>
          <w:bottom w:val="single" w:color="D9D9D9" w:sz="6" w:space="1"/>
        </w:pBdr>
        <w:spacing w:before="80" w:after="160"/>
      </w:pPr>
    </w:p>
    <w:p w14:paraId="71C5F214">
      <w:pPr>
        <w:spacing w:after="40"/>
      </w:pPr>
      <w:r>
        <w:rPr>
          <w:rFonts w:ascii="微软雅黑" w:hAnsi="微软雅黑" w:eastAsia="微软雅黑"/>
          <w:b/>
          <w:color w:val="1F4E79"/>
          <w:sz w:val="21"/>
        </w:rPr>
        <w:t>583.【多选题】</w:t>
      </w:r>
      <w:r>
        <w:rPr>
          <w:rFonts w:ascii="微软雅黑" w:hAnsi="微软雅黑" w:eastAsia="微软雅黑"/>
          <w:sz w:val="21"/>
        </w:rPr>
        <w:t>交换机的部分配置如图所示。以下关于此台交换机上配置的描述，正确的是哪些？ [图片]</w:t>
      </w:r>
    </w:p>
    <w:p w14:paraId="42A1C100">
      <w:pPr>
        <w:spacing w:after="40"/>
        <w:ind w:left="360"/>
      </w:pPr>
      <w:r>
        <w:rPr>
          <w:rFonts w:ascii="微软雅黑" w:hAnsi="微软雅黑" w:eastAsia="微软雅黑"/>
          <w:b w:val="0"/>
          <w:sz w:val="21"/>
        </w:rPr>
        <w:t>A. 首先需要创建DHCP服务器组并向服务器组添加DHCP服务器</w:t>
      </w:r>
    </w:p>
    <w:p w14:paraId="3ECF2551">
      <w:pPr>
        <w:spacing w:after="40"/>
        <w:ind w:left="360"/>
      </w:pPr>
      <w:r>
        <w:rPr>
          <w:rFonts w:ascii="微软雅黑" w:hAnsi="微软雅黑" w:eastAsia="微软雅黑"/>
          <w:b w:val="0"/>
          <w:sz w:val="21"/>
        </w:rPr>
        <w:t>B. 配置DHCP服务器和DHCP Delay都必须全局开启DHCP</w:t>
      </w:r>
    </w:p>
    <w:p w14:paraId="3ED537BF">
      <w:pPr>
        <w:spacing w:after="40"/>
        <w:ind w:left="360"/>
      </w:pPr>
      <w:r>
        <w:rPr>
          <w:rFonts w:ascii="微软雅黑" w:hAnsi="微软雅黑" w:eastAsia="微软雅黑"/>
          <w:b w:val="0"/>
          <w:sz w:val="21"/>
        </w:rPr>
        <w:t>C. VLANIF 100接口会将接收到的DHCP报文，通过中继发送到外部DHCP Server</w:t>
      </w:r>
    </w:p>
    <w:p w14:paraId="67CA1082">
      <w:pPr>
        <w:spacing w:after="40"/>
        <w:ind w:left="360"/>
      </w:pPr>
      <w:r>
        <w:rPr>
          <w:rFonts w:ascii="微软雅黑" w:hAnsi="微软雅黑" w:eastAsia="微软雅黑"/>
          <w:b w:val="0"/>
          <w:sz w:val="21"/>
        </w:rPr>
        <w:t>D. 为VLANIF 100接口指定DHCP服务器组为dhcpgroup 1</w:t>
      </w:r>
    </w:p>
    <w:p w14:paraId="0FFFD075">
      <w:pPr>
        <w:spacing w:after="40"/>
      </w:pPr>
      <w:r>
        <w:rPr>
          <w:rFonts w:ascii="微软雅黑" w:hAnsi="微软雅黑" w:eastAsia="微软雅黑"/>
          <w:b/>
          <w:color w:val="C00000"/>
          <w:sz w:val="21"/>
        </w:rPr>
        <w:t>正确答案：ABCD</w:t>
      </w:r>
    </w:p>
    <w:p w14:paraId="01E053CD">
      <w:pPr>
        <w:spacing w:after="40"/>
      </w:pPr>
      <w:r>
        <w:rPr>
          <w:rFonts w:ascii="微软雅黑" w:hAnsi="微软雅黑" w:eastAsia="微软雅黑"/>
          <w:b/>
          <w:color w:val="2E75B6"/>
          <w:sz w:val="20"/>
        </w:rPr>
        <w:t>解析（AI生成）：</w:t>
      </w:r>
      <w:r>
        <w:rPr>
          <w:rFonts w:ascii="微软雅黑" w:hAnsi="微软雅黑" w:eastAsia="微软雅黑"/>
          <w:color w:val="404040"/>
          <w:sz w:val="20"/>
        </w:rPr>
        <w:t>- 选项A：DHCP中继配置需先创建服务器组并添加DHCP服务器（后续接口中继需调用该组），是中继功能的前提步骤，故A正确。</w:t>
      </w:r>
    </w:p>
    <w:p w14:paraId="31578E8B">
      <w:pPr>
        <w:spacing w:after="40"/>
      </w:pPr>
      <w:r>
        <w:rPr>
          <w:rFonts w:ascii="微软雅黑" w:hAnsi="微软雅黑" w:eastAsia="微软雅黑"/>
          <w:color w:val="404040"/>
          <w:sz w:val="20"/>
        </w:rPr>
        <w:t>- 选项B：全局执行`dhcp enable`是DHCP功能（服务器或中继）的前提，配置时需先开启，故B正确。</w:t>
      </w:r>
    </w:p>
    <w:p w14:paraId="67915583">
      <w:pPr>
        <w:spacing w:after="40"/>
      </w:pPr>
      <w:r>
        <w:rPr>
          <w:rFonts w:ascii="微软雅黑" w:hAnsi="微软雅黑" w:eastAsia="微软雅黑"/>
          <w:color w:val="404040"/>
          <w:sz w:val="20"/>
        </w:rPr>
        <w:t>- 选项C：VLANIF 100配置`dhcp select relay`（中继模式），会将接收到的DHCP报文中继到指定服务器组的外部DHCP Server，故C正确。</w:t>
      </w:r>
    </w:p>
    <w:p w14:paraId="46C288B4">
      <w:pPr>
        <w:spacing w:after="40"/>
      </w:pPr>
      <w:r>
        <w:rPr>
          <w:rFonts w:ascii="微软雅黑" w:hAnsi="微软雅黑" w:eastAsia="微软雅黑"/>
          <w:color w:val="404040"/>
          <w:sz w:val="20"/>
        </w:rPr>
        <w:t>- 选项D：VLANIF 100通过`dhcp relay server-select dhcpgroup1`指定了DHCP服务器组为dhcpgroup1，故D正确。</w:t>
      </w:r>
    </w:p>
    <w:p w14:paraId="613A2D0D">
      <w:pPr>
        <w:spacing w:after="40"/>
      </w:pPr>
      <w:r>
        <w:rPr>
          <w:rFonts w:ascii="微软雅黑" w:hAnsi="微软雅黑" w:eastAsia="微软雅黑"/>
          <w:color w:val="404040"/>
          <w:sz w:val="20"/>
        </w:rPr>
        <w:t>易错提醒：DHCP中继配置步骤为“全局使能DHCP→创建服务器组→添加服务器→接口配置中继并指定服务器组”。</w:t>
      </w:r>
    </w:p>
    <w:p w14:paraId="0F672E14">
      <w:pPr>
        <w:pBdr>
          <w:bottom w:val="single" w:color="D9D9D9" w:sz="6" w:space="1"/>
        </w:pBdr>
        <w:spacing w:before="80" w:after="160"/>
      </w:pPr>
    </w:p>
    <w:p w14:paraId="14B8002D">
      <w:pPr>
        <w:spacing w:after="40"/>
      </w:pPr>
      <w:r>
        <w:rPr>
          <w:rFonts w:ascii="微软雅黑" w:hAnsi="微软雅黑" w:eastAsia="微软雅黑"/>
          <w:b/>
          <w:color w:val="1F4E79"/>
          <w:sz w:val="21"/>
        </w:rPr>
        <w:t>584.【多选题】</w:t>
      </w:r>
      <w:r>
        <w:rPr>
          <w:rFonts w:ascii="微软雅黑" w:hAnsi="微软雅黑" w:eastAsia="微软雅黑"/>
          <w:sz w:val="21"/>
        </w:rPr>
        <w:t>华为SD-WAN解决方案中，关于Hub-Spoke拓扑的描述，正确的有哪些项？</w:t>
      </w:r>
    </w:p>
    <w:p w14:paraId="45DF1CD4">
      <w:pPr>
        <w:spacing w:after="40"/>
        <w:ind w:left="360"/>
      </w:pPr>
      <w:r>
        <w:rPr>
          <w:rFonts w:ascii="微软雅黑" w:hAnsi="微软雅黑" w:eastAsia="微软雅黑"/>
          <w:b w:val="0"/>
          <w:sz w:val="21"/>
        </w:rPr>
        <w:t>A. Hub-Spoke拓扑模式支持双Hub站点组网</w:t>
      </w:r>
    </w:p>
    <w:p w14:paraId="27583825">
      <w:pPr>
        <w:spacing w:after="40"/>
        <w:ind w:left="360"/>
      </w:pPr>
      <w:r>
        <w:rPr>
          <w:rFonts w:ascii="微软雅黑" w:hAnsi="微软雅黑" w:eastAsia="微软雅黑"/>
          <w:b w:val="0"/>
          <w:sz w:val="21"/>
        </w:rPr>
        <w:t>B. Hub-Spoke拓扑模式支持基于网段的Hub站点双活</w:t>
      </w:r>
    </w:p>
    <w:p w14:paraId="40C36FDA">
      <w:pPr>
        <w:spacing w:after="40"/>
        <w:ind w:left="360"/>
      </w:pPr>
      <w:r>
        <w:rPr>
          <w:rFonts w:ascii="微软雅黑" w:hAnsi="微软雅黑" w:eastAsia="微软雅黑"/>
          <w:b w:val="0"/>
          <w:sz w:val="21"/>
        </w:rPr>
        <w:t>C. Hub-Spoke拓扑模式支持基于Spoke站点的Hub站点双活</w:t>
      </w:r>
    </w:p>
    <w:p w14:paraId="50F6FE81">
      <w:pPr>
        <w:spacing w:after="40"/>
        <w:ind w:left="360"/>
      </w:pPr>
      <w:r>
        <w:rPr>
          <w:rFonts w:ascii="微软雅黑" w:hAnsi="微软雅黑" w:eastAsia="微软雅黑"/>
          <w:b w:val="0"/>
          <w:sz w:val="21"/>
        </w:rPr>
        <w:t>D. Hub-Spoke拓扑模式支持四Hub站点组网</w:t>
      </w:r>
    </w:p>
    <w:p w14:paraId="51B706D0">
      <w:pPr>
        <w:spacing w:after="40"/>
      </w:pPr>
      <w:r>
        <w:rPr>
          <w:rFonts w:ascii="微软雅黑" w:hAnsi="微软雅黑" w:eastAsia="微软雅黑"/>
          <w:b/>
          <w:color w:val="C00000"/>
          <w:sz w:val="21"/>
        </w:rPr>
        <w:t>正确答案：ABC</w:t>
      </w:r>
    </w:p>
    <w:p w14:paraId="1C1EF9C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Hub-Spoke拓扑中Hub可靠性可以通过两个方面来实现，一是基于业务网段的多活Hub组网：在多活Hub组网场景下，如果分支站点访问数据中心可以基于不同的业务网段区分，则可以实现基于业务网段的双Hub双活，分支不同的业务访问数据中心关联不同的主备Hub。二是基于Spoke站点的多活Hub组网：如果企业广域网络分布范围广，企业的两个数据中心地理位置距离较远，推荐采用基于Spoke站点的多活Hub方案。在异地的多个数据中心部署Hub站点， Spoke站点关联多个Hub站点，以距离较近的Hub站点为主，距离较远的Hub站点为备，以此获得较好的数据中心业务访问体验。 [图片]</w:t>
      </w:r>
    </w:p>
    <w:p w14:paraId="4510CBB0">
      <w:pPr>
        <w:pBdr>
          <w:bottom w:val="single" w:color="D9D9D9" w:sz="6" w:space="1"/>
        </w:pBdr>
        <w:spacing w:before="80" w:after="160"/>
      </w:pPr>
    </w:p>
    <w:p w14:paraId="62D4B0D8">
      <w:pPr>
        <w:spacing w:after="40"/>
      </w:pPr>
      <w:r>
        <w:rPr>
          <w:rFonts w:ascii="微软雅黑" w:hAnsi="微软雅黑" w:eastAsia="微软雅黑"/>
          <w:b/>
          <w:color w:val="1F4E79"/>
          <w:sz w:val="21"/>
        </w:rPr>
        <w:t>585.【多选题】</w:t>
      </w:r>
      <w:r>
        <w:rPr>
          <w:rFonts w:ascii="微软雅黑" w:hAnsi="微软雅黑" w:eastAsia="微软雅黑"/>
          <w:sz w:val="21"/>
        </w:rPr>
        <w:t>以下关于Prefix Segment和Adjacency Segment的描述中，正确的有哪些项？</w:t>
      </w:r>
    </w:p>
    <w:p w14:paraId="1D28C5AC">
      <w:pPr>
        <w:spacing w:after="40"/>
        <w:ind w:left="360"/>
      </w:pPr>
      <w:r>
        <w:rPr>
          <w:rFonts w:ascii="微软雅黑" w:hAnsi="微软雅黑" w:eastAsia="微软雅黑"/>
          <w:b w:val="0"/>
          <w:sz w:val="21"/>
        </w:rPr>
        <w:t>A. Prefix Segment用于标识网络中的某个目的地址前缀</w:t>
      </w:r>
    </w:p>
    <w:p w14:paraId="31D5B032">
      <w:pPr>
        <w:spacing w:after="40"/>
        <w:ind w:left="360"/>
      </w:pPr>
      <w:r>
        <w:rPr>
          <w:rFonts w:ascii="微软雅黑" w:hAnsi="微软雅黑" w:eastAsia="微软雅黑"/>
          <w:b w:val="0"/>
          <w:sz w:val="21"/>
        </w:rPr>
        <w:t>B. Adjacency Segment用于标识网络中的某个邻接</w:t>
      </w:r>
    </w:p>
    <w:p w14:paraId="6C6EDBC5">
      <w:pPr>
        <w:spacing w:after="40"/>
        <w:ind w:left="360"/>
      </w:pPr>
      <w:r>
        <w:rPr>
          <w:rFonts w:ascii="微软雅黑" w:hAnsi="微软雅黑" w:eastAsia="微软雅黑"/>
          <w:b w:val="0"/>
          <w:sz w:val="21"/>
        </w:rPr>
        <w:t>C. Adjacency SID是源端发布的SRGB范围内的偏移值</w:t>
      </w:r>
    </w:p>
    <w:p w14:paraId="227F1864">
      <w:pPr>
        <w:spacing w:after="40"/>
        <w:ind w:left="360"/>
      </w:pPr>
      <w:r>
        <w:rPr>
          <w:rFonts w:ascii="微软雅黑" w:hAnsi="微软雅黑" w:eastAsia="微软雅黑"/>
          <w:b w:val="0"/>
          <w:sz w:val="21"/>
        </w:rPr>
        <w:t>D. Prefix SID为SRGB范围外的本地SID</w:t>
      </w:r>
    </w:p>
    <w:p w14:paraId="330AE4CB">
      <w:pPr>
        <w:spacing w:after="40"/>
      </w:pPr>
      <w:r>
        <w:rPr>
          <w:rFonts w:ascii="微软雅黑" w:hAnsi="微软雅黑" w:eastAsia="微软雅黑"/>
          <w:b/>
          <w:color w:val="C00000"/>
          <w:sz w:val="21"/>
        </w:rPr>
        <w:t>正确答案：AB</w:t>
      </w:r>
    </w:p>
    <w:p w14:paraId="4B98891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 [图片]</w:t>
      </w:r>
    </w:p>
    <w:p w14:paraId="588B6B44">
      <w:pPr>
        <w:pBdr>
          <w:bottom w:val="single" w:color="D9D9D9" w:sz="6" w:space="1"/>
        </w:pBdr>
        <w:spacing w:before="80" w:after="160"/>
      </w:pPr>
    </w:p>
    <w:p w14:paraId="1E677BB2">
      <w:pPr>
        <w:spacing w:after="40"/>
      </w:pPr>
      <w:r>
        <w:rPr>
          <w:rFonts w:ascii="微软雅黑" w:hAnsi="微软雅黑" w:eastAsia="微软雅黑"/>
          <w:b/>
          <w:color w:val="1F4E79"/>
          <w:sz w:val="21"/>
        </w:rPr>
        <w:t>586.【多选题】</w:t>
      </w:r>
      <w:r>
        <w:rPr>
          <w:rFonts w:ascii="微软雅黑" w:hAnsi="微软雅黑" w:eastAsia="微软雅黑"/>
          <w:sz w:val="21"/>
        </w:rPr>
        <w:t>配置基于OSPF的SR MPLS TE隧道时，以下哪些命令是必须的？</w:t>
      </w:r>
    </w:p>
    <w:p w14:paraId="70898DCF">
      <w:pPr>
        <w:spacing w:after="40"/>
        <w:ind w:left="360"/>
      </w:pPr>
      <w:r>
        <w:rPr>
          <w:rFonts w:ascii="微软雅黑" w:hAnsi="微软雅黑" w:eastAsia="微软雅黑"/>
          <w:b w:val="0"/>
          <w:sz w:val="21"/>
        </w:rPr>
        <w:t>A. 在OSPF进程视图下使能segment-routing</w:t>
      </w:r>
    </w:p>
    <w:p w14:paraId="6302E623">
      <w:pPr>
        <w:spacing w:after="40"/>
        <w:ind w:left="360"/>
      </w:pPr>
      <w:r>
        <w:rPr>
          <w:rFonts w:ascii="微软雅黑" w:hAnsi="微软雅黑" w:eastAsia="微软雅黑"/>
          <w:b w:val="0"/>
          <w:sz w:val="21"/>
        </w:rPr>
        <w:t>B. 使能OSPF的Opaque能力</w:t>
      </w:r>
    </w:p>
    <w:p w14:paraId="5B3F0560">
      <w:pPr>
        <w:spacing w:after="40"/>
        <w:ind w:left="360"/>
      </w:pPr>
      <w:r>
        <w:rPr>
          <w:rFonts w:ascii="微软雅黑" w:hAnsi="微软雅黑" w:eastAsia="微软雅黑"/>
          <w:b w:val="0"/>
          <w:sz w:val="21"/>
        </w:rPr>
        <w:t>C. 配置路由器的lsr-id</w:t>
      </w:r>
    </w:p>
    <w:p w14:paraId="75390BF2">
      <w:pPr>
        <w:spacing w:after="40"/>
        <w:ind w:left="360"/>
      </w:pPr>
      <w:r>
        <w:rPr>
          <w:rFonts w:ascii="微软雅黑" w:hAnsi="微软雅黑" w:eastAsia="微软雅黑"/>
          <w:b w:val="0"/>
          <w:sz w:val="21"/>
        </w:rPr>
        <w:t>D. 在OSPF进程视图下使能mpIs-te</w:t>
      </w:r>
    </w:p>
    <w:p w14:paraId="0B5F26ED">
      <w:pPr>
        <w:spacing w:after="40"/>
      </w:pPr>
      <w:r>
        <w:rPr>
          <w:rFonts w:ascii="微软雅黑" w:hAnsi="微软雅黑" w:eastAsia="微软雅黑"/>
          <w:b/>
          <w:color w:val="C00000"/>
          <w:sz w:val="21"/>
        </w:rPr>
        <w:t>正确答案：ABCD</w:t>
      </w:r>
    </w:p>
    <w:p w14:paraId="1E4C1AD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w:t>
      </w:r>
    </w:p>
    <w:p w14:paraId="4F95EBE5">
      <w:pPr>
        <w:spacing w:after="40"/>
      </w:pPr>
      <w:r>
        <w:rPr>
          <w:rFonts w:ascii="微软雅黑" w:hAnsi="微软雅黑" w:eastAsia="微软雅黑"/>
          <w:color w:val="404040"/>
          <w:sz w:val="20"/>
        </w:rPr>
        <w:t>[图片]</w:t>
      </w:r>
    </w:p>
    <w:p w14:paraId="181CC7F3">
      <w:pPr>
        <w:pBdr>
          <w:bottom w:val="single" w:color="D9D9D9" w:sz="6" w:space="1"/>
        </w:pBdr>
        <w:spacing w:before="80" w:after="160"/>
      </w:pPr>
    </w:p>
    <w:p w14:paraId="3FA57310">
      <w:pPr>
        <w:spacing w:after="40"/>
      </w:pPr>
      <w:r>
        <w:rPr>
          <w:rFonts w:ascii="微软雅黑" w:hAnsi="微软雅黑" w:eastAsia="微软雅黑"/>
          <w:b/>
          <w:color w:val="1F4E79"/>
          <w:sz w:val="21"/>
        </w:rPr>
        <w:t>587.【多选题】</w:t>
      </w:r>
      <w:r>
        <w:rPr>
          <w:rFonts w:ascii="微软雅黑" w:hAnsi="微软雅黑" w:eastAsia="微软雅黑"/>
          <w:sz w:val="21"/>
        </w:rPr>
        <w:t>在中小型园区网络中，对于LAN侧AP推荐采用以下哪些开局方式？</w:t>
      </w:r>
    </w:p>
    <w:p w14:paraId="513E2F78">
      <w:pPr>
        <w:spacing w:after="40"/>
        <w:ind w:left="360"/>
      </w:pPr>
      <w:r>
        <w:rPr>
          <w:rFonts w:ascii="微软雅黑" w:hAnsi="微软雅黑" w:eastAsia="微软雅黑"/>
          <w:b w:val="0"/>
          <w:sz w:val="21"/>
        </w:rPr>
        <w:t>A. 命令行开局</w:t>
      </w:r>
    </w:p>
    <w:p w14:paraId="2AD748D2">
      <w:pPr>
        <w:spacing w:after="40"/>
        <w:ind w:left="360"/>
      </w:pPr>
      <w:r>
        <w:rPr>
          <w:rFonts w:ascii="微软雅黑" w:hAnsi="微软雅黑" w:eastAsia="微软雅黑"/>
          <w:b w:val="0"/>
          <w:sz w:val="21"/>
        </w:rPr>
        <w:t>B. DHCP Option</w:t>
      </w:r>
    </w:p>
    <w:p w14:paraId="68EA52E4">
      <w:pPr>
        <w:spacing w:after="40"/>
        <w:ind w:left="360"/>
      </w:pPr>
      <w:r>
        <w:rPr>
          <w:rFonts w:ascii="微软雅黑" w:hAnsi="微软雅黑" w:eastAsia="微软雅黑"/>
          <w:b w:val="0"/>
          <w:sz w:val="21"/>
        </w:rPr>
        <w:t>C. 邮件开局</w:t>
      </w:r>
    </w:p>
    <w:p w14:paraId="6DED2DD8">
      <w:pPr>
        <w:spacing w:after="40"/>
        <w:ind w:left="360"/>
      </w:pPr>
      <w:r>
        <w:rPr>
          <w:rFonts w:ascii="微软雅黑" w:hAnsi="微软雅黑" w:eastAsia="微软雅黑"/>
          <w:b w:val="0"/>
          <w:sz w:val="21"/>
        </w:rPr>
        <w:t>D. 注册查询中心</w:t>
      </w:r>
    </w:p>
    <w:p w14:paraId="169B53FC">
      <w:pPr>
        <w:spacing w:after="40"/>
      </w:pPr>
      <w:r>
        <w:rPr>
          <w:rFonts w:ascii="微软雅黑" w:hAnsi="微软雅黑" w:eastAsia="微软雅黑"/>
          <w:b/>
          <w:color w:val="C00000"/>
          <w:sz w:val="21"/>
        </w:rPr>
        <w:t>正确答案：ABD</w:t>
      </w:r>
    </w:p>
    <w:p w14:paraId="0BE410C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【购买题库薇信：est258258】AP设备不支持邮件开局 AP的开局方式支持：CloudCampus APP(扫码)方式，注册查询中心方式，Web网管方式，命令行方式，DHCP Option148方式。而Email开局只适用于AR设备。</w:t>
      </w:r>
    </w:p>
    <w:p w14:paraId="1ED0A737">
      <w:pPr>
        <w:pBdr>
          <w:bottom w:val="single" w:color="D9D9D9" w:sz="6" w:space="1"/>
        </w:pBdr>
        <w:spacing w:before="80" w:after="160"/>
      </w:pPr>
    </w:p>
    <w:p w14:paraId="38A7559E">
      <w:pPr>
        <w:spacing w:after="40"/>
      </w:pPr>
      <w:r>
        <w:rPr>
          <w:rFonts w:ascii="微软雅黑" w:hAnsi="微软雅黑" w:eastAsia="微软雅黑"/>
          <w:b/>
          <w:color w:val="1F4E79"/>
          <w:sz w:val="21"/>
        </w:rPr>
        <w:t>588.【多选题】</w:t>
      </w:r>
      <w:r>
        <w:rPr>
          <w:rFonts w:ascii="微软雅黑" w:hAnsi="微软雅黑" w:eastAsia="微软雅黑"/>
          <w:sz w:val="21"/>
        </w:rPr>
        <w:t>在基于华为云园区网络解决方案的中小型云管理园区网络场景中，以下哪些设备支持作为Portal认证点设备？</w:t>
      </w:r>
    </w:p>
    <w:p w14:paraId="7CD50687">
      <w:pPr>
        <w:spacing w:after="40"/>
        <w:ind w:left="360"/>
      </w:pPr>
      <w:r>
        <w:rPr>
          <w:rFonts w:ascii="微软雅黑" w:hAnsi="微软雅黑" w:eastAsia="微软雅黑"/>
          <w:b w:val="0"/>
          <w:sz w:val="21"/>
        </w:rPr>
        <w:t>A. AP</w:t>
      </w:r>
    </w:p>
    <w:p w14:paraId="61F427B3">
      <w:pPr>
        <w:spacing w:after="40"/>
        <w:ind w:left="360"/>
      </w:pPr>
      <w:r>
        <w:rPr>
          <w:rFonts w:ascii="微软雅黑" w:hAnsi="微软雅黑" w:eastAsia="微软雅黑"/>
          <w:b w:val="0"/>
          <w:sz w:val="21"/>
        </w:rPr>
        <w:t>B. FW</w:t>
      </w:r>
    </w:p>
    <w:p w14:paraId="0968544B">
      <w:pPr>
        <w:spacing w:after="40"/>
        <w:ind w:left="360"/>
      </w:pPr>
      <w:r>
        <w:rPr>
          <w:rFonts w:ascii="微软雅黑" w:hAnsi="微软雅黑" w:eastAsia="微软雅黑"/>
          <w:b w:val="0"/>
          <w:sz w:val="21"/>
        </w:rPr>
        <w:t>C. AR</w:t>
      </w:r>
    </w:p>
    <w:p w14:paraId="61BCAAA3">
      <w:pPr>
        <w:spacing w:after="40"/>
        <w:ind w:left="360"/>
      </w:pPr>
      <w:r>
        <w:rPr>
          <w:rFonts w:ascii="微软雅黑" w:hAnsi="微软雅黑" w:eastAsia="微软雅黑"/>
          <w:b w:val="0"/>
          <w:sz w:val="21"/>
        </w:rPr>
        <w:t>D. SW</w:t>
      </w:r>
    </w:p>
    <w:p w14:paraId="6E0A183D">
      <w:pPr>
        <w:spacing w:after="40"/>
      </w:pPr>
      <w:r>
        <w:rPr>
          <w:rFonts w:ascii="微软雅黑" w:hAnsi="微软雅黑" w:eastAsia="微软雅黑"/>
          <w:b/>
          <w:color w:val="C00000"/>
          <w:sz w:val="21"/>
        </w:rPr>
        <w:t>正确答案：ABCD</w:t>
      </w:r>
    </w:p>
    <w:p w14:paraId="23458B1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【购买题库薇信：est258258】中小型云管理园区中，AP、AR、FW、FW均可以作为portal认证点设备。 [图片]</w:t>
      </w:r>
    </w:p>
    <w:p w14:paraId="3040FC6C">
      <w:pPr>
        <w:pBdr>
          <w:bottom w:val="single" w:color="D9D9D9" w:sz="6" w:space="1"/>
        </w:pBdr>
        <w:spacing w:before="80" w:after="160"/>
      </w:pPr>
    </w:p>
    <w:p w14:paraId="6B52EA9C">
      <w:pPr>
        <w:spacing w:after="40"/>
      </w:pPr>
      <w:r>
        <w:rPr>
          <w:rFonts w:ascii="微软雅黑" w:hAnsi="微软雅黑" w:eastAsia="微软雅黑"/>
          <w:b/>
          <w:color w:val="1F4E79"/>
          <w:sz w:val="21"/>
        </w:rPr>
        <w:t>589.【多选题】</w:t>
      </w:r>
      <w:r>
        <w:rPr>
          <w:rFonts w:ascii="微软雅黑" w:hAnsi="微软雅黑" w:eastAsia="微软雅黑"/>
          <w:sz w:val="21"/>
        </w:rPr>
        <w:t>华为SDWAN解决方案中，使用EVPN传递的信息包括以下哪些项？</w:t>
      </w:r>
    </w:p>
    <w:p w14:paraId="5BEB87F7">
      <w:pPr>
        <w:spacing w:after="40"/>
        <w:ind w:left="360"/>
      </w:pPr>
      <w:r>
        <w:rPr>
          <w:rFonts w:ascii="微软雅黑" w:hAnsi="微软雅黑" w:eastAsia="微软雅黑"/>
          <w:b w:val="0"/>
          <w:sz w:val="21"/>
        </w:rPr>
        <w:t>A. NAT配置信息</w:t>
      </w:r>
    </w:p>
    <w:p w14:paraId="1E7AA1A9">
      <w:pPr>
        <w:spacing w:after="40"/>
        <w:ind w:left="360"/>
      </w:pPr>
      <w:r>
        <w:rPr>
          <w:rFonts w:ascii="微软雅黑" w:hAnsi="微软雅黑" w:eastAsia="微软雅黑"/>
          <w:b w:val="0"/>
          <w:sz w:val="21"/>
        </w:rPr>
        <w:t>B. 业务路由</w:t>
      </w:r>
    </w:p>
    <w:p w14:paraId="76F3685D">
      <w:pPr>
        <w:spacing w:after="40"/>
        <w:ind w:left="360"/>
      </w:pPr>
      <w:r>
        <w:rPr>
          <w:rFonts w:ascii="微软雅黑" w:hAnsi="微软雅黑" w:eastAsia="微软雅黑"/>
          <w:b w:val="0"/>
          <w:sz w:val="21"/>
        </w:rPr>
        <w:t>C. TNP路由</w:t>
      </w:r>
    </w:p>
    <w:p w14:paraId="69BD2F57">
      <w:pPr>
        <w:spacing w:after="40"/>
        <w:ind w:left="360"/>
      </w:pPr>
      <w:r>
        <w:rPr>
          <w:rFonts w:ascii="微软雅黑" w:hAnsi="微软雅黑" w:eastAsia="微软雅黑"/>
          <w:b w:val="0"/>
          <w:sz w:val="21"/>
        </w:rPr>
        <w:t>D. IPsec SA信息</w:t>
      </w:r>
    </w:p>
    <w:p w14:paraId="5B45CD2E">
      <w:pPr>
        <w:spacing w:after="40"/>
      </w:pPr>
      <w:r>
        <w:rPr>
          <w:rFonts w:ascii="微软雅黑" w:hAnsi="微软雅黑" w:eastAsia="微软雅黑"/>
          <w:b/>
          <w:color w:val="C00000"/>
          <w:sz w:val="21"/>
        </w:rPr>
        <w:t>正确答案：BCD</w:t>
      </w:r>
    </w:p>
    <w:p w14:paraId="6C6B79B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【购买题库薇信：est258258】EDGE通过RR反射各自的TNP与IPsec SA信息。EDGE通过RR反射各自的业务路由。发布TNP与IPsec SA信息后，通过路由触发建立数据通道。 [图片]</w:t>
      </w:r>
    </w:p>
    <w:p w14:paraId="6D5A7F59">
      <w:pPr>
        <w:pBdr>
          <w:bottom w:val="single" w:color="D9D9D9" w:sz="6" w:space="1"/>
        </w:pBdr>
        <w:spacing w:before="80" w:after="160"/>
      </w:pPr>
    </w:p>
    <w:p w14:paraId="31DE1549">
      <w:pPr>
        <w:spacing w:after="40"/>
      </w:pPr>
      <w:r>
        <w:rPr>
          <w:rFonts w:ascii="微软雅黑" w:hAnsi="微软雅黑" w:eastAsia="微软雅黑"/>
          <w:b/>
          <w:color w:val="1F4E79"/>
          <w:sz w:val="21"/>
        </w:rPr>
        <w:t>590.【多选题】</w:t>
      </w:r>
      <w:r>
        <w:rPr>
          <w:rFonts w:ascii="微软雅黑" w:hAnsi="微软雅黑" w:eastAsia="微软雅黑"/>
          <w:sz w:val="21"/>
        </w:rPr>
        <w:t>以下关于SR-MPLS特点的描述，正确的有哪些项？</w:t>
      </w:r>
    </w:p>
    <w:p w14:paraId="3A23FF7E">
      <w:pPr>
        <w:spacing w:after="40"/>
        <w:ind w:left="360"/>
      </w:pPr>
      <w:r>
        <w:rPr>
          <w:rFonts w:ascii="微软雅黑" w:hAnsi="微软雅黑" w:eastAsia="微软雅黑"/>
          <w:b w:val="0"/>
          <w:sz w:val="21"/>
        </w:rPr>
        <w:t>A. 采用源路由技术，提供网络和上层应用快速交互的能力</w:t>
      </w:r>
    </w:p>
    <w:p w14:paraId="753B82B1">
      <w:pPr>
        <w:spacing w:after="40"/>
        <w:ind w:left="360"/>
      </w:pPr>
      <w:r>
        <w:rPr>
          <w:rFonts w:ascii="微软雅黑" w:hAnsi="微软雅黑" w:eastAsia="微软雅黑"/>
          <w:b w:val="0"/>
          <w:sz w:val="21"/>
        </w:rPr>
        <w:t>B. 当使用显式路径时，只支持控制器计算路径</w:t>
      </w:r>
    </w:p>
    <w:p w14:paraId="3AB7ACCE">
      <w:pPr>
        <w:spacing w:after="40"/>
        <w:ind w:left="360"/>
      </w:pPr>
      <w:r>
        <w:rPr>
          <w:rFonts w:ascii="微软雅黑" w:hAnsi="微软雅黑" w:eastAsia="微软雅黑"/>
          <w:b w:val="0"/>
          <w:sz w:val="21"/>
        </w:rPr>
        <w:t>C. 高效TI-LFA FRR保护，实现路径故障的快速恢复</w:t>
      </w:r>
    </w:p>
    <w:p w14:paraId="311B50D1">
      <w:pPr>
        <w:spacing w:after="40"/>
        <w:ind w:left="360"/>
      </w:pPr>
      <w:r>
        <w:rPr>
          <w:rFonts w:ascii="微软雅黑" w:hAnsi="微软雅黑" w:eastAsia="微软雅黑"/>
          <w:b w:val="0"/>
          <w:sz w:val="21"/>
        </w:rPr>
        <w:t>D. 通过对现有协议(例如IGP)进行扩展，能使现有网络更好地平滑演进</w:t>
      </w:r>
    </w:p>
    <w:p w14:paraId="1A990DD8">
      <w:pPr>
        <w:spacing w:after="40"/>
      </w:pPr>
      <w:r>
        <w:rPr>
          <w:rFonts w:ascii="微软雅黑" w:hAnsi="微软雅黑" w:eastAsia="微软雅黑"/>
          <w:b/>
          <w:color w:val="C00000"/>
          <w:sz w:val="21"/>
        </w:rPr>
        <w:t>正确答案：ACD</w:t>
      </w:r>
    </w:p>
    <w:p w14:paraId="6B9ED0E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【购买题库薇信：est258258】SR-MPLS可以支持手工配置显式路径隧道。</w:t>
      </w:r>
    </w:p>
    <w:p w14:paraId="4A9790D1">
      <w:pPr>
        <w:pBdr>
          <w:bottom w:val="single" w:color="D9D9D9" w:sz="6" w:space="1"/>
        </w:pBdr>
        <w:spacing w:before="80" w:after="160"/>
      </w:pPr>
    </w:p>
    <w:p w14:paraId="2658B199">
      <w:pPr>
        <w:spacing w:after="40"/>
      </w:pPr>
      <w:r>
        <w:rPr>
          <w:rFonts w:ascii="微软雅黑" w:hAnsi="微软雅黑" w:eastAsia="微软雅黑"/>
          <w:b/>
          <w:color w:val="1F4E79"/>
          <w:sz w:val="21"/>
        </w:rPr>
        <w:t>591.【多选题】</w:t>
      </w:r>
      <w:r>
        <w:rPr>
          <w:rFonts w:ascii="微软雅黑" w:hAnsi="微软雅黑" w:eastAsia="微软雅黑"/>
          <w:sz w:val="21"/>
        </w:rPr>
        <w:t>Flavors是为了增强End系列指令而定义的附加行为，其中PSP可以附着在以下哪些End指令？</w:t>
      </w:r>
    </w:p>
    <w:p w14:paraId="4FA09002">
      <w:pPr>
        <w:spacing w:after="40"/>
        <w:ind w:left="360"/>
      </w:pPr>
      <w:r>
        <w:rPr>
          <w:rFonts w:ascii="微软雅黑" w:hAnsi="微软雅黑" w:eastAsia="微软雅黑"/>
          <w:b w:val="0"/>
          <w:sz w:val="21"/>
        </w:rPr>
        <w:t>A. End. T</w:t>
      </w:r>
    </w:p>
    <w:p w14:paraId="5137474C">
      <w:pPr>
        <w:spacing w:after="40"/>
        <w:ind w:left="360"/>
      </w:pPr>
      <w:r>
        <w:rPr>
          <w:rFonts w:ascii="微软雅黑" w:hAnsi="微软雅黑" w:eastAsia="微软雅黑"/>
          <w:b w:val="0"/>
          <w:sz w:val="21"/>
        </w:rPr>
        <w:t>B. End</w:t>
      </w:r>
    </w:p>
    <w:p w14:paraId="5CA06B5F">
      <w:pPr>
        <w:spacing w:after="40"/>
        <w:ind w:left="360"/>
      </w:pPr>
      <w:r>
        <w:rPr>
          <w:rFonts w:ascii="微软雅黑" w:hAnsi="微软雅黑" w:eastAsia="微软雅黑"/>
          <w:b w:val="0"/>
          <w:sz w:val="21"/>
        </w:rPr>
        <w:t>C. End. BM</w:t>
      </w:r>
    </w:p>
    <w:p w14:paraId="2D6E3A34">
      <w:pPr>
        <w:spacing w:after="40"/>
        <w:ind w:left="360"/>
      </w:pPr>
      <w:r>
        <w:rPr>
          <w:rFonts w:ascii="微软雅黑" w:hAnsi="微软雅黑" w:eastAsia="微软雅黑"/>
          <w:b w:val="0"/>
          <w:sz w:val="21"/>
        </w:rPr>
        <w:t>D. End.X</w:t>
      </w:r>
    </w:p>
    <w:p w14:paraId="43203554">
      <w:pPr>
        <w:spacing w:after="40"/>
      </w:pPr>
      <w:r>
        <w:rPr>
          <w:rFonts w:ascii="微软雅黑" w:hAnsi="微软雅黑" w:eastAsia="微软雅黑"/>
          <w:b/>
          <w:color w:val="C00000"/>
          <w:sz w:val="21"/>
        </w:rPr>
        <w:t>正确答案：BD</w:t>
      </w:r>
    </w:p>
    <w:p w14:paraId="3291D73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 [图片]</w:t>
      </w:r>
    </w:p>
    <w:p w14:paraId="3CA53DFD">
      <w:pPr>
        <w:pBdr>
          <w:bottom w:val="single" w:color="D9D9D9" w:sz="6" w:space="1"/>
        </w:pBdr>
        <w:spacing w:before="80" w:after="160"/>
      </w:pPr>
    </w:p>
    <w:p w14:paraId="446C43A4">
      <w:pPr>
        <w:spacing w:after="40"/>
      </w:pPr>
      <w:r>
        <w:rPr>
          <w:rFonts w:ascii="微软雅黑" w:hAnsi="微软雅黑" w:eastAsia="微软雅黑"/>
          <w:b/>
          <w:color w:val="1F4E79"/>
          <w:sz w:val="21"/>
        </w:rPr>
        <w:t>592.【多选题】</w:t>
      </w:r>
      <w:r>
        <w:rPr>
          <w:rFonts w:ascii="微软雅黑" w:hAnsi="微软雅黑" w:eastAsia="微软雅黑"/>
          <w:sz w:val="21"/>
        </w:rPr>
        <w:t>传统网络所面临的服务质量问题主要由拥塞引起，可通过拥塞避免和拥塞管理降低网络拥塞对业务带来的影响，以下描述中正确的有哪些项？</w:t>
      </w:r>
    </w:p>
    <w:p w14:paraId="3AA660E1">
      <w:pPr>
        <w:spacing w:after="40"/>
        <w:ind w:left="360"/>
      </w:pPr>
      <w:r>
        <w:rPr>
          <w:rFonts w:ascii="微软雅黑" w:hAnsi="微软雅黑" w:eastAsia="微软雅黑"/>
          <w:b w:val="0"/>
          <w:sz w:val="21"/>
        </w:rPr>
        <w:t>A. 可以通过尾部丢弃或WRED实现拥塞避免功能</w:t>
      </w:r>
    </w:p>
    <w:p w14:paraId="6E5C649D">
      <w:pPr>
        <w:spacing w:after="40"/>
        <w:ind w:left="360"/>
      </w:pPr>
      <w:r>
        <w:rPr>
          <w:rFonts w:ascii="微软雅黑" w:hAnsi="微软雅黑" w:eastAsia="微软雅黑"/>
          <w:b w:val="0"/>
          <w:sz w:val="21"/>
        </w:rPr>
        <w:t>B. 拥塞管理使用队列技术，将报文缓存于不同队列中，对不同的队列分组和应用调度算法，以实现对不同优先级报文的差异化处理</w:t>
      </w:r>
    </w:p>
    <w:p w14:paraId="4E8AAD66">
      <w:pPr>
        <w:spacing w:after="40"/>
        <w:ind w:left="360"/>
      </w:pPr>
      <w:r>
        <w:rPr>
          <w:rFonts w:ascii="微软雅黑" w:hAnsi="微软雅黑" w:eastAsia="微软雅黑"/>
          <w:b w:val="0"/>
          <w:sz w:val="21"/>
        </w:rPr>
        <w:t>C. 拥塞避免是指通过监视网络资源(如队列或内存缓冲区)的使用情况，在拥塞发生或有加剧趋势时主动丢弃报文，通过调整网络的流量来解除网络过载的一种流量控制机制</w:t>
      </w:r>
    </w:p>
    <w:p w14:paraId="06AB55B3">
      <w:pPr>
        <w:spacing w:after="40"/>
        <w:ind w:left="360"/>
      </w:pPr>
      <w:r>
        <w:rPr>
          <w:rFonts w:ascii="微软雅黑" w:hAnsi="微软雅黑" w:eastAsia="微软雅黑"/>
          <w:b w:val="0"/>
          <w:sz w:val="21"/>
        </w:rPr>
        <w:t>D. 队列调度算法包括WFQ、SP和WRR等</w:t>
      </w:r>
    </w:p>
    <w:p w14:paraId="229CADC4">
      <w:pPr>
        <w:spacing w:after="40"/>
      </w:pPr>
      <w:r>
        <w:rPr>
          <w:rFonts w:ascii="微软雅黑" w:hAnsi="微软雅黑" w:eastAsia="微软雅黑"/>
          <w:b/>
          <w:color w:val="C00000"/>
          <w:sz w:val="21"/>
        </w:rPr>
        <w:t>正确答案：ABCD</w:t>
      </w:r>
    </w:p>
    <w:p w14:paraId="515562A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w:t>
      </w:r>
    </w:p>
    <w:p w14:paraId="6A9FFBC3">
      <w:pPr>
        <w:pBdr>
          <w:bottom w:val="single" w:color="D9D9D9" w:sz="6" w:space="1"/>
        </w:pBdr>
        <w:spacing w:before="80" w:after="160"/>
      </w:pPr>
    </w:p>
    <w:p w14:paraId="68941650">
      <w:pPr>
        <w:spacing w:after="40"/>
      </w:pPr>
      <w:r>
        <w:rPr>
          <w:rFonts w:ascii="微软雅黑" w:hAnsi="微软雅黑" w:eastAsia="微软雅黑"/>
          <w:b/>
          <w:color w:val="1F4E79"/>
          <w:sz w:val="21"/>
        </w:rPr>
        <w:t>593.【多选题】</w:t>
      </w:r>
      <w:r>
        <w:rPr>
          <w:rFonts w:ascii="微软雅黑" w:hAnsi="微软雅黑" w:eastAsia="微软雅黑"/>
          <w:sz w:val="21"/>
        </w:rPr>
        <w:t>BGP EPE可以为域间路径分配以下哪些类型的SID？</w:t>
      </w:r>
    </w:p>
    <w:p w14:paraId="7916CC6F">
      <w:pPr>
        <w:spacing w:after="40"/>
        <w:ind w:left="360"/>
      </w:pPr>
      <w:r>
        <w:rPr>
          <w:rFonts w:ascii="微软雅黑" w:hAnsi="微软雅黑" w:eastAsia="微软雅黑"/>
          <w:b w:val="0"/>
          <w:sz w:val="21"/>
        </w:rPr>
        <w:t>A. Peer-Set SID</w:t>
      </w:r>
    </w:p>
    <w:p w14:paraId="48B0DF66">
      <w:pPr>
        <w:spacing w:after="40"/>
        <w:ind w:left="360"/>
      </w:pPr>
      <w:r>
        <w:rPr>
          <w:rFonts w:ascii="微软雅黑" w:hAnsi="微软雅黑" w:eastAsia="微软雅黑"/>
          <w:b w:val="0"/>
          <w:sz w:val="21"/>
        </w:rPr>
        <w:t>B. Peer-Prefix SID</w:t>
      </w:r>
    </w:p>
    <w:p w14:paraId="1E11D266">
      <w:pPr>
        <w:spacing w:after="40"/>
        <w:ind w:left="360"/>
      </w:pPr>
      <w:r>
        <w:rPr>
          <w:rFonts w:ascii="微软雅黑" w:hAnsi="微软雅黑" w:eastAsia="微软雅黑"/>
          <w:b w:val="0"/>
          <w:sz w:val="21"/>
        </w:rPr>
        <w:t>C. Peer-Node SID</w:t>
      </w:r>
    </w:p>
    <w:p w14:paraId="08A498F8">
      <w:pPr>
        <w:spacing w:after="40"/>
        <w:ind w:left="360"/>
      </w:pPr>
      <w:r>
        <w:rPr>
          <w:rFonts w:ascii="微软雅黑" w:hAnsi="微软雅黑" w:eastAsia="微软雅黑"/>
          <w:b w:val="0"/>
          <w:sz w:val="21"/>
        </w:rPr>
        <w:t>D. Peer-Adj SID</w:t>
      </w:r>
    </w:p>
    <w:p w14:paraId="225C05A3">
      <w:pPr>
        <w:spacing w:after="40"/>
      </w:pPr>
      <w:r>
        <w:rPr>
          <w:rFonts w:ascii="微软雅黑" w:hAnsi="微软雅黑" w:eastAsia="微软雅黑"/>
          <w:b/>
          <w:color w:val="C00000"/>
          <w:sz w:val="21"/>
        </w:rPr>
        <w:t>正确答案：ACD</w:t>
      </w:r>
    </w:p>
    <w:p w14:paraId="6347A1AD">
      <w:pPr>
        <w:pBdr>
          <w:bottom w:val="single" w:color="D9D9D9" w:sz="6" w:space="1"/>
        </w:pBdr>
        <w:spacing w:before="80" w:after="160"/>
      </w:pPr>
    </w:p>
    <w:p w14:paraId="3F998DBD">
      <w:pPr>
        <w:spacing w:after="40"/>
      </w:pPr>
      <w:r>
        <w:rPr>
          <w:rFonts w:ascii="微软雅黑" w:hAnsi="微软雅黑" w:eastAsia="微软雅黑"/>
          <w:b/>
          <w:color w:val="1F4E79"/>
          <w:sz w:val="21"/>
        </w:rPr>
        <w:t>594.【多选题】</w:t>
      </w:r>
      <w:r>
        <w:rPr>
          <w:rFonts w:ascii="微软雅黑" w:hAnsi="微软雅黑" w:eastAsia="微软雅黑"/>
          <w:sz w:val="21"/>
        </w:rPr>
        <w:t>以下关于SR-MPLS Policy路径规划描述，正确的有哪些项？</w:t>
      </w:r>
    </w:p>
    <w:p w14:paraId="3C13FC78">
      <w:pPr>
        <w:spacing w:after="40"/>
        <w:ind w:left="360"/>
      </w:pPr>
      <w:r>
        <w:rPr>
          <w:rFonts w:ascii="微软雅黑" w:hAnsi="微软雅黑" w:eastAsia="微软雅黑"/>
          <w:b w:val="0"/>
          <w:sz w:val="21"/>
        </w:rPr>
        <w:t>A. 当基于带宽规划路径时需要预先设定各接口可用带宽</w:t>
      </w:r>
    </w:p>
    <w:p w14:paraId="6277A9D9">
      <w:pPr>
        <w:spacing w:after="40"/>
        <w:ind w:left="360"/>
      </w:pPr>
      <w:r>
        <w:rPr>
          <w:rFonts w:ascii="微软雅黑" w:hAnsi="微软雅黑" w:eastAsia="微软雅黑"/>
          <w:b w:val="0"/>
          <w:sz w:val="21"/>
        </w:rPr>
        <w:t>B. 如果使用控制器规划SR-MPLS Policy路径，则只能部署主备路径，无法在主路径中使用负载分担</w:t>
      </w:r>
    </w:p>
    <w:p w14:paraId="4273A687">
      <w:pPr>
        <w:spacing w:after="40"/>
        <w:ind w:left="360"/>
      </w:pPr>
      <w:r>
        <w:rPr>
          <w:rFonts w:ascii="微软雅黑" w:hAnsi="微软雅黑" w:eastAsia="微软雅黑"/>
          <w:b w:val="0"/>
          <w:sz w:val="21"/>
        </w:rPr>
        <w:t>C. 使用静态配置方式规划SR-MPLS Policy路径时，可以在主路径中规划负载分担</w:t>
      </w:r>
    </w:p>
    <w:p w14:paraId="777253FD">
      <w:pPr>
        <w:spacing w:after="40"/>
        <w:ind w:left="360"/>
      </w:pPr>
      <w:r>
        <w:rPr>
          <w:rFonts w:ascii="微软雅黑" w:hAnsi="微软雅黑" w:eastAsia="微软雅黑"/>
          <w:b w:val="0"/>
          <w:sz w:val="21"/>
        </w:rPr>
        <w:t>D. 当基于时延规划路径时需要预先部署TWAMP 或IFIT用于感知网络实时时延</w:t>
      </w:r>
    </w:p>
    <w:p w14:paraId="210BAAE4">
      <w:pPr>
        <w:spacing w:after="40"/>
      </w:pPr>
      <w:r>
        <w:rPr>
          <w:rFonts w:ascii="微软雅黑" w:hAnsi="微软雅黑" w:eastAsia="微软雅黑"/>
          <w:b/>
          <w:color w:val="C00000"/>
          <w:sz w:val="21"/>
        </w:rPr>
        <w:t>正确答案：ACD</w:t>
      </w:r>
    </w:p>
    <w:p w14:paraId="301D3DB0">
      <w:pPr>
        <w:spacing w:after="40"/>
      </w:pPr>
      <w:r>
        <w:rPr>
          <w:rFonts w:ascii="微软雅黑" w:hAnsi="微软雅黑" w:eastAsia="微软雅黑"/>
          <w:b/>
          <w:color w:val="2E75B6"/>
          <w:sz w:val="20"/>
        </w:rPr>
        <w:t>解析（AI生成）：</w:t>
      </w:r>
      <w:r>
        <w:rPr>
          <w:rFonts w:ascii="微软雅黑" w:hAnsi="微软雅黑" w:eastAsia="微软雅黑"/>
          <w:color w:val="404040"/>
          <w:sz w:val="20"/>
        </w:rPr>
        <w:t>根据SR-MPLS Policy（分段路由多协议标签交换策略）的路径规划原理和技术实现，逐项分析如下：</w:t>
      </w:r>
    </w:p>
    <w:p w14:paraId="29D5CFAF">
      <w:pPr>
        <w:spacing w:after="40"/>
      </w:pPr>
      <w:r>
        <w:rPr>
          <w:rFonts w:ascii="微软雅黑" w:hAnsi="微软雅黑" w:eastAsia="微软雅黑"/>
          <w:color w:val="404040"/>
          <w:sz w:val="20"/>
        </w:rPr>
        <w:t>- **A选项正确**：在基于带宽规划SR-MPLS Policy路径时，为了使控制器或设备能够进行流量工程优化，必须预先配置各接口的可用带宽信息，以便在路径计算时避免超出链路带宽限制，实现负载均衡或保障服务质量。</w:t>
      </w:r>
    </w:p>
    <w:p w14:paraId="11F76D7F">
      <w:pPr>
        <w:spacing w:after="40"/>
      </w:pPr>
      <w:r>
        <w:rPr>
          <w:rFonts w:ascii="微软雅黑" w:hAnsi="微软雅黑" w:eastAsia="微软雅黑"/>
          <w:color w:val="404040"/>
          <w:sz w:val="20"/>
        </w:rPr>
        <w:t>- **B选项错误**：如果使用控制器（如华为iMaster NCE或思科Cisco WAE）规划SR-MPLS Policy路径，不仅可以部署主备路径，还支持在主路径中实施负载分担（如利用多个候选路径的权重分配）。因此，该说法“只能部署主备路径，无法在主路径中使用负载分担”是不正确的。</w:t>
      </w:r>
    </w:p>
    <w:p w14:paraId="6FBA6D1D">
      <w:pPr>
        <w:spacing w:after="40"/>
      </w:pPr>
      <w:r>
        <w:rPr>
          <w:rFonts w:ascii="微软雅黑" w:hAnsi="微软雅黑" w:eastAsia="微软雅黑"/>
          <w:color w:val="404040"/>
          <w:sz w:val="20"/>
        </w:rPr>
        <w:t>- **C选项正确**：通过静态配置方式（即手工指定Segment List）规划SR-MPLS Policy路径时，可以在主路径中设置多个Segment List并分配权重，从而实现流量在多条路径之间的负载分担。</w:t>
      </w:r>
    </w:p>
    <w:p w14:paraId="207537FC">
      <w:pPr>
        <w:spacing w:after="40"/>
      </w:pPr>
      <w:r>
        <w:rPr>
          <w:rFonts w:ascii="微软雅黑" w:hAnsi="微软雅黑" w:eastAsia="微软雅黑"/>
          <w:color w:val="404040"/>
          <w:sz w:val="20"/>
        </w:rPr>
        <w:t>- **D选项正确**：当基于时延规划路径时，需要感知网络的实时时延信息。常用的技术包括TWAMP（双向主动测量协议）和IFIT（随流检测技术），它们能够提供准确的端到端或逐跳时延数据，供路径计算时作为约束条件。</w:t>
      </w:r>
    </w:p>
    <w:p w14:paraId="644FA7AB">
      <w:pPr>
        <w:spacing w:after="40"/>
      </w:pPr>
      <w:r>
        <w:rPr>
          <w:rFonts w:ascii="微软雅黑" w:hAnsi="微软雅黑" w:eastAsia="微软雅黑"/>
          <w:color w:val="404040"/>
          <w:sz w:val="20"/>
        </w:rPr>
        <w:t>因此，正确的选项是**A、C、D**。</w:t>
      </w:r>
    </w:p>
    <w:p w14:paraId="4466A90E">
      <w:pPr>
        <w:pBdr>
          <w:bottom w:val="single" w:color="D9D9D9" w:sz="6" w:space="1"/>
        </w:pBdr>
        <w:spacing w:before="80" w:after="160"/>
      </w:pPr>
    </w:p>
    <w:p w14:paraId="1AECA10F">
      <w:pPr>
        <w:spacing w:after="40"/>
      </w:pPr>
      <w:r>
        <w:rPr>
          <w:rFonts w:ascii="微软雅黑" w:hAnsi="微软雅黑" w:eastAsia="微软雅黑"/>
          <w:b/>
          <w:color w:val="1F4E79"/>
          <w:sz w:val="21"/>
        </w:rPr>
        <w:t>595.【多选题】</w:t>
      </w:r>
      <w:r>
        <w:rPr>
          <w:rFonts w:ascii="微软雅黑" w:hAnsi="微软雅黑" w:eastAsia="微软雅黑"/>
          <w:sz w:val="21"/>
        </w:rPr>
        <w:t>iMasterNCE-Campus支持以下哪些位置上报方式，从而实现基于Wi-Fi的位置服务？</w:t>
      </w:r>
    </w:p>
    <w:p w14:paraId="489DDDE0">
      <w:pPr>
        <w:spacing w:after="40"/>
        <w:ind w:left="360"/>
      </w:pPr>
      <w:r>
        <w:rPr>
          <w:rFonts w:ascii="微软雅黑" w:hAnsi="微软雅黑" w:eastAsia="微软雅黑"/>
          <w:b w:val="0"/>
          <w:sz w:val="21"/>
        </w:rPr>
        <w:t>A. iMaster NCE-Campus中继上报终端位置数据</w:t>
      </w:r>
    </w:p>
    <w:p w14:paraId="31601554">
      <w:pPr>
        <w:spacing w:after="40"/>
        <w:ind w:left="360"/>
      </w:pPr>
      <w:r>
        <w:rPr>
          <w:rFonts w:ascii="微软雅黑" w:hAnsi="微软雅黑" w:eastAsia="微软雅黑"/>
          <w:b w:val="0"/>
          <w:sz w:val="21"/>
        </w:rPr>
        <w:t>B. 网络设备转存后上报至LBS Server</w:t>
      </w:r>
    </w:p>
    <w:p w14:paraId="6D516BDD">
      <w:pPr>
        <w:spacing w:after="40"/>
        <w:ind w:left="360"/>
      </w:pPr>
      <w:r>
        <w:rPr>
          <w:rFonts w:ascii="微软雅黑" w:hAnsi="微软雅黑" w:eastAsia="微软雅黑"/>
          <w:b w:val="0"/>
          <w:sz w:val="21"/>
        </w:rPr>
        <w:t>C. WLAN AP直接上报终端位置数据</w:t>
      </w:r>
    </w:p>
    <w:p w14:paraId="270F46D8">
      <w:pPr>
        <w:spacing w:after="40"/>
        <w:ind w:left="360"/>
      </w:pPr>
      <w:r>
        <w:rPr>
          <w:rFonts w:ascii="微软雅黑" w:hAnsi="微软雅黑" w:eastAsia="微软雅黑"/>
          <w:b w:val="0"/>
          <w:sz w:val="21"/>
        </w:rPr>
        <w:t>D. WLAN AP通过蓝牙Beacon报文上报终端位置数据</w:t>
      </w:r>
    </w:p>
    <w:p w14:paraId="15B36741">
      <w:pPr>
        <w:spacing w:after="40"/>
      </w:pPr>
      <w:r>
        <w:rPr>
          <w:rFonts w:ascii="微软雅黑" w:hAnsi="微软雅黑" w:eastAsia="微软雅黑"/>
          <w:b/>
          <w:color w:val="C00000"/>
          <w:sz w:val="21"/>
        </w:rPr>
        <w:t>正确答案：ABCD</w:t>
      </w:r>
    </w:p>
    <w:p w14:paraId="2706C66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【购买题库薇信：est258258】iMaster NCE-Campus支持直接上报终端位置数据，也被称为中继位置服务方案。 iMaster NCE-Campus可以支持中继上报和网络设备转存后上报至LBS Server，WLAN AP可以直接上报或者通过蓝牙Beacon报文上报终端位置数据。</w:t>
      </w:r>
    </w:p>
    <w:p w14:paraId="10F4FAF1">
      <w:pPr>
        <w:pBdr>
          <w:bottom w:val="single" w:color="D9D9D9" w:sz="6" w:space="1"/>
        </w:pBdr>
        <w:spacing w:before="80" w:after="160"/>
      </w:pPr>
    </w:p>
    <w:p w14:paraId="76BC707A">
      <w:pPr>
        <w:spacing w:after="40"/>
      </w:pPr>
      <w:r>
        <w:rPr>
          <w:rFonts w:ascii="微软雅黑" w:hAnsi="微软雅黑" w:eastAsia="微软雅黑"/>
          <w:b/>
          <w:color w:val="1F4E79"/>
          <w:sz w:val="21"/>
        </w:rPr>
        <w:t>596.【多选题】</w:t>
      </w:r>
      <w:r>
        <w:rPr>
          <w:rFonts w:ascii="微软雅黑" w:hAnsi="微软雅黑" w:eastAsia="微软雅黑"/>
          <w:sz w:val="21"/>
        </w:rPr>
        <w:t>IPsec支持的封装模式有以下哪些项？</w:t>
      </w:r>
    </w:p>
    <w:p w14:paraId="0D514916">
      <w:pPr>
        <w:spacing w:after="40"/>
        <w:ind w:left="360"/>
      </w:pPr>
      <w:r>
        <w:rPr>
          <w:rFonts w:ascii="微软雅黑" w:hAnsi="微软雅黑" w:eastAsia="微软雅黑"/>
          <w:b w:val="0"/>
          <w:sz w:val="21"/>
        </w:rPr>
        <w:t>A. 路由模式</w:t>
      </w:r>
    </w:p>
    <w:p w14:paraId="63EB44B1">
      <w:pPr>
        <w:spacing w:after="40"/>
        <w:ind w:left="360"/>
      </w:pPr>
      <w:r>
        <w:rPr>
          <w:rFonts w:ascii="微软雅黑" w:hAnsi="微软雅黑" w:eastAsia="微软雅黑"/>
          <w:b w:val="0"/>
          <w:sz w:val="21"/>
        </w:rPr>
        <w:t>B. 传输模式</w:t>
      </w:r>
    </w:p>
    <w:p w14:paraId="706CBF36">
      <w:pPr>
        <w:spacing w:after="40"/>
        <w:ind w:left="360"/>
      </w:pPr>
      <w:r>
        <w:rPr>
          <w:rFonts w:ascii="微软雅黑" w:hAnsi="微软雅黑" w:eastAsia="微软雅黑"/>
          <w:b w:val="0"/>
          <w:sz w:val="21"/>
        </w:rPr>
        <w:t>C. 交换模式</w:t>
      </w:r>
    </w:p>
    <w:p w14:paraId="5BC9D250">
      <w:pPr>
        <w:spacing w:after="40"/>
        <w:ind w:left="360"/>
      </w:pPr>
      <w:r>
        <w:rPr>
          <w:rFonts w:ascii="微软雅黑" w:hAnsi="微软雅黑" w:eastAsia="微软雅黑"/>
          <w:b w:val="0"/>
          <w:sz w:val="21"/>
        </w:rPr>
        <w:t>D. 隧道模式</w:t>
      </w:r>
    </w:p>
    <w:p w14:paraId="3F055C3E">
      <w:pPr>
        <w:spacing w:after="40"/>
      </w:pPr>
      <w:r>
        <w:rPr>
          <w:rFonts w:ascii="微软雅黑" w:hAnsi="微软雅黑" w:eastAsia="微软雅黑"/>
          <w:b/>
          <w:color w:val="C00000"/>
          <w:sz w:val="21"/>
        </w:rPr>
        <w:t>正确答案：BD</w:t>
      </w:r>
    </w:p>
    <w:p w14:paraId="19CC19C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封装模式是指将AH或ESP相关的字段插入到原始IP报文中，以实现对报文的认证和加密，封装模式有传输模式和隧道模式两种。在传输模式中，AH头或ESP头被插入到IP头与传输层协议头之间，保护TCP/UDP/ICMP负载。由于传输模式未添加额外的IP头，所以原始报文中的IP地址在加密后报文的IP头中可见。在隧道模式下，AH头或ESP头被插到原始IP头之前，另外生成一个新的报文头放到AH头或ESP头之前，保护IP头和负载。</w:t>
      </w:r>
    </w:p>
    <w:p w14:paraId="150144CF">
      <w:pPr>
        <w:pBdr>
          <w:bottom w:val="single" w:color="D9D9D9" w:sz="6" w:space="1"/>
        </w:pBdr>
        <w:spacing w:before="80" w:after="160"/>
      </w:pPr>
    </w:p>
    <w:p w14:paraId="106C5555">
      <w:pPr>
        <w:spacing w:after="40"/>
      </w:pPr>
      <w:r>
        <w:rPr>
          <w:rFonts w:ascii="微软雅黑" w:hAnsi="微软雅黑" w:eastAsia="微软雅黑"/>
          <w:b/>
          <w:color w:val="1F4E79"/>
          <w:sz w:val="21"/>
        </w:rPr>
        <w:t>597.【多选题】</w:t>
      </w:r>
      <w:r>
        <w:rPr>
          <w:rFonts w:ascii="微软雅黑" w:hAnsi="微软雅黑" w:eastAsia="微软雅黑"/>
          <w:sz w:val="21"/>
        </w:rPr>
        <w:t>以下哪些项是IPSG可以设置的检查项？</w:t>
      </w:r>
    </w:p>
    <w:p w14:paraId="456DE32E">
      <w:pPr>
        <w:spacing w:after="40"/>
        <w:ind w:left="360"/>
      </w:pPr>
      <w:r>
        <w:rPr>
          <w:rFonts w:ascii="微软雅黑" w:hAnsi="微软雅黑" w:eastAsia="微软雅黑"/>
          <w:b w:val="0"/>
          <w:sz w:val="21"/>
        </w:rPr>
        <w:t>A. VLAN ID</w:t>
      </w:r>
    </w:p>
    <w:p w14:paraId="45EB8A97">
      <w:pPr>
        <w:spacing w:after="40"/>
        <w:ind w:left="360"/>
      </w:pPr>
      <w:r>
        <w:rPr>
          <w:rFonts w:ascii="微软雅黑" w:hAnsi="微软雅黑" w:eastAsia="微软雅黑"/>
          <w:b w:val="0"/>
          <w:sz w:val="21"/>
        </w:rPr>
        <w:t>B. MAC地址</w:t>
      </w:r>
    </w:p>
    <w:p w14:paraId="6396F6DA">
      <w:pPr>
        <w:spacing w:after="40"/>
        <w:ind w:left="360"/>
      </w:pPr>
      <w:r>
        <w:rPr>
          <w:rFonts w:ascii="微软雅黑" w:hAnsi="微软雅黑" w:eastAsia="微软雅黑"/>
          <w:b w:val="0"/>
          <w:sz w:val="21"/>
        </w:rPr>
        <w:t>C. 出接口</w:t>
      </w:r>
    </w:p>
    <w:p w14:paraId="02AC9A64">
      <w:pPr>
        <w:spacing w:after="40"/>
        <w:ind w:left="360"/>
      </w:pPr>
      <w:r>
        <w:rPr>
          <w:rFonts w:ascii="微软雅黑" w:hAnsi="微软雅黑" w:eastAsia="微软雅黑"/>
          <w:b w:val="0"/>
          <w:sz w:val="21"/>
        </w:rPr>
        <w:t>D. IP地址</w:t>
      </w:r>
    </w:p>
    <w:p w14:paraId="1FF3E713">
      <w:pPr>
        <w:spacing w:after="40"/>
      </w:pPr>
      <w:r>
        <w:rPr>
          <w:rFonts w:ascii="微软雅黑" w:hAnsi="微软雅黑" w:eastAsia="微软雅黑"/>
          <w:b/>
          <w:color w:val="C00000"/>
          <w:sz w:val="21"/>
        </w:rPr>
        <w:t>正确答案：ABD</w:t>
      </w:r>
    </w:p>
    <w:p w14:paraId="1007D11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【购买题库薇信：est258258】IPSG可以根据 VLAN、 MAC、 接口、 IP地址来进行判断。 IPSG利用绑定表(源IP地址、源MAC地址、所属VLAN、入接口的绑定关系)去匹配检查二层接口上收到的IP报文，只有匹配绑定表的报文才允许通过，其他报文将被丢弃。</w:t>
      </w:r>
    </w:p>
    <w:p w14:paraId="7E1F60E0">
      <w:pPr>
        <w:pBdr>
          <w:bottom w:val="single" w:color="D9D9D9" w:sz="6" w:space="1"/>
        </w:pBdr>
        <w:spacing w:before="80" w:after="160"/>
      </w:pPr>
    </w:p>
    <w:p w14:paraId="2FC76E2D">
      <w:pPr>
        <w:spacing w:after="40"/>
      </w:pPr>
      <w:r>
        <w:rPr>
          <w:rFonts w:ascii="微软雅黑" w:hAnsi="微软雅黑" w:eastAsia="微软雅黑"/>
          <w:b/>
          <w:color w:val="1F4E79"/>
          <w:sz w:val="21"/>
        </w:rPr>
        <w:t>598.【多选题】</w:t>
      </w:r>
      <w:r>
        <w:rPr>
          <w:rFonts w:ascii="微软雅黑" w:hAnsi="微软雅黑" w:eastAsia="微软雅黑"/>
          <w:sz w:val="21"/>
        </w:rPr>
        <w:t>以下哪些数列能被正则表达式100.$匹配？</w:t>
      </w:r>
    </w:p>
    <w:p w14:paraId="7EE37251">
      <w:pPr>
        <w:spacing w:after="40"/>
        <w:ind w:left="360"/>
      </w:pPr>
      <w:r>
        <w:rPr>
          <w:rFonts w:ascii="微软雅黑" w:hAnsi="微软雅黑" w:eastAsia="微软雅黑"/>
          <w:b w:val="0"/>
          <w:sz w:val="21"/>
        </w:rPr>
        <w:t>A. 1001</w:t>
      </w:r>
    </w:p>
    <w:p w14:paraId="68E82081">
      <w:pPr>
        <w:spacing w:after="40"/>
        <w:ind w:left="360"/>
      </w:pPr>
      <w:r>
        <w:rPr>
          <w:rFonts w:ascii="微软雅黑" w:hAnsi="微软雅黑" w:eastAsia="微软雅黑"/>
          <w:b w:val="0"/>
          <w:sz w:val="21"/>
        </w:rPr>
        <w:t>B. 100</w:t>
      </w:r>
    </w:p>
    <w:p w14:paraId="1C1B2694">
      <w:pPr>
        <w:spacing w:after="40"/>
        <w:ind w:left="360"/>
      </w:pPr>
      <w:r>
        <w:rPr>
          <w:rFonts w:ascii="微软雅黑" w:hAnsi="微软雅黑" w:eastAsia="微软雅黑"/>
          <w:b w:val="0"/>
          <w:sz w:val="21"/>
        </w:rPr>
        <w:t>C. 1000</w:t>
      </w:r>
    </w:p>
    <w:p w14:paraId="23002901">
      <w:pPr>
        <w:spacing w:after="40"/>
        <w:ind w:left="360"/>
      </w:pPr>
      <w:r>
        <w:rPr>
          <w:rFonts w:ascii="微软雅黑" w:hAnsi="微软雅黑" w:eastAsia="微软雅黑"/>
          <w:b w:val="0"/>
          <w:sz w:val="21"/>
        </w:rPr>
        <w:t>D. 10000</w:t>
      </w:r>
    </w:p>
    <w:p w14:paraId="3CDD3D0F">
      <w:pPr>
        <w:spacing w:after="40"/>
      </w:pPr>
      <w:r>
        <w:rPr>
          <w:rFonts w:ascii="微软雅黑" w:hAnsi="微软雅黑" w:eastAsia="微软雅黑"/>
          <w:b/>
          <w:color w:val="C00000"/>
          <w:sz w:val="21"/>
        </w:rPr>
        <w:t>正确答案：AC</w:t>
      </w:r>
    </w:p>
    <w:p w14:paraId="5380C0E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【购买题库薇信：est258258】正在表达式中.表示匹配任意单个字符，D选项是00属于多个字符。</w:t>
      </w:r>
    </w:p>
    <w:p w14:paraId="7BD5C8B4">
      <w:pPr>
        <w:pBdr>
          <w:bottom w:val="single" w:color="D9D9D9" w:sz="6" w:space="1"/>
        </w:pBdr>
        <w:spacing w:before="80" w:after="160"/>
      </w:pPr>
    </w:p>
    <w:p w14:paraId="37CE3180">
      <w:pPr>
        <w:spacing w:after="40"/>
      </w:pPr>
      <w:r>
        <w:rPr>
          <w:rFonts w:ascii="微软雅黑" w:hAnsi="微软雅黑" w:eastAsia="微软雅黑"/>
          <w:b/>
          <w:color w:val="1F4E79"/>
          <w:sz w:val="21"/>
        </w:rPr>
        <w:t>599.【多选题】</w:t>
      </w:r>
      <w:r>
        <w:rPr>
          <w:rFonts w:ascii="微软雅黑" w:hAnsi="微软雅黑" w:eastAsia="微软雅黑"/>
          <w:sz w:val="21"/>
        </w:rPr>
        <w:t>如图所示，若需要在SW3的GE0/0/2和GE0/0/3接口使能802.1X认证，且需要通过RADIUS服务器进行用户认证与权限下发，以下哪些配置步骤是必须的？ [图片]</w:t>
      </w:r>
    </w:p>
    <w:p w14:paraId="5206FA80">
      <w:pPr>
        <w:spacing w:after="40"/>
        <w:ind w:left="360"/>
      </w:pPr>
      <w:r>
        <w:rPr>
          <w:rFonts w:ascii="微软雅黑" w:hAnsi="微软雅黑" w:eastAsia="微软雅黑"/>
          <w:b w:val="0"/>
          <w:sz w:val="21"/>
        </w:rPr>
        <w:t>A. 配置认证模板</w:t>
      </w:r>
    </w:p>
    <w:p w14:paraId="06942264">
      <w:pPr>
        <w:spacing w:after="40"/>
        <w:ind w:left="360"/>
      </w:pPr>
      <w:r>
        <w:rPr>
          <w:rFonts w:ascii="微软雅黑" w:hAnsi="微软雅黑" w:eastAsia="微软雅黑"/>
          <w:b w:val="0"/>
          <w:sz w:val="21"/>
        </w:rPr>
        <w:t>B. 配置802.1X接入模板</w:t>
      </w:r>
    </w:p>
    <w:p w14:paraId="0FD14A05">
      <w:pPr>
        <w:spacing w:after="40"/>
        <w:ind w:left="360"/>
      </w:pPr>
      <w:r>
        <w:rPr>
          <w:rFonts w:ascii="微软雅黑" w:hAnsi="微软雅黑" w:eastAsia="微软雅黑"/>
          <w:b w:val="0"/>
          <w:sz w:val="21"/>
        </w:rPr>
        <w:t>C. 配置认证域</w:t>
      </w:r>
    </w:p>
    <w:p w14:paraId="7136220F">
      <w:pPr>
        <w:spacing w:after="40"/>
        <w:ind w:left="360"/>
      </w:pPr>
      <w:r>
        <w:rPr>
          <w:rFonts w:ascii="微软雅黑" w:hAnsi="微软雅黑" w:eastAsia="微软雅黑"/>
          <w:b w:val="0"/>
          <w:sz w:val="21"/>
        </w:rPr>
        <w:t>D. 配置AAA方案</w:t>
      </w:r>
    </w:p>
    <w:p w14:paraId="3A83207F">
      <w:pPr>
        <w:spacing w:after="40"/>
      </w:pPr>
      <w:r>
        <w:rPr>
          <w:rFonts w:ascii="微软雅黑" w:hAnsi="微软雅黑" w:eastAsia="微软雅黑"/>
          <w:b/>
          <w:color w:val="C00000"/>
          <w:sz w:val="21"/>
        </w:rPr>
        <w:t>正确答案：ABD</w:t>
      </w:r>
    </w:p>
    <w:p w14:paraId="6960975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【购买题库薇信：est258258】ABD为必须的配置，C为可选的配置。</w:t>
      </w:r>
    </w:p>
    <w:p w14:paraId="10AAEEF8">
      <w:pPr>
        <w:pBdr>
          <w:bottom w:val="single" w:color="D9D9D9" w:sz="6" w:space="1"/>
        </w:pBdr>
        <w:spacing w:before="80" w:after="160"/>
      </w:pPr>
    </w:p>
    <w:p w14:paraId="010D5C11">
      <w:pPr>
        <w:spacing w:after="40"/>
      </w:pPr>
      <w:r>
        <w:rPr>
          <w:rFonts w:ascii="微软雅黑" w:hAnsi="微软雅黑" w:eastAsia="微软雅黑"/>
          <w:b/>
          <w:color w:val="1F4E79"/>
          <w:sz w:val="21"/>
        </w:rPr>
        <w:t>600.【多选题】</w:t>
      </w:r>
      <w:r>
        <w:rPr>
          <w:rFonts w:ascii="微软雅黑" w:hAnsi="微软雅黑" w:eastAsia="微软雅黑"/>
          <w:sz w:val="21"/>
        </w:rPr>
        <w:t>通过iMasterNCE-Campus部署的虚拟化园区网络中，管理员需要配置如图所示参数。以下关于该操作的描述中，正确的有哪些项？ [图片]</w:t>
      </w:r>
    </w:p>
    <w:p w14:paraId="0FBD159D">
      <w:pPr>
        <w:spacing w:after="40"/>
        <w:ind w:left="360"/>
      </w:pPr>
      <w:r>
        <w:rPr>
          <w:rFonts w:ascii="微软雅黑" w:hAnsi="微软雅黑" w:eastAsia="微软雅黑"/>
          <w:b w:val="0"/>
          <w:sz w:val="21"/>
        </w:rPr>
        <w:t>A. 该步骤完成后，控制器会向设备下发对应VPN-Instance的静态路由</w:t>
      </w:r>
    </w:p>
    <w:p w14:paraId="1D8F0401">
      <w:pPr>
        <w:spacing w:after="40"/>
        <w:ind w:left="360"/>
      </w:pPr>
      <w:r>
        <w:rPr>
          <w:rFonts w:ascii="微软雅黑" w:hAnsi="微软雅黑" w:eastAsia="微软雅黑"/>
          <w:b w:val="0"/>
          <w:sz w:val="21"/>
        </w:rPr>
        <w:t>B. 管理员正在创建VN</w:t>
      </w:r>
    </w:p>
    <w:p w14:paraId="6A3C2056">
      <w:pPr>
        <w:spacing w:after="40"/>
        <w:ind w:left="360"/>
      </w:pPr>
      <w:r>
        <w:rPr>
          <w:rFonts w:ascii="微软雅黑" w:hAnsi="微软雅黑" w:eastAsia="微软雅黑"/>
          <w:b w:val="0"/>
          <w:sz w:val="21"/>
        </w:rPr>
        <w:t>C. 管理员正在配置VN互通</w:t>
      </w:r>
    </w:p>
    <w:p w14:paraId="6A7634E6">
      <w:pPr>
        <w:spacing w:after="40"/>
        <w:ind w:left="360"/>
      </w:pPr>
      <w:r>
        <w:rPr>
          <w:rFonts w:ascii="微软雅黑" w:hAnsi="微软雅黑" w:eastAsia="微软雅黑"/>
          <w:b w:val="0"/>
          <w:sz w:val="21"/>
        </w:rPr>
        <w:t>D. 该步骤完成后，控制器会在设备上部署OSPF</w:t>
      </w:r>
    </w:p>
    <w:p w14:paraId="63E3D08D">
      <w:pPr>
        <w:spacing w:after="40"/>
      </w:pPr>
      <w:r>
        <w:rPr>
          <w:rFonts w:ascii="微软雅黑" w:hAnsi="微软雅黑" w:eastAsia="微软雅黑"/>
          <w:b/>
          <w:color w:val="C00000"/>
          <w:sz w:val="21"/>
        </w:rPr>
        <w:t>正确答案：AC</w:t>
      </w:r>
    </w:p>
    <w:p w14:paraId="7E49A5E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【购买题库薇信：est258258】当不同VN间有互通的需求时，需要配置VN互访，具体是通过下发对应VPN实例之间的静态路由来实现的。</w:t>
      </w:r>
    </w:p>
    <w:p w14:paraId="68BECE64">
      <w:pPr>
        <w:pBdr>
          <w:bottom w:val="single" w:color="D9D9D9" w:sz="6" w:space="1"/>
        </w:pBdr>
        <w:spacing w:before="80" w:after="160"/>
      </w:pPr>
    </w:p>
    <w:p w14:paraId="7E09D04A">
      <w:pPr>
        <w:spacing w:after="40"/>
      </w:pPr>
      <w:r>
        <w:rPr>
          <w:rFonts w:ascii="微软雅黑" w:hAnsi="微软雅黑" w:eastAsia="微软雅黑"/>
          <w:b/>
          <w:color w:val="1F4E79"/>
          <w:sz w:val="21"/>
        </w:rPr>
        <w:t>601.【多选题】</w:t>
      </w:r>
      <w:r>
        <w:rPr>
          <w:rFonts w:ascii="微软雅黑" w:hAnsi="微软雅黑" w:eastAsia="微软雅黑"/>
          <w:sz w:val="21"/>
        </w:rPr>
        <w:t>SRv6指令的命名遵循一定规则，可以从命名组合中快速判断指令功能。以下关于SRv6指令名称中关键字的描述，正确的有哪些项？</w:t>
      </w:r>
    </w:p>
    <w:p w14:paraId="10076B6E">
      <w:pPr>
        <w:spacing w:after="40"/>
        <w:ind w:left="360"/>
      </w:pPr>
      <w:r>
        <w:rPr>
          <w:rFonts w:ascii="微软雅黑" w:hAnsi="微软雅黑" w:eastAsia="微软雅黑"/>
          <w:b w:val="0"/>
          <w:sz w:val="21"/>
        </w:rPr>
        <w:t>A. V：根据VPN实例路由表查表转发</w:t>
      </w:r>
    </w:p>
    <w:p w14:paraId="6C7739C5">
      <w:pPr>
        <w:spacing w:after="40"/>
        <w:ind w:left="360"/>
      </w:pPr>
      <w:r>
        <w:rPr>
          <w:rFonts w:ascii="微软雅黑" w:hAnsi="微软雅黑" w:eastAsia="微软雅黑"/>
          <w:b w:val="0"/>
          <w:sz w:val="21"/>
        </w:rPr>
        <w:t>B. X：指定一个或一组三层接口转发报文口</w:t>
      </w:r>
    </w:p>
    <w:p w14:paraId="0C767E9C">
      <w:pPr>
        <w:spacing w:after="40"/>
        <w:ind w:left="360"/>
      </w:pPr>
      <w:r>
        <w:rPr>
          <w:rFonts w:ascii="微软雅黑" w:hAnsi="微软雅黑" w:eastAsia="微软雅黑"/>
          <w:b w:val="0"/>
          <w:sz w:val="21"/>
        </w:rPr>
        <w:t>C. T：查询路由表并转发报文</w:t>
      </w:r>
    </w:p>
    <w:p w14:paraId="11822909">
      <w:pPr>
        <w:spacing w:after="40"/>
        <w:ind w:left="360"/>
      </w:pPr>
      <w:r>
        <w:rPr>
          <w:rFonts w:ascii="微软雅黑" w:hAnsi="微软雅黑" w:eastAsia="微软雅黑"/>
          <w:b w:val="0"/>
          <w:sz w:val="21"/>
        </w:rPr>
        <w:t>D. M：查询二层转发表进行单播转发</w:t>
      </w:r>
    </w:p>
    <w:p w14:paraId="54C5CD13">
      <w:pPr>
        <w:spacing w:after="40"/>
      </w:pPr>
      <w:r>
        <w:rPr>
          <w:rFonts w:ascii="微软雅黑" w:hAnsi="微软雅黑" w:eastAsia="微软雅黑"/>
          <w:b/>
          <w:color w:val="C00000"/>
          <w:sz w:val="21"/>
        </w:rPr>
        <w:t>正确答案：BC</w:t>
      </w:r>
    </w:p>
    <w:p w14:paraId="6F57F31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【购买题库薇信：est258258】如图所示 [图片]</w:t>
      </w:r>
    </w:p>
    <w:p w14:paraId="2005FA18">
      <w:pPr>
        <w:pBdr>
          <w:bottom w:val="single" w:color="D9D9D9" w:sz="6" w:space="1"/>
        </w:pBdr>
        <w:spacing w:before="80" w:after="160"/>
      </w:pPr>
    </w:p>
    <w:p w14:paraId="3C075423">
      <w:pPr>
        <w:spacing w:after="40"/>
      </w:pPr>
      <w:r>
        <w:rPr>
          <w:rFonts w:ascii="微软雅黑" w:hAnsi="微软雅黑" w:eastAsia="微软雅黑"/>
          <w:b/>
          <w:color w:val="1F4E79"/>
          <w:sz w:val="21"/>
        </w:rPr>
        <w:t>602.【多选题】</w:t>
      </w:r>
      <w:r>
        <w:rPr>
          <w:rFonts w:ascii="微软雅黑" w:hAnsi="微软雅黑" w:eastAsia="微软雅黑"/>
          <w:sz w:val="21"/>
        </w:rPr>
        <w:t>华为SD-WAN解决方案通过以下哪些通道实现灵活组网？</w:t>
      </w:r>
    </w:p>
    <w:p w14:paraId="2C5AD6D0">
      <w:pPr>
        <w:spacing w:after="40"/>
        <w:ind w:left="360"/>
      </w:pPr>
      <w:r>
        <w:rPr>
          <w:rFonts w:ascii="微软雅黑" w:hAnsi="微软雅黑" w:eastAsia="微软雅黑"/>
          <w:b w:val="0"/>
          <w:sz w:val="21"/>
        </w:rPr>
        <w:t>A. 编排通道</w:t>
      </w:r>
    </w:p>
    <w:p w14:paraId="503052E4">
      <w:pPr>
        <w:spacing w:after="40"/>
        <w:ind w:left="360"/>
      </w:pPr>
      <w:r>
        <w:rPr>
          <w:rFonts w:ascii="微软雅黑" w:hAnsi="微软雅黑" w:eastAsia="微软雅黑"/>
          <w:b w:val="0"/>
          <w:sz w:val="21"/>
        </w:rPr>
        <w:t>B. 控制通道</w:t>
      </w:r>
    </w:p>
    <w:p w14:paraId="45675BF2">
      <w:pPr>
        <w:spacing w:after="40"/>
        <w:ind w:left="360"/>
      </w:pPr>
      <w:r>
        <w:rPr>
          <w:rFonts w:ascii="微软雅黑" w:hAnsi="微软雅黑" w:eastAsia="微软雅黑"/>
          <w:b w:val="0"/>
          <w:sz w:val="21"/>
        </w:rPr>
        <w:t>C. 数据通道</w:t>
      </w:r>
    </w:p>
    <w:p w14:paraId="1B660AE9">
      <w:pPr>
        <w:spacing w:after="40"/>
        <w:ind w:left="360"/>
      </w:pPr>
      <w:r>
        <w:rPr>
          <w:rFonts w:ascii="微软雅黑" w:hAnsi="微软雅黑" w:eastAsia="微软雅黑"/>
          <w:b w:val="0"/>
          <w:sz w:val="21"/>
        </w:rPr>
        <w:t>D. 管理通道</w:t>
      </w:r>
    </w:p>
    <w:p w14:paraId="10FEA4D9">
      <w:pPr>
        <w:spacing w:after="40"/>
      </w:pPr>
      <w:r>
        <w:rPr>
          <w:rFonts w:ascii="微软雅黑" w:hAnsi="微软雅黑" w:eastAsia="微软雅黑"/>
          <w:b/>
          <w:color w:val="C00000"/>
          <w:sz w:val="21"/>
        </w:rPr>
        <w:t>正确答案：BCD</w:t>
      </w:r>
    </w:p>
    <w:p w14:paraId="6F7B18B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【购买题库薇信：est258258】华为SD-WAN解决方案通过三种通道实现灵活组网。管理通道：iMaster NCE通过Netconf与所有设备建立管理通道连接，进行整网的网元管理和业务编排。控制通道：EDGE与RR之间建立控制通道。引入集中的控制机制，RR负责分支站点间业务路由的集中控制和分发。使用增强的BGP EVPN协议，实现租户VPN路由和下一跳信息分离承载和IPsec隧道的SA协商功能。数据通道：EDGE之间建立数据通道。</w:t>
      </w:r>
    </w:p>
    <w:p w14:paraId="7EF9DC47">
      <w:pPr>
        <w:pBdr>
          <w:bottom w:val="single" w:color="D9D9D9" w:sz="6" w:space="1"/>
        </w:pBdr>
        <w:spacing w:before="80" w:after="160"/>
      </w:pPr>
    </w:p>
    <w:p w14:paraId="7AE97B0B">
      <w:pPr>
        <w:spacing w:after="40"/>
      </w:pPr>
      <w:r>
        <w:rPr>
          <w:rFonts w:ascii="微软雅黑" w:hAnsi="微软雅黑" w:eastAsia="微软雅黑"/>
          <w:b/>
          <w:color w:val="1F4E79"/>
          <w:sz w:val="21"/>
        </w:rPr>
        <w:t>603.【多选题】</w:t>
      </w:r>
      <w:r>
        <w:rPr>
          <w:rFonts w:ascii="微软雅黑" w:hAnsi="微软雅黑" w:eastAsia="微软雅黑"/>
          <w:sz w:val="21"/>
        </w:rPr>
        <w:t>NETCONF内容层为设备配置数据，针对以下NETCONF信息，描述正确的有哪些项？ [图片]</w:t>
      </w:r>
    </w:p>
    <w:p w14:paraId="7AF9B507">
      <w:pPr>
        <w:spacing w:after="40"/>
        <w:ind w:left="360"/>
      </w:pPr>
      <w:r>
        <w:rPr>
          <w:rFonts w:ascii="微软雅黑" w:hAnsi="微软雅黑" w:eastAsia="微软雅黑"/>
          <w:b w:val="0"/>
          <w:sz w:val="21"/>
        </w:rPr>
        <w:t>A. 该配置为在设备上创建VLAN 10</w:t>
      </w:r>
    </w:p>
    <w:p w14:paraId="3DAE5276">
      <w:pPr>
        <w:spacing w:after="40"/>
        <w:ind w:left="360"/>
      </w:pPr>
      <w:r>
        <w:rPr>
          <w:rFonts w:ascii="微软雅黑" w:hAnsi="微软雅黑" w:eastAsia="微软雅黑"/>
          <w:b w:val="0"/>
          <w:sz w:val="21"/>
        </w:rPr>
        <w:t>B. &lt;config&gt;中包含了“operation”属性，为merge操作</w:t>
      </w:r>
    </w:p>
    <w:p w14:paraId="248BF945">
      <w:pPr>
        <w:spacing w:after="40"/>
        <w:ind w:left="360"/>
      </w:pPr>
      <w:r>
        <w:rPr>
          <w:rFonts w:ascii="微软雅黑" w:hAnsi="微软雅黑" w:eastAsia="微软雅黑"/>
          <w:b w:val="0"/>
          <w:sz w:val="21"/>
        </w:rPr>
        <w:t>C. 该配置采用了Huawei-YANG方式</w:t>
      </w:r>
    </w:p>
    <w:p w14:paraId="2721D4F5">
      <w:pPr>
        <w:spacing w:after="40"/>
        <w:ind w:left="360"/>
      </w:pPr>
      <w:r>
        <w:rPr>
          <w:rFonts w:ascii="微软雅黑" w:hAnsi="微软雅黑" w:eastAsia="微软雅黑"/>
          <w:b w:val="0"/>
          <w:sz w:val="21"/>
        </w:rPr>
        <w:t>D. 该配置采用了NETCONF&lt;edit-config&gt;操作，把配置数据加载到启动配置库</w:t>
      </w:r>
    </w:p>
    <w:p w14:paraId="76A0E78A">
      <w:pPr>
        <w:spacing w:after="40"/>
      </w:pPr>
      <w:r>
        <w:rPr>
          <w:rFonts w:ascii="微软雅黑" w:hAnsi="微软雅黑" w:eastAsia="微软雅黑"/>
          <w:b/>
          <w:color w:val="C00000"/>
          <w:sz w:val="21"/>
        </w:rPr>
        <w:t>正确答案：ABC</w:t>
      </w:r>
    </w:p>
    <w:p w14:paraId="2BC8D19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【购买题库薇信：est258258】由以上内容 可知：operation操作为merge，merge的功能在数据库中修改存在或不存在的目标数据，如果目标数据不存在则创建，如果目标数据存在则修改，所以该操作是创建了vlan10。edit-config操作的target是把数据加载到运行数据库中，而不是配置数据库。</w:t>
      </w:r>
    </w:p>
    <w:p w14:paraId="07C1E086">
      <w:pPr>
        <w:pBdr>
          <w:bottom w:val="single" w:color="D9D9D9" w:sz="6" w:space="1"/>
        </w:pBdr>
        <w:spacing w:before="80" w:after="160"/>
      </w:pPr>
    </w:p>
    <w:p w14:paraId="55F41423">
      <w:pPr>
        <w:spacing w:after="40"/>
      </w:pPr>
      <w:r>
        <w:rPr>
          <w:rFonts w:ascii="微软雅黑" w:hAnsi="微软雅黑" w:eastAsia="微软雅黑"/>
          <w:b/>
          <w:color w:val="1F4E79"/>
          <w:sz w:val="21"/>
        </w:rPr>
        <w:t>604.【多选题】</w:t>
      </w:r>
      <w:r>
        <w:rPr>
          <w:rFonts w:ascii="微软雅黑" w:hAnsi="微软雅黑" w:eastAsia="微软雅黑"/>
          <w:sz w:val="21"/>
        </w:rPr>
        <w:t>华为云园区网络解决方案的中小型园区场景中，支持的限速方案包括以下哪些项？</w:t>
      </w:r>
    </w:p>
    <w:p w14:paraId="07D7D9AB">
      <w:pPr>
        <w:spacing w:after="40"/>
        <w:ind w:left="360"/>
      </w:pPr>
      <w:r>
        <w:rPr>
          <w:rFonts w:ascii="微软雅黑" w:hAnsi="微软雅黑" w:eastAsia="微软雅黑"/>
          <w:b w:val="0"/>
          <w:sz w:val="21"/>
        </w:rPr>
        <w:t>A. 基于ACL的限速</w:t>
      </w:r>
    </w:p>
    <w:p w14:paraId="34CA1BA8">
      <w:pPr>
        <w:spacing w:after="40"/>
        <w:ind w:left="360"/>
      </w:pPr>
      <w:r>
        <w:rPr>
          <w:rFonts w:ascii="微软雅黑" w:hAnsi="微软雅黑" w:eastAsia="微软雅黑"/>
          <w:b w:val="0"/>
          <w:sz w:val="21"/>
        </w:rPr>
        <w:t>B. 基于用户的限速</w:t>
      </w:r>
    </w:p>
    <w:p w14:paraId="56CA4085">
      <w:pPr>
        <w:spacing w:after="40"/>
        <w:ind w:left="360"/>
      </w:pPr>
      <w:r>
        <w:rPr>
          <w:rFonts w:ascii="微软雅黑" w:hAnsi="微软雅黑" w:eastAsia="微软雅黑"/>
          <w:b w:val="0"/>
          <w:sz w:val="21"/>
        </w:rPr>
        <w:t>C. 基于射频的限速</w:t>
      </w:r>
    </w:p>
    <w:p w14:paraId="27C389AF">
      <w:pPr>
        <w:spacing w:after="40"/>
        <w:ind w:left="360"/>
      </w:pPr>
      <w:r>
        <w:rPr>
          <w:rFonts w:ascii="微软雅黑" w:hAnsi="微软雅黑" w:eastAsia="微软雅黑"/>
          <w:b w:val="0"/>
          <w:sz w:val="21"/>
        </w:rPr>
        <w:t>D. 基于SSID的限速</w:t>
      </w:r>
    </w:p>
    <w:p w14:paraId="40CDF647">
      <w:pPr>
        <w:spacing w:after="40"/>
      </w:pPr>
      <w:r>
        <w:rPr>
          <w:rFonts w:ascii="微软雅黑" w:hAnsi="微软雅黑" w:eastAsia="微软雅黑"/>
          <w:b/>
          <w:color w:val="C00000"/>
          <w:sz w:val="21"/>
        </w:rPr>
        <w:t>正确答案：ABD</w:t>
      </w:r>
    </w:p>
    <w:p w14:paraId="15A6282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限速的目的是为了防止个别用户或者应用占用了大量的带宽资源，使得其他用户或者应用在使用网络时无法获得充足的带宽资源而影响用户体验。在中小型园区网络解决方案中，支持三种限速方案：(1)基于单用户流量的限速：适用于管理员想针对于每个用户流量进行精细化管控的场景，比如：限定VIP用户、企业员工和访客能够获取不同的带宽。(2)基于SSID的限速：适用于管理员对连接特定服务的所有用户进行综合管控场景，比如：限定所有访客用户的带宽不能超过20Mbps。(3)基于ACL的限速：适用于管理员对符合特定特征的流量进行管控的场景，比如：限制网络中的P2P流量等。该方案比较常见，后续不再描述。</w:t>
      </w:r>
    </w:p>
    <w:p w14:paraId="35264504">
      <w:pPr>
        <w:pBdr>
          <w:bottom w:val="single" w:color="D9D9D9" w:sz="6" w:space="1"/>
        </w:pBdr>
        <w:spacing w:before="80" w:after="160"/>
      </w:pPr>
    </w:p>
    <w:p w14:paraId="5294E8C9">
      <w:pPr>
        <w:spacing w:after="40"/>
      </w:pPr>
      <w:r>
        <w:rPr>
          <w:rFonts w:ascii="微软雅黑" w:hAnsi="微软雅黑" w:eastAsia="微软雅黑"/>
          <w:b/>
          <w:color w:val="1F4E79"/>
          <w:sz w:val="21"/>
        </w:rPr>
        <w:t>605.【多选题】</w:t>
      </w:r>
      <w:r>
        <w:rPr>
          <w:rFonts w:ascii="微软雅黑" w:hAnsi="微软雅黑" w:eastAsia="微软雅黑"/>
          <w:sz w:val="21"/>
        </w:rPr>
        <w:t>交换机SWA、SWB通过2根以太网链路连接在一起，其中交换机SWA上有如下图接口配置，配置链路聚合将这两条链路聚合在一起。如果SWB上配置是正确的，从上述信息可以得知： [图片]</w:t>
      </w:r>
    </w:p>
    <w:p w14:paraId="7920B2C3">
      <w:pPr>
        <w:spacing w:after="40"/>
        <w:ind w:left="360"/>
      </w:pPr>
      <w:r>
        <w:rPr>
          <w:rFonts w:ascii="微软雅黑" w:hAnsi="微软雅黑" w:eastAsia="微软雅黑"/>
          <w:b w:val="0"/>
          <w:sz w:val="21"/>
        </w:rPr>
        <w:t>A. 只有将GigabitEthernet 1/0/2的配置改为与GigabitEthernet 1/0/1一致，二者才可以加入同一个聚合组</w:t>
      </w:r>
    </w:p>
    <w:p w14:paraId="554D1EF3">
      <w:pPr>
        <w:spacing w:after="40"/>
        <w:ind w:left="360"/>
      </w:pPr>
      <w:r>
        <w:rPr>
          <w:rFonts w:ascii="微软雅黑" w:hAnsi="微软雅黑" w:eastAsia="微软雅黑"/>
          <w:b w:val="0"/>
          <w:sz w:val="21"/>
        </w:rPr>
        <w:t>B. 不需要更改当前配置，GigabitEthernet 1/0/1和GigabitEthernet1/0/2就可以加入同一个聚合组</w:t>
      </w:r>
    </w:p>
    <w:p w14:paraId="0C0ED847">
      <w:pPr>
        <w:spacing w:after="40"/>
        <w:ind w:left="360"/>
      </w:pPr>
      <w:r>
        <w:rPr>
          <w:rFonts w:ascii="微软雅黑" w:hAnsi="微软雅黑" w:eastAsia="微软雅黑"/>
          <w:b w:val="0"/>
          <w:sz w:val="21"/>
        </w:rPr>
        <w:t>C. 在SWA和SWB上都配置了链路聚合后，若交换机SWA和SWB开启MSTP，则Gigabithernet10/1 Gigbitenet10/2的在MSTP中接口状态相同</w:t>
      </w:r>
    </w:p>
    <w:p w14:paraId="4B84A305">
      <w:pPr>
        <w:spacing w:after="40"/>
        <w:ind w:left="360"/>
      </w:pPr>
      <w:r>
        <w:rPr>
          <w:rFonts w:ascii="微软雅黑" w:hAnsi="微软雅黑" w:eastAsia="微软雅黑"/>
          <w:b w:val="0"/>
          <w:sz w:val="21"/>
        </w:rPr>
        <w:t>D. 因为链路类型不同，GiagbiEthernet 1/0/1和GiagbiEthernet 1/0/2无法加入同个聚合组</w:t>
      </w:r>
    </w:p>
    <w:p w14:paraId="15A62974">
      <w:pPr>
        <w:spacing w:after="40"/>
      </w:pPr>
      <w:r>
        <w:rPr>
          <w:rFonts w:ascii="微软雅黑" w:hAnsi="微软雅黑" w:eastAsia="微软雅黑"/>
          <w:b/>
          <w:color w:val="C00000"/>
          <w:sz w:val="21"/>
        </w:rPr>
        <w:t>正确答案：AC</w:t>
      </w:r>
    </w:p>
    <w:p w14:paraId="7F4DF76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正常情况下，eth-trunk的成员端口下面不能有任何配置，但在考题中，只要成员端口的配置相同，可以忽略此影响，故A答案正确。链路聚合之后，设备再开启MSTP，所有的成员端口状态与eth-trunk接口的相同，故C答案正确。</w:t>
      </w:r>
    </w:p>
    <w:p w14:paraId="0997D8A6">
      <w:pPr>
        <w:pBdr>
          <w:bottom w:val="single" w:color="D9D9D9" w:sz="6" w:space="1"/>
        </w:pBdr>
        <w:spacing w:before="80" w:after="160"/>
      </w:pPr>
    </w:p>
    <w:p w14:paraId="14FD6440">
      <w:pPr>
        <w:spacing w:after="40"/>
      </w:pPr>
      <w:r>
        <w:rPr>
          <w:rFonts w:ascii="微软雅黑" w:hAnsi="微软雅黑" w:eastAsia="微软雅黑"/>
          <w:b/>
          <w:color w:val="1F4E79"/>
          <w:sz w:val="21"/>
        </w:rPr>
        <w:t>606.【多选题】</w:t>
      </w:r>
      <w:r>
        <w:rPr>
          <w:rFonts w:ascii="微软雅黑" w:hAnsi="微软雅黑" w:eastAsia="微软雅黑"/>
          <w:sz w:val="21"/>
        </w:rPr>
        <w:t>下面关于LSA age字段，描述正确的是：</w:t>
      </w:r>
    </w:p>
    <w:p w14:paraId="38F43BC5">
      <w:pPr>
        <w:spacing w:after="40"/>
        <w:ind w:left="360"/>
      </w:pPr>
      <w:r>
        <w:rPr>
          <w:rFonts w:ascii="微软雅黑" w:hAnsi="微软雅黑" w:eastAsia="微软雅黑"/>
          <w:b w:val="0"/>
          <w:sz w:val="21"/>
        </w:rPr>
        <w:t>A. LSA age的单位为秒，在LSDB中的LSA的LS age随时间增长而减少</w:t>
      </w:r>
    </w:p>
    <w:p w14:paraId="3D1A8313">
      <w:pPr>
        <w:spacing w:after="40"/>
        <w:ind w:left="360"/>
      </w:pPr>
      <w:r>
        <w:rPr>
          <w:rFonts w:ascii="微软雅黑" w:hAnsi="微软雅黑" w:eastAsia="微软雅黑"/>
          <w:b w:val="0"/>
          <w:sz w:val="21"/>
        </w:rPr>
        <w:t>B. 如果一条LSA的LS age达到了LSRefreshTime (30min)，这条LSA的产生者需要重新生成一个该LSA的实例</w:t>
      </w:r>
    </w:p>
    <w:p w14:paraId="535D92C4">
      <w:pPr>
        <w:spacing w:after="40"/>
        <w:ind w:left="360"/>
      </w:pPr>
      <w:r>
        <w:rPr>
          <w:rFonts w:ascii="微软雅黑" w:hAnsi="微软雅黑" w:eastAsia="微软雅黑"/>
          <w:b w:val="0"/>
          <w:sz w:val="21"/>
        </w:rPr>
        <w:t>C. LSA age的单位为秒，在LSDB中的LSA的LS age随时间增长而增长</w:t>
      </w:r>
    </w:p>
    <w:p w14:paraId="3C66FDAA">
      <w:pPr>
        <w:spacing w:after="40"/>
        <w:ind w:left="360"/>
      </w:pPr>
      <w:r>
        <w:rPr>
          <w:rFonts w:ascii="微软雅黑" w:hAnsi="微软雅黑" w:eastAsia="微软雅黑"/>
          <w:b w:val="0"/>
          <w:sz w:val="21"/>
        </w:rPr>
        <w:t>D. 如果一条LSA的LS age达到了LSRefreshTime 30min)，任意台路由器都可以对这条LS：重新生成个该LSA的实例</w:t>
      </w:r>
    </w:p>
    <w:p w14:paraId="66B1F685">
      <w:pPr>
        <w:spacing w:after="40"/>
      </w:pPr>
      <w:r>
        <w:rPr>
          <w:rFonts w:ascii="微软雅黑" w:hAnsi="微软雅黑" w:eastAsia="微软雅黑"/>
          <w:b/>
          <w:color w:val="C00000"/>
          <w:sz w:val="21"/>
        </w:rPr>
        <w:t>正确答案：BC</w:t>
      </w:r>
    </w:p>
    <w:p w14:paraId="2849114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【购买题库薇信：est258258】LSA age是LSA产生后所经过的时间，以秒为单位，在传递过程中，随时间增长而增长。当LSA的LS age达到了LSRefreshTime(30min)时，只有该LSA的产生者才能重新产生LSA。</w:t>
      </w:r>
    </w:p>
    <w:p w14:paraId="09A40E07">
      <w:pPr>
        <w:pBdr>
          <w:bottom w:val="single" w:color="D9D9D9" w:sz="6" w:space="1"/>
        </w:pBdr>
        <w:spacing w:before="80" w:after="160"/>
      </w:pPr>
    </w:p>
    <w:p w14:paraId="7D9CBEE6">
      <w:pPr>
        <w:spacing w:after="40"/>
      </w:pPr>
      <w:r>
        <w:rPr>
          <w:rFonts w:ascii="微软雅黑" w:hAnsi="微软雅黑" w:eastAsia="微软雅黑"/>
          <w:b/>
          <w:color w:val="1F4E79"/>
          <w:sz w:val="21"/>
        </w:rPr>
        <w:t>607.【多选题】</w:t>
      </w:r>
      <w:r>
        <w:rPr>
          <w:rFonts w:ascii="微软雅黑" w:hAnsi="微软雅黑" w:eastAsia="微软雅黑"/>
          <w:sz w:val="21"/>
        </w:rPr>
        <w:t>通过BGP EVPN动态建立VXLAN随道的场景中，在VTEP上通过命令查看BGP EVPN路由详细信息，查看到如图所示的路由信息，则以下描述中正确的有哪些项？ [图片]</w:t>
      </w:r>
    </w:p>
    <w:p w14:paraId="65D36D27">
      <w:pPr>
        <w:spacing w:after="40"/>
        <w:ind w:left="360"/>
      </w:pPr>
      <w:r>
        <w:rPr>
          <w:rFonts w:ascii="微软雅黑" w:hAnsi="微软雅黑" w:eastAsia="微软雅黑"/>
          <w:b w:val="0"/>
          <w:sz w:val="21"/>
        </w:rPr>
        <w:t>A. 这是一条IRB类型的Type2路由</w:t>
      </w:r>
    </w:p>
    <w:p w14:paraId="58A8A7F3">
      <w:pPr>
        <w:spacing w:after="40"/>
        <w:ind w:left="360"/>
      </w:pPr>
      <w:r>
        <w:rPr>
          <w:rFonts w:ascii="微软雅黑" w:hAnsi="微软雅黑" w:eastAsia="微软雅黑"/>
          <w:b w:val="0"/>
          <w:sz w:val="21"/>
        </w:rPr>
        <w:t>B. 这条路由包含了RT和EVPN Router's MAC Extended Community扩展团体属性</w:t>
      </w:r>
    </w:p>
    <w:p w14:paraId="6EB6E2D9">
      <w:pPr>
        <w:spacing w:after="40"/>
        <w:ind w:left="360"/>
      </w:pPr>
      <w:r>
        <w:rPr>
          <w:rFonts w:ascii="微软雅黑" w:hAnsi="微软雅黑" w:eastAsia="微软雅黑"/>
          <w:b w:val="0"/>
          <w:sz w:val="21"/>
        </w:rPr>
        <w:t>C. 这是一条Type5路由</w:t>
      </w:r>
    </w:p>
    <w:p w14:paraId="0878C754">
      <w:pPr>
        <w:spacing w:after="40"/>
        <w:ind w:left="360"/>
      </w:pPr>
      <w:r>
        <w:rPr>
          <w:rFonts w:ascii="微软雅黑" w:hAnsi="微软雅黑" w:eastAsia="微软雅黑"/>
          <w:b w:val="0"/>
          <w:sz w:val="21"/>
        </w:rPr>
        <w:t>D. Import RT包含0：2或0：3的VPN实例都可以学习这条路由中包含的主机路由信息</w:t>
      </w:r>
    </w:p>
    <w:p w14:paraId="4B5D4D08">
      <w:pPr>
        <w:spacing w:after="40"/>
      </w:pPr>
      <w:r>
        <w:rPr>
          <w:rFonts w:ascii="微软雅黑" w:hAnsi="微软雅黑" w:eastAsia="微软雅黑"/>
          <w:b/>
          <w:color w:val="C00000"/>
          <w:sz w:val="21"/>
        </w:rPr>
        <w:t>正确答案：ABD</w:t>
      </w:r>
    </w:p>
    <w:p w14:paraId="2CCDBAD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【购买题库薇信：est258258】这是一条Type2的路由，只有Type2的路由会进行主机MAC通告和主机ARP通告</w:t>
      </w:r>
    </w:p>
    <w:p w14:paraId="2820CB6D">
      <w:pPr>
        <w:pBdr>
          <w:bottom w:val="single" w:color="D9D9D9" w:sz="6" w:space="1"/>
        </w:pBdr>
        <w:spacing w:before="80" w:after="160"/>
      </w:pPr>
    </w:p>
    <w:p w14:paraId="76801B49">
      <w:pPr>
        <w:spacing w:after="40"/>
      </w:pPr>
      <w:r>
        <w:rPr>
          <w:rFonts w:ascii="微软雅黑" w:hAnsi="微软雅黑" w:eastAsia="微软雅黑"/>
          <w:b/>
          <w:color w:val="1F4E79"/>
          <w:sz w:val="21"/>
        </w:rPr>
        <w:t>608.【多选题】</w:t>
      </w:r>
      <w:r>
        <w:rPr>
          <w:rFonts w:ascii="微软雅黑" w:hAnsi="微软雅黑" w:eastAsia="微软雅黑"/>
          <w:sz w:val="21"/>
        </w:rPr>
        <w:t>如图所示，通过BGP EVPN动态建立VXLAN随道的场景中，VTEP1传递了一条BGP EVPNType2路由给VTEP2，其中EVPNRT值为20：1，则以下关于该场景的描述中，错误的有哪些项？ [图片]</w:t>
      </w:r>
    </w:p>
    <w:p w14:paraId="1387FA93">
      <w:pPr>
        <w:spacing w:after="40"/>
        <w:ind w:left="360"/>
      </w:pPr>
      <w:r>
        <w:rPr>
          <w:rFonts w:ascii="微软雅黑" w:hAnsi="微软雅黑" w:eastAsia="微软雅黑"/>
          <w:b w:val="0"/>
          <w:sz w:val="21"/>
        </w:rPr>
        <w:t>A. VTEP2会直接丢弃该路由</w:t>
      </w:r>
    </w:p>
    <w:p w14:paraId="6A1156CF">
      <w:pPr>
        <w:spacing w:after="40"/>
        <w:ind w:left="360"/>
      </w:pPr>
      <w:r>
        <w:rPr>
          <w:rFonts w:ascii="微软雅黑" w:hAnsi="微软雅黑" w:eastAsia="微软雅黑"/>
          <w:b w:val="0"/>
          <w:sz w:val="21"/>
        </w:rPr>
        <w:t>B. VTEP2比较路由携带的RT值，与BD20所绑定的EVPN实例IRT值不同，所以VTEP2会丢弃该路由</w:t>
      </w:r>
    </w:p>
    <w:p w14:paraId="7DED0188">
      <w:pPr>
        <w:spacing w:after="40"/>
        <w:ind w:left="360"/>
      </w:pPr>
      <w:r>
        <w:rPr>
          <w:rFonts w:ascii="微软雅黑" w:hAnsi="微软雅黑" w:eastAsia="微软雅黑"/>
          <w:b w:val="0"/>
          <w:sz w:val="21"/>
        </w:rPr>
        <w:t>C. VTEP2比较路由携带的RT值，与IP VPN实例VTEP_VBDIF20所绑定的IRT值相同，所以VTEP2会将路由通报报文中携带的IP路由条目学习到IPv4路由表中</w:t>
      </w:r>
    </w:p>
    <w:p w14:paraId="4B6344F7">
      <w:pPr>
        <w:spacing w:after="40"/>
        <w:ind w:left="360"/>
      </w:pPr>
      <w:r>
        <w:rPr>
          <w:rFonts w:ascii="微软雅黑" w:hAnsi="微软雅黑" w:eastAsia="微软雅黑"/>
          <w:b w:val="0"/>
          <w:sz w:val="21"/>
        </w:rPr>
        <w:t>D. VTEP2比较路由携带的RT值，与BD20所绑定的EVPN实例IRT值不同，所以VTEP2不会将路由携带的MAC地址条目学习到BD20的MAC地址表中</w:t>
      </w:r>
    </w:p>
    <w:p w14:paraId="4127933A">
      <w:pPr>
        <w:spacing w:after="40"/>
      </w:pPr>
      <w:r>
        <w:rPr>
          <w:rFonts w:ascii="微软雅黑" w:hAnsi="微软雅黑" w:eastAsia="微软雅黑"/>
          <w:b/>
          <w:color w:val="C00000"/>
          <w:sz w:val="21"/>
        </w:rPr>
        <w:t>正确答案：AB</w:t>
      </w:r>
    </w:p>
    <w:p w14:paraId="307B6A9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【购买题库薇信：est258258】VTEP2在收到20：1RT值的路由时，会先检查是否有对应的实例入方向的RT值为20：1，发现与IP VPN实例VTEP_VBDIF20所绑定的IRT值相同，所以VTEP2会将路由通报报文中携带的IP路由条目学习到IPv4路由表中</w:t>
      </w:r>
    </w:p>
    <w:p w14:paraId="21D2C751">
      <w:pPr>
        <w:pBdr>
          <w:bottom w:val="single" w:color="D9D9D9" w:sz="6" w:space="1"/>
        </w:pBdr>
        <w:spacing w:before="80" w:after="160"/>
      </w:pPr>
    </w:p>
    <w:p w14:paraId="0DFA2684">
      <w:pPr>
        <w:spacing w:after="40"/>
      </w:pPr>
      <w:r>
        <w:rPr>
          <w:rFonts w:ascii="微软雅黑" w:hAnsi="微软雅黑" w:eastAsia="微软雅黑"/>
          <w:b/>
          <w:color w:val="1F4E79"/>
          <w:sz w:val="21"/>
        </w:rPr>
        <w:t>609.【多选题】</w:t>
      </w:r>
      <w:r>
        <w:rPr>
          <w:rFonts w:ascii="微软雅黑" w:hAnsi="微软雅黑" w:eastAsia="微软雅黑"/>
          <w:sz w:val="21"/>
        </w:rPr>
        <w:t>以下关于MPLS转发机制的描述，正确的是哪些项？</w:t>
      </w:r>
    </w:p>
    <w:p w14:paraId="117F851D">
      <w:pPr>
        <w:spacing w:after="40"/>
        <w:ind w:left="360"/>
      </w:pPr>
      <w:r>
        <w:rPr>
          <w:rFonts w:ascii="微软雅黑" w:hAnsi="微软雅黑" w:eastAsia="微软雅黑"/>
          <w:b w:val="0"/>
          <w:sz w:val="21"/>
        </w:rPr>
        <w:t>A. 如果Tunnel ID值为0x0，则进入MPLS转发流程</w:t>
      </w:r>
    </w:p>
    <w:p w14:paraId="23645A09">
      <w:pPr>
        <w:spacing w:after="40"/>
        <w:ind w:left="360"/>
      </w:pPr>
      <w:r>
        <w:rPr>
          <w:rFonts w:ascii="微软雅黑" w:hAnsi="微软雅黑" w:eastAsia="微软雅黑"/>
          <w:b w:val="0"/>
          <w:sz w:val="21"/>
        </w:rPr>
        <w:t>B. 如果Tunnel ID值不为0x0，则进入正常的IP转发流程</w:t>
      </w:r>
    </w:p>
    <w:p w14:paraId="41B42939">
      <w:pPr>
        <w:spacing w:after="40"/>
        <w:ind w:left="360"/>
      </w:pPr>
      <w:r>
        <w:rPr>
          <w:rFonts w:ascii="微软雅黑" w:hAnsi="微软雅黑" w:eastAsia="微软雅黑"/>
          <w:b w:val="0"/>
          <w:sz w:val="21"/>
        </w:rPr>
        <w:t>C. 系统自动为给使用隧道的上层应用分配一个ID，也称为Tunnel ID</w:t>
      </w:r>
    </w:p>
    <w:p w14:paraId="5FC00E4D">
      <w:pPr>
        <w:spacing w:after="40"/>
        <w:ind w:left="360"/>
      </w:pPr>
      <w:r>
        <w:rPr>
          <w:rFonts w:ascii="微软雅黑" w:hAnsi="微软雅黑" w:eastAsia="微软雅黑"/>
          <w:b w:val="0"/>
          <w:sz w:val="21"/>
        </w:rPr>
        <w:t>D. 当IP报文进入MPLS域时，首先查看的是FIB表</w:t>
      </w:r>
    </w:p>
    <w:p w14:paraId="59841866">
      <w:pPr>
        <w:spacing w:after="40"/>
      </w:pPr>
      <w:r>
        <w:rPr>
          <w:rFonts w:ascii="微软雅黑" w:hAnsi="微软雅黑" w:eastAsia="微软雅黑"/>
          <w:b/>
          <w:color w:val="C00000"/>
          <w:sz w:val="21"/>
        </w:rPr>
        <w:t>正确答案：CD</w:t>
      </w:r>
    </w:p>
    <w:p w14:paraId="01919DD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【购买题库薇信：est258258】如果Tunnel ID为0X0，则执行IP转发，如果不为0X0则进行MPLS转发，IP报文进入MPLS时会先查看FIB表，找到对应的Tunnel ID。</w:t>
      </w:r>
    </w:p>
    <w:p w14:paraId="1E959BC2">
      <w:pPr>
        <w:pBdr>
          <w:bottom w:val="single" w:color="D9D9D9" w:sz="6" w:space="1"/>
        </w:pBdr>
        <w:spacing w:before="80" w:after="160"/>
      </w:pPr>
    </w:p>
    <w:p w14:paraId="5525F25E">
      <w:pPr>
        <w:spacing w:after="40"/>
      </w:pPr>
      <w:r>
        <w:rPr>
          <w:rFonts w:ascii="微软雅黑" w:hAnsi="微软雅黑" w:eastAsia="微软雅黑"/>
          <w:b/>
          <w:color w:val="1F4E79"/>
          <w:sz w:val="21"/>
        </w:rPr>
        <w:t>610.【多选题】</w:t>
      </w:r>
      <w:r>
        <w:rPr>
          <w:rFonts w:ascii="微软雅黑" w:hAnsi="微软雅黑" w:eastAsia="微软雅黑"/>
          <w:sz w:val="21"/>
        </w:rPr>
        <w:t>以下关于MPLS转发流程中Ingress节点转发的描述，正确的是哪些项？</w:t>
      </w:r>
    </w:p>
    <w:p w14:paraId="3C2CB778">
      <w:pPr>
        <w:spacing w:after="40"/>
        <w:ind w:left="360"/>
      </w:pPr>
      <w:r>
        <w:rPr>
          <w:rFonts w:ascii="微软雅黑" w:hAnsi="微软雅黑" w:eastAsia="微软雅黑"/>
          <w:b w:val="0"/>
          <w:sz w:val="21"/>
        </w:rPr>
        <w:t>A. Ingress节点收到数据包之后会首先查看ILM表，查找Tunnel ID</w:t>
      </w:r>
    </w:p>
    <w:p w14:paraId="7A4F965D">
      <w:pPr>
        <w:spacing w:after="40"/>
        <w:ind w:left="360"/>
      </w:pPr>
      <w:r>
        <w:rPr>
          <w:rFonts w:ascii="微软雅黑" w:hAnsi="微软雅黑" w:eastAsia="微软雅黑"/>
          <w:b w:val="0"/>
          <w:sz w:val="21"/>
        </w:rPr>
        <w:t>B. 根据ILM表的Tunnel ID找到对应的NHLFE表项，将LFIB表项和NHLFE表项关联起来</w:t>
      </w:r>
    </w:p>
    <w:p w14:paraId="70BBF602">
      <w:pPr>
        <w:spacing w:after="40"/>
        <w:ind w:left="360"/>
      </w:pPr>
      <w:r>
        <w:rPr>
          <w:rFonts w:ascii="微软雅黑" w:hAnsi="微软雅黑" w:eastAsia="微软雅黑"/>
          <w:b w:val="0"/>
          <w:sz w:val="21"/>
        </w:rPr>
        <w:t>C. 查看NHLFE表项，可以得到出接口、下一跳、出标签和标签操作类型，标签操作类型为Push</w:t>
      </w:r>
    </w:p>
    <w:p w14:paraId="6C3AB557">
      <w:pPr>
        <w:spacing w:after="40"/>
        <w:ind w:left="360"/>
      </w:pPr>
      <w:r>
        <w:rPr>
          <w:rFonts w:ascii="微软雅黑" w:hAnsi="微软雅黑" w:eastAsia="微软雅黑"/>
          <w:b w:val="0"/>
          <w:sz w:val="21"/>
        </w:rPr>
        <w:t>D. 在IP分组报文中压入获得的标签，并根据QoS策略处理EXP，同时处理TTL，然后将封装好的MPLS分组报文发送给下一跳</w:t>
      </w:r>
    </w:p>
    <w:p w14:paraId="1C72DFD4">
      <w:pPr>
        <w:spacing w:after="40"/>
      </w:pPr>
      <w:r>
        <w:rPr>
          <w:rFonts w:ascii="微软雅黑" w:hAnsi="微软雅黑" w:eastAsia="微软雅黑"/>
          <w:b/>
          <w:color w:val="C00000"/>
          <w:sz w:val="21"/>
        </w:rPr>
        <w:t>正确答案：CD</w:t>
      </w:r>
    </w:p>
    <w:p w14:paraId="4CBB457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【购买题库薇信：est258258】Ingress节点收到数据包后会先查FIB，看Tunnel ID是否为0，判断是执行IP转发还是执行标签转发。Ingress节点通过FIB表中的Tunnel ID找到对应的NHLFE，查看标签如何转发。</w:t>
      </w:r>
    </w:p>
    <w:p w14:paraId="67A75033">
      <w:pPr>
        <w:pBdr>
          <w:bottom w:val="single" w:color="D9D9D9" w:sz="6" w:space="1"/>
        </w:pBdr>
        <w:spacing w:before="80" w:after="160"/>
      </w:pPr>
    </w:p>
    <w:p w14:paraId="7AAD00EA">
      <w:pPr>
        <w:spacing w:after="40"/>
      </w:pPr>
      <w:r>
        <w:rPr>
          <w:rFonts w:ascii="微软雅黑" w:hAnsi="微软雅黑" w:eastAsia="微软雅黑"/>
          <w:b/>
          <w:color w:val="1F4E79"/>
          <w:sz w:val="21"/>
        </w:rPr>
        <w:t>611.【多选题】</w:t>
      </w:r>
      <w:r>
        <w:rPr>
          <w:rFonts w:ascii="微软雅黑" w:hAnsi="微软雅黑" w:eastAsia="微软雅黑"/>
          <w:sz w:val="21"/>
        </w:rPr>
        <w:t>如图所示的拓扑采用了VXLAN分布式网关，SW1上的VBDIF10配置了：arp-proxy local enable命令，则以下描述中正确的有哪些项？ [图片]</w:t>
      </w:r>
    </w:p>
    <w:p w14:paraId="4BB33D45">
      <w:pPr>
        <w:spacing w:after="40"/>
        <w:ind w:left="360"/>
      </w:pPr>
      <w:r>
        <w:rPr>
          <w:rFonts w:ascii="微软雅黑" w:hAnsi="微软雅黑" w:eastAsia="微软雅黑"/>
          <w:b w:val="0"/>
          <w:sz w:val="21"/>
        </w:rPr>
        <w:t>A. SW1收到PC1发往PC2的报文，将会执行L3查表转发</w:t>
      </w:r>
    </w:p>
    <w:p w14:paraId="6823C843">
      <w:pPr>
        <w:spacing w:after="40"/>
        <w:ind w:left="360"/>
      </w:pPr>
      <w:r>
        <w:rPr>
          <w:rFonts w:ascii="微软雅黑" w:hAnsi="微软雅黑" w:eastAsia="微软雅黑"/>
          <w:b w:val="0"/>
          <w:sz w:val="21"/>
        </w:rPr>
        <w:t>B. PC1上的ARP条目为：172.16.1.2 MAC D</w:t>
      </w:r>
    </w:p>
    <w:p w14:paraId="31F2A1AC">
      <w:pPr>
        <w:spacing w:after="40"/>
        <w:ind w:left="360"/>
      </w:pPr>
      <w:r>
        <w:rPr>
          <w:rFonts w:ascii="微软雅黑" w:hAnsi="微软雅黑" w:eastAsia="微软雅黑"/>
          <w:b w:val="0"/>
          <w:sz w:val="21"/>
        </w:rPr>
        <w:t>C. SW1收到PC1发往PC2的报文，将会执行L2查表转发</w:t>
      </w:r>
    </w:p>
    <w:p w14:paraId="4957BE90">
      <w:pPr>
        <w:spacing w:after="40"/>
        <w:ind w:left="360"/>
      </w:pPr>
      <w:r>
        <w:rPr>
          <w:rFonts w:ascii="微软雅黑" w:hAnsi="微软雅黑" w:eastAsia="微软雅黑"/>
          <w:b w:val="0"/>
          <w:sz w:val="21"/>
        </w:rPr>
        <w:t>D. PC1上的ARP条目为：172.16.1.2 MAC B</w:t>
      </w:r>
    </w:p>
    <w:p w14:paraId="31178D0D">
      <w:pPr>
        <w:spacing w:after="40"/>
      </w:pPr>
      <w:r>
        <w:rPr>
          <w:rFonts w:ascii="微软雅黑" w:hAnsi="微软雅黑" w:eastAsia="微软雅黑"/>
          <w:b/>
          <w:color w:val="C00000"/>
          <w:sz w:val="21"/>
        </w:rPr>
        <w:t>正确答案：AB</w:t>
      </w:r>
    </w:p>
    <w:p w14:paraId="27103D7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【购买题库薇信：est258258】配置了arp-proxy local enable表示开启ARP代理，PC1访问PC2虽然为同网段访问，但是也会交给网关转发而不是直接转发给PC2，所以PC1上记录PC2的ARP信息为172.16.1.2-MAC</w:t>
      </w:r>
    </w:p>
    <w:p w14:paraId="6D533314">
      <w:pPr>
        <w:spacing w:after="40"/>
      </w:pPr>
      <w:r>
        <w:rPr>
          <w:rFonts w:ascii="微软雅黑" w:hAnsi="微软雅黑" w:eastAsia="微软雅黑"/>
          <w:color w:val="404040"/>
          <w:sz w:val="20"/>
        </w:rPr>
        <w:t>D，当PC1发包给PC2的时候目的MAC为网关的MAC，网关收到数据包后拆除二层根据目的IP查路由表转发所以是L3查表转发。L2查表转发表示查MAC表转发。</w:t>
      </w:r>
    </w:p>
    <w:p w14:paraId="260F0F57">
      <w:pPr>
        <w:pBdr>
          <w:bottom w:val="single" w:color="D9D9D9" w:sz="6" w:space="1"/>
        </w:pBdr>
        <w:spacing w:before="80" w:after="160"/>
      </w:pPr>
    </w:p>
    <w:p w14:paraId="15B3929C">
      <w:pPr>
        <w:spacing w:after="40"/>
      </w:pPr>
      <w:r>
        <w:rPr>
          <w:rFonts w:ascii="微软雅黑" w:hAnsi="微软雅黑" w:eastAsia="微软雅黑"/>
          <w:b/>
          <w:color w:val="1F4E79"/>
          <w:sz w:val="21"/>
        </w:rPr>
        <w:t>612.【多选题】</w:t>
      </w:r>
      <w:r>
        <w:rPr>
          <w:rFonts w:ascii="微软雅黑" w:hAnsi="微软雅黑" w:eastAsia="微软雅黑"/>
          <w:sz w:val="21"/>
        </w:rPr>
        <w:t>建立IPsecSA的方式有以下哪些项？</w:t>
      </w:r>
    </w:p>
    <w:p w14:paraId="7E30FD5D">
      <w:pPr>
        <w:spacing w:after="40"/>
        <w:ind w:left="360"/>
      </w:pPr>
      <w:r>
        <w:rPr>
          <w:rFonts w:ascii="微软雅黑" w:hAnsi="微软雅黑" w:eastAsia="微软雅黑"/>
          <w:b w:val="0"/>
          <w:sz w:val="21"/>
        </w:rPr>
        <w:t>A. 证书协商方式</w:t>
      </w:r>
    </w:p>
    <w:p w14:paraId="60EB04F9">
      <w:pPr>
        <w:spacing w:after="40"/>
        <w:ind w:left="360"/>
      </w:pPr>
      <w:r>
        <w:rPr>
          <w:rFonts w:ascii="微软雅黑" w:hAnsi="微软雅黑" w:eastAsia="微软雅黑"/>
          <w:b w:val="0"/>
          <w:sz w:val="21"/>
        </w:rPr>
        <w:t>B. 建立IKE方式</w:t>
      </w:r>
    </w:p>
    <w:p w14:paraId="1AC7BF0F">
      <w:pPr>
        <w:spacing w:after="40"/>
        <w:ind w:left="360"/>
      </w:pPr>
      <w:r>
        <w:rPr>
          <w:rFonts w:ascii="微软雅黑" w:hAnsi="微软雅黑" w:eastAsia="微软雅黑"/>
          <w:b w:val="0"/>
          <w:sz w:val="21"/>
        </w:rPr>
        <w:t>C. 建立口手工方式</w:t>
      </w:r>
    </w:p>
    <w:p w14:paraId="3AA253A0">
      <w:pPr>
        <w:spacing w:after="40"/>
        <w:ind w:left="360"/>
      </w:pPr>
      <w:r>
        <w:rPr>
          <w:rFonts w:ascii="微软雅黑" w:hAnsi="微软雅黑" w:eastAsia="微软雅黑"/>
          <w:b w:val="0"/>
          <w:sz w:val="21"/>
        </w:rPr>
        <w:t>D. 建立模板协商方式建立</w:t>
      </w:r>
    </w:p>
    <w:p w14:paraId="2C90AA31">
      <w:pPr>
        <w:spacing w:after="40"/>
      </w:pPr>
      <w:r>
        <w:rPr>
          <w:rFonts w:ascii="微软雅黑" w:hAnsi="微软雅黑" w:eastAsia="微软雅黑"/>
          <w:b/>
          <w:color w:val="C00000"/>
          <w:sz w:val="21"/>
        </w:rPr>
        <w:t>正确答案：BCD</w:t>
      </w:r>
    </w:p>
    <w:p w14:paraId="2C8BA08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【购买题库薇信：est258258】建立IPsec SA一般有两种方式：手工方式：手工方式建立IPsec SA管理成本很高，加密验证方式需要手工配置，手工刷新SA，且SA信息永久存在安全性较低，适用于小型网络。IKE方式：IKE方式建立IPsec SA管理成本比较低，加密验证方式通过DH算法生成，SA信息有生成周期，且SA动态刷新，适用于小型，中大型网络。另外，采用策略模板方式ipsec安全策略可以简化多条ipsec隧道建立时的配置工作量。适用于对端ip地址不固定，比如dhcp或者pppoe，一般用于总部的配置。</w:t>
      </w:r>
    </w:p>
    <w:p w14:paraId="7DA2DD92">
      <w:pPr>
        <w:pBdr>
          <w:bottom w:val="single" w:color="D9D9D9" w:sz="6" w:space="1"/>
        </w:pBdr>
        <w:spacing w:before="80" w:after="160"/>
      </w:pPr>
    </w:p>
    <w:p w14:paraId="0DD5FF95">
      <w:pPr>
        <w:spacing w:after="40"/>
      </w:pPr>
      <w:r>
        <w:rPr>
          <w:rFonts w:ascii="微软雅黑" w:hAnsi="微软雅黑" w:eastAsia="微软雅黑"/>
          <w:b/>
          <w:color w:val="1F4E79"/>
          <w:sz w:val="21"/>
        </w:rPr>
        <w:t>613.【多选题】</w:t>
      </w:r>
      <w:r>
        <w:rPr>
          <w:rFonts w:ascii="微软雅黑" w:hAnsi="微软雅黑" w:eastAsia="微软雅黑"/>
          <w:sz w:val="21"/>
        </w:rPr>
        <w:t>设备已完成Telemetry静态订阅配置且Telemetry的采样路径为：huawei-devm：devm/cpulnfos/cpulnfo。若要编写脚本实现Telemetry静态订阅且采用基于gRPC的数据推送，以下哪些proto文件是必须的？</w:t>
      </w:r>
    </w:p>
    <w:p w14:paraId="29C8498A">
      <w:pPr>
        <w:spacing w:after="40"/>
        <w:ind w:left="360"/>
      </w:pPr>
      <w:r>
        <w:rPr>
          <w:rFonts w:ascii="微软雅黑" w:hAnsi="微软雅黑" w:eastAsia="微软雅黑"/>
          <w:b w:val="0"/>
          <w:sz w:val="21"/>
        </w:rPr>
        <w:t>A. huawei-grpc-dialin. Proto</w:t>
      </w:r>
    </w:p>
    <w:p w14:paraId="39064A0A">
      <w:pPr>
        <w:spacing w:after="40"/>
        <w:ind w:left="360"/>
      </w:pPr>
      <w:r>
        <w:rPr>
          <w:rFonts w:ascii="微软雅黑" w:hAnsi="微软雅黑" w:eastAsia="微软雅黑"/>
          <w:b w:val="0"/>
          <w:sz w:val="21"/>
        </w:rPr>
        <w:t>B. huawei-devm proto</w:t>
      </w:r>
    </w:p>
    <w:p w14:paraId="74DAE179">
      <w:pPr>
        <w:spacing w:after="40"/>
        <w:ind w:left="360"/>
      </w:pPr>
      <w:r>
        <w:rPr>
          <w:rFonts w:ascii="微软雅黑" w:hAnsi="微软雅黑" w:eastAsia="微软雅黑"/>
          <w:b w:val="0"/>
          <w:sz w:val="21"/>
        </w:rPr>
        <w:t>C. huawei-telemetry.proto</w:t>
      </w:r>
    </w:p>
    <w:p w14:paraId="5286AFC7">
      <w:pPr>
        <w:spacing w:after="40"/>
        <w:ind w:left="360"/>
      </w:pPr>
      <w:r>
        <w:rPr>
          <w:rFonts w:ascii="微软雅黑" w:hAnsi="微软雅黑" w:eastAsia="微软雅黑"/>
          <w:b w:val="0"/>
          <w:sz w:val="21"/>
        </w:rPr>
        <w:t>D. huawei-grpc-dialout. Proto</w:t>
      </w:r>
    </w:p>
    <w:p w14:paraId="72BD3544">
      <w:pPr>
        <w:spacing w:after="40"/>
      </w:pPr>
      <w:r>
        <w:rPr>
          <w:rFonts w:ascii="微软雅黑" w:hAnsi="微软雅黑" w:eastAsia="微软雅黑"/>
          <w:b/>
          <w:color w:val="C00000"/>
          <w:sz w:val="21"/>
        </w:rPr>
        <w:t>正确答案：BCD</w:t>
      </w:r>
    </w:p>
    <w:p w14:paraId="2C3AB6A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 [图片]</w:t>
      </w:r>
    </w:p>
    <w:p w14:paraId="5659164C">
      <w:pPr>
        <w:pBdr>
          <w:bottom w:val="single" w:color="D9D9D9" w:sz="6" w:space="1"/>
        </w:pBdr>
        <w:spacing w:before="80" w:after="160"/>
      </w:pPr>
    </w:p>
    <w:p w14:paraId="055D7EC3">
      <w:pPr>
        <w:spacing w:after="40"/>
      </w:pPr>
      <w:r>
        <w:rPr>
          <w:rFonts w:ascii="微软雅黑" w:hAnsi="微软雅黑" w:eastAsia="微软雅黑"/>
          <w:b/>
          <w:color w:val="1F4E79"/>
          <w:sz w:val="21"/>
        </w:rPr>
        <w:t>614.【多选题】</w:t>
      </w:r>
      <w:r>
        <w:rPr>
          <w:rFonts w:ascii="微软雅黑" w:hAnsi="微软雅黑" w:eastAsia="微软雅黑"/>
          <w:sz w:val="21"/>
        </w:rPr>
        <w:t>以下哪些项属于QoS服务模型？</w:t>
      </w:r>
    </w:p>
    <w:p w14:paraId="6972E162">
      <w:pPr>
        <w:spacing w:after="40"/>
        <w:ind w:left="360"/>
      </w:pPr>
      <w:r>
        <w:rPr>
          <w:rFonts w:ascii="微软雅黑" w:hAnsi="微软雅黑" w:eastAsia="微软雅黑"/>
          <w:b w:val="0"/>
          <w:sz w:val="21"/>
        </w:rPr>
        <w:t>A. 综合服务模型</w:t>
      </w:r>
    </w:p>
    <w:p w14:paraId="2A45F9FA">
      <w:pPr>
        <w:spacing w:after="40"/>
        <w:ind w:left="360"/>
      </w:pPr>
      <w:r>
        <w:rPr>
          <w:rFonts w:ascii="微软雅黑" w:hAnsi="微软雅黑" w:eastAsia="微软雅黑"/>
          <w:b w:val="0"/>
          <w:sz w:val="21"/>
        </w:rPr>
        <w:t>B. 区分服务模型</w:t>
      </w:r>
    </w:p>
    <w:p w14:paraId="05DB84B1">
      <w:pPr>
        <w:spacing w:after="40"/>
        <w:ind w:left="360"/>
      </w:pPr>
      <w:r>
        <w:rPr>
          <w:rFonts w:ascii="微软雅黑" w:hAnsi="微软雅黑" w:eastAsia="微软雅黑"/>
          <w:b w:val="0"/>
          <w:sz w:val="21"/>
        </w:rPr>
        <w:t>C. 优先级服务模型</w:t>
      </w:r>
    </w:p>
    <w:p w14:paraId="5908A881">
      <w:pPr>
        <w:spacing w:after="40"/>
        <w:ind w:left="360"/>
      </w:pPr>
      <w:r>
        <w:rPr>
          <w:rFonts w:ascii="微软雅黑" w:hAnsi="微软雅黑" w:eastAsia="微软雅黑"/>
          <w:b w:val="0"/>
          <w:sz w:val="21"/>
        </w:rPr>
        <w:t>D. 尽力而为服务模型</w:t>
      </w:r>
    </w:p>
    <w:p w14:paraId="341B6B0C">
      <w:pPr>
        <w:spacing w:after="40"/>
      </w:pPr>
      <w:r>
        <w:rPr>
          <w:rFonts w:ascii="微软雅黑" w:hAnsi="微软雅黑" w:eastAsia="微软雅黑"/>
          <w:b/>
          <w:color w:val="C00000"/>
          <w:sz w:val="21"/>
        </w:rPr>
        <w:t>正确答案：ABD</w:t>
      </w:r>
    </w:p>
    <w:p w14:paraId="04ECAA7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【购买题库薇信：est258258】QOS的服务模型包括：尽力而为的服务(Best-effort Service)模型</w:t>
      </w:r>
    </w:p>
    <w:p w14:paraId="7FF7E487">
      <w:pPr>
        <w:pBdr>
          <w:bottom w:val="single" w:color="D9D9D9" w:sz="6" w:space="1"/>
        </w:pBdr>
        <w:spacing w:before="80" w:after="160"/>
      </w:pPr>
    </w:p>
    <w:p w14:paraId="5F799B32">
      <w:pPr>
        <w:spacing w:after="40"/>
      </w:pPr>
      <w:r>
        <w:rPr>
          <w:rFonts w:ascii="微软雅黑" w:hAnsi="微软雅黑" w:eastAsia="微软雅黑"/>
          <w:b/>
          <w:color w:val="1F4E79"/>
          <w:sz w:val="21"/>
        </w:rPr>
        <w:t>615.【多选题】</w:t>
      </w:r>
      <w:r>
        <w:rPr>
          <w:rFonts w:ascii="微软雅黑" w:hAnsi="微软雅黑" w:eastAsia="微软雅黑"/>
          <w:sz w:val="21"/>
        </w:rPr>
        <w:t>例行的设备基本信息收集包含以下哪些内容？</w:t>
      </w:r>
    </w:p>
    <w:p w14:paraId="6C3B2D70">
      <w:pPr>
        <w:spacing w:after="40"/>
        <w:ind w:left="360"/>
      </w:pPr>
      <w:r>
        <w:rPr>
          <w:rFonts w:ascii="微软雅黑" w:hAnsi="微软雅黑" w:eastAsia="微软雅黑"/>
          <w:b w:val="0"/>
          <w:sz w:val="21"/>
        </w:rPr>
        <w:t>A. 补丁信息</w:t>
      </w:r>
    </w:p>
    <w:p w14:paraId="57BA9C00">
      <w:pPr>
        <w:spacing w:after="40"/>
        <w:ind w:left="360"/>
      </w:pPr>
      <w:r>
        <w:rPr>
          <w:rFonts w:ascii="微软雅黑" w:hAnsi="微软雅黑" w:eastAsia="微软雅黑"/>
          <w:b w:val="0"/>
          <w:sz w:val="21"/>
        </w:rPr>
        <w:t>B. 设备运行的软件版本</w:t>
      </w:r>
    </w:p>
    <w:p w14:paraId="3D1AF89D">
      <w:pPr>
        <w:spacing w:after="40"/>
        <w:ind w:left="360"/>
      </w:pPr>
      <w:r>
        <w:rPr>
          <w:rFonts w:ascii="微软雅黑" w:hAnsi="微软雅黑" w:eastAsia="微软雅黑"/>
          <w:b w:val="0"/>
          <w:sz w:val="21"/>
        </w:rPr>
        <w:t>C. 配置是否保存</w:t>
      </w:r>
    </w:p>
    <w:p w14:paraId="75D2D7CC">
      <w:pPr>
        <w:spacing w:after="40"/>
        <w:ind w:left="360"/>
      </w:pPr>
      <w:r>
        <w:rPr>
          <w:rFonts w:ascii="微软雅黑" w:hAnsi="微软雅黑" w:eastAsia="微软雅黑"/>
          <w:b w:val="0"/>
          <w:sz w:val="21"/>
        </w:rPr>
        <w:t>D. License信息</w:t>
      </w:r>
    </w:p>
    <w:p w14:paraId="4795BA3E">
      <w:pPr>
        <w:spacing w:after="40"/>
      </w:pPr>
      <w:r>
        <w:rPr>
          <w:rFonts w:ascii="微软雅黑" w:hAnsi="微软雅黑" w:eastAsia="微软雅黑"/>
          <w:b/>
          <w:color w:val="C00000"/>
          <w:sz w:val="21"/>
        </w:rPr>
        <w:t>正确答案：ABCD</w:t>
      </w:r>
    </w:p>
    <w:p w14:paraId="7C078B3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设备基本信息检查包括设备运行的软件版本，检查软件包，License信息，检查补丁信息，检查系统时间，CF卡中的资料(框式)，检查Flash空间(盒式)，检查配置正确性，检查debug开关，检查配置是否保存等</w:t>
      </w:r>
    </w:p>
    <w:p w14:paraId="1C58CF40">
      <w:pPr>
        <w:pBdr>
          <w:bottom w:val="single" w:color="D9D9D9" w:sz="6" w:space="1"/>
        </w:pBdr>
        <w:spacing w:before="80" w:after="160"/>
      </w:pPr>
    </w:p>
    <w:p w14:paraId="3C3C5F82">
      <w:pPr>
        <w:spacing w:after="40"/>
      </w:pPr>
      <w:r>
        <w:rPr>
          <w:rFonts w:ascii="微软雅黑" w:hAnsi="微软雅黑" w:eastAsia="微软雅黑"/>
          <w:b/>
          <w:color w:val="1F4E79"/>
          <w:sz w:val="21"/>
        </w:rPr>
        <w:t>616.【多选题】</w:t>
      </w:r>
      <w:r>
        <w:rPr>
          <w:rFonts w:ascii="微软雅黑" w:hAnsi="微软雅黑" w:eastAsia="微软雅黑"/>
          <w:sz w:val="21"/>
        </w:rPr>
        <w:t>关于配置防火墙安全区域的安全级别的描述，错误的是：</w:t>
      </w:r>
    </w:p>
    <w:p w14:paraId="186D105D">
      <w:pPr>
        <w:spacing w:after="40"/>
        <w:ind w:left="360"/>
      </w:pPr>
      <w:r>
        <w:rPr>
          <w:rFonts w:ascii="微软雅黑" w:hAnsi="微软雅黑" w:eastAsia="微软雅黑"/>
          <w:b w:val="0"/>
          <w:sz w:val="21"/>
        </w:rPr>
        <w:t>A. 新建的安全区域，系统默认其安全级别为1</w:t>
      </w:r>
    </w:p>
    <w:p w14:paraId="16FBECAD">
      <w:pPr>
        <w:spacing w:after="40"/>
        <w:ind w:left="360"/>
      </w:pPr>
      <w:r>
        <w:rPr>
          <w:rFonts w:ascii="微软雅黑" w:hAnsi="微软雅黑" w:eastAsia="微软雅黑"/>
          <w:b w:val="0"/>
          <w:sz w:val="21"/>
        </w:rPr>
        <w:t>B. 只能为自定义的安全区域设定安全级别</w:t>
      </w:r>
    </w:p>
    <w:p w14:paraId="608BCEC2">
      <w:pPr>
        <w:spacing w:after="40"/>
        <w:ind w:left="360"/>
      </w:pPr>
      <w:r>
        <w:rPr>
          <w:rFonts w:ascii="微软雅黑" w:hAnsi="微软雅黑" w:eastAsia="微软雅黑"/>
          <w:b w:val="0"/>
          <w:sz w:val="21"/>
        </w:rPr>
        <w:t>C. 同一系统中，两个安全区域不允许配置相同的安全级别</w:t>
      </w:r>
    </w:p>
    <w:p w14:paraId="26A3B6CB">
      <w:pPr>
        <w:spacing w:after="40"/>
        <w:ind w:left="360"/>
      </w:pPr>
      <w:r>
        <w:rPr>
          <w:rFonts w:ascii="微软雅黑" w:hAnsi="微软雅黑" w:eastAsia="微软雅黑"/>
          <w:b w:val="0"/>
          <w:sz w:val="21"/>
        </w:rPr>
        <w:t>D. 安全级别一旦设定，不允许更改</w:t>
      </w:r>
    </w:p>
    <w:p w14:paraId="2F4B81DB">
      <w:pPr>
        <w:spacing w:after="40"/>
      </w:pPr>
      <w:r>
        <w:rPr>
          <w:rFonts w:ascii="微软雅黑" w:hAnsi="微软雅黑" w:eastAsia="微软雅黑"/>
          <w:b/>
          <w:color w:val="C00000"/>
          <w:sz w:val="21"/>
        </w:rPr>
        <w:t>正确答案：AD</w:t>
      </w:r>
    </w:p>
    <w:p w14:paraId="38C6471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【购买题库薇信：est258258】组成域间的两个安全区域，必须配置优先级。配置其他业务时，可以选择不配置优先级。两个不配置优先级的安全区域不允许组成域间，组成域间的两个安全区域不允许删除优先级。 系统默认的安全区域不能被删除，优先级也无法被重新配置或者删除。 每个根系统安全区域具有全局唯一的安全优先级，不同的用户自定义虚拟系统安全区域可以具有相同的优先级。</w:t>
      </w:r>
    </w:p>
    <w:p w14:paraId="12B1817A">
      <w:pPr>
        <w:pBdr>
          <w:bottom w:val="single" w:color="D9D9D9" w:sz="6" w:space="1"/>
        </w:pBdr>
        <w:spacing w:before="80" w:after="160"/>
      </w:pPr>
    </w:p>
    <w:p w14:paraId="6CEB6ABF">
      <w:pPr>
        <w:spacing w:after="40"/>
      </w:pPr>
      <w:r>
        <w:rPr>
          <w:rFonts w:ascii="微软雅黑" w:hAnsi="微软雅黑" w:eastAsia="微软雅黑"/>
          <w:b/>
          <w:color w:val="1F4E79"/>
          <w:sz w:val="21"/>
        </w:rPr>
        <w:t>617.【多选题】</w:t>
      </w:r>
      <w:r>
        <w:rPr>
          <w:rFonts w:ascii="微软雅黑" w:hAnsi="微软雅黑" w:eastAsia="微软雅黑"/>
          <w:sz w:val="21"/>
        </w:rPr>
        <w:t>以下关于BIER与PIM的描述中正确的有哪些项？</w:t>
      </w:r>
    </w:p>
    <w:p w14:paraId="68D8BE14">
      <w:pPr>
        <w:spacing w:after="40"/>
        <w:ind w:left="360"/>
      </w:pPr>
      <w:r>
        <w:rPr>
          <w:rFonts w:ascii="微软雅黑" w:hAnsi="微软雅黑" w:eastAsia="微软雅黑"/>
          <w:b w:val="0"/>
          <w:sz w:val="21"/>
        </w:rPr>
        <w:t>A. 当使用BIER构建组播网络时，组播流量经过的节点无需建立组播树</w:t>
      </w:r>
    </w:p>
    <w:p w14:paraId="43BE2E1A">
      <w:pPr>
        <w:spacing w:after="40"/>
        <w:ind w:left="360"/>
      </w:pPr>
      <w:r>
        <w:rPr>
          <w:rFonts w:ascii="微软雅黑" w:hAnsi="微软雅黑" w:eastAsia="微软雅黑"/>
          <w:b w:val="0"/>
          <w:sz w:val="21"/>
        </w:rPr>
        <w:t>B. 当使用BIER构建组播网络时，组播用户必须逐跳发送加组请求</w:t>
      </w:r>
    </w:p>
    <w:p w14:paraId="1DADA956">
      <w:pPr>
        <w:spacing w:after="40"/>
        <w:ind w:left="360"/>
      </w:pPr>
      <w:r>
        <w:rPr>
          <w:rFonts w:ascii="微软雅黑" w:hAnsi="微软雅黑" w:eastAsia="微软雅黑"/>
          <w:b w:val="0"/>
          <w:sz w:val="21"/>
        </w:rPr>
        <w:t>C. 当使用BIER构建组播网络时，组播源发送的报文需要封装BitString字段</w:t>
      </w:r>
    </w:p>
    <w:p w14:paraId="552FED18">
      <w:pPr>
        <w:spacing w:after="40"/>
        <w:ind w:left="360"/>
      </w:pPr>
      <w:r>
        <w:rPr>
          <w:rFonts w:ascii="微软雅黑" w:hAnsi="微软雅黑" w:eastAsia="微软雅黑"/>
          <w:b w:val="0"/>
          <w:sz w:val="21"/>
        </w:rPr>
        <w:t>D. 当使用PIM构建组播网络时，组播流量经过的节点都建立组播树</w:t>
      </w:r>
    </w:p>
    <w:p w14:paraId="4CF95F4B">
      <w:pPr>
        <w:spacing w:after="40"/>
      </w:pPr>
      <w:r>
        <w:rPr>
          <w:rFonts w:ascii="微软雅黑" w:hAnsi="微软雅黑" w:eastAsia="微软雅黑"/>
          <w:b/>
          <w:color w:val="C00000"/>
          <w:sz w:val="21"/>
        </w:rPr>
        <w:t>正确答案：ACD</w:t>
      </w:r>
    </w:p>
    <w:p w14:paraId="26EAD8E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【购买题库薇信：est258258】BIER 技术不再依赖 PIM、MLDP 或 RSVP-TE 等技术，而是使用 BIER 报文中的 BitString 指示设备将组播报文复制给指定的接收者。BIER 报文封装BIER 头，将 BitString 携带在 其中，BitString 中的每个比特位即表示一个接收者。中间节点不感知组播组状态，仅根据 BitString 完成报文的复制和转发。因此 BIER 转发不需要维护组播组状态，是一种全新的组播转发架构。</w:t>
      </w:r>
    </w:p>
    <w:p w14:paraId="7DADE28E">
      <w:pPr>
        <w:pBdr>
          <w:bottom w:val="single" w:color="D9D9D9" w:sz="6" w:space="1"/>
        </w:pBdr>
        <w:spacing w:before="80" w:after="160"/>
      </w:pPr>
    </w:p>
    <w:p w14:paraId="1F607446">
      <w:pPr>
        <w:spacing w:after="40"/>
      </w:pPr>
      <w:r>
        <w:rPr>
          <w:rFonts w:ascii="微软雅黑" w:hAnsi="微软雅黑" w:eastAsia="微软雅黑"/>
          <w:b/>
          <w:color w:val="1F4E79"/>
          <w:sz w:val="21"/>
        </w:rPr>
        <w:t>618.【多选题】</w:t>
      </w:r>
      <w:r>
        <w:rPr>
          <w:rFonts w:ascii="微软雅黑" w:hAnsi="微软雅黑" w:eastAsia="微软雅黑"/>
          <w:sz w:val="21"/>
        </w:rPr>
        <w:t>如图所示，PE1和PE2之间通过Loopback0接口建立MP-IBGP邻居关系，在配置完成之后，发现CE1和CE2之间无法互相学习路由，以下哪些项会导致该问题出现？ [图片]</w:t>
      </w:r>
    </w:p>
    <w:p w14:paraId="20242B33">
      <w:pPr>
        <w:spacing w:after="40"/>
        <w:ind w:left="360"/>
      </w:pPr>
      <w:r>
        <w:rPr>
          <w:rFonts w:ascii="微软雅黑" w:hAnsi="微软雅黑" w:eastAsia="微软雅黑"/>
          <w:b w:val="0"/>
          <w:sz w:val="21"/>
        </w:rPr>
        <w:t>A. PE1或PE2未在BGP-VPNv4单播地址族视图使能邻居</w:t>
      </w:r>
    </w:p>
    <w:p w14:paraId="71154DAA">
      <w:pPr>
        <w:spacing w:after="40"/>
        <w:ind w:left="360"/>
      </w:pPr>
      <w:r>
        <w:rPr>
          <w:rFonts w:ascii="微软雅黑" w:hAnsi="微软雅黑" w:eastAsia="微软雅黑"/>
          <w:b w:val="0"/>
          <w:sz w:val="21"/>
        </w:rPr>
        <w:t>B. PE1与PE2之间的LSP隧道未建立</w:t>
      </w:r>
    </w:p>
    <w:p w14:paraId="70A4898C">
      <w:pPr>
        <w:spacing w:after="40"/>
        <w:ind w:left="360"/>
      </w:pPr>
      <w:r>
        <w:rPr>
          <w:rFonts w:ascii="微软雅黑" w:hAnsi="微软雅黑" w:eastAsia="微软雅黑"/>
          <w:b w:val="0"/>
          <w:sz w:val="21"/>
        </w:rPr>
        <w:t>C. PE1或PE2与各自CE之间的路由协议配置错误</w:t>
      </w:r>
    </w:p>
    <w:p w14:paraId="3190A4FF">
      <w:pPr>
        <w:spacing w:after="40"/>
        <w:ind w:left="360"/>
      </w:pPr>
      <w:r>
        <w:rPr>
          <w:rFonts w:ascii="微软雅黑" w:hAnsi="微软雅黑" w:eastAsia="微软雅黑"/>
          <w:b w:val="0"/>
          <w:sz w:val="21"/>
        </w:rPr>
        <w:t>D. PE1或PE2上的VPN实例参数配置错误</w:t>
      </w:r>
    </w:p>
    <w:p w14:paraId="4BC19C83">
      <w:pPr>
        <w:spacing w:after="40"/>
      </w:pPr>
      <w:r>
        <w:rPr>
          <w:rFonts w:ascii="微软雅黑" w:hAnsi="微软雅黑" w:eastAsia="微软雅黑"/>
          <w:b/>
          <w:color w:val="C00000"/>
          <w:sz w:val="21"/>
        </w:rPr>
        <w:t>正确答案：ABCD</w:t>
      </w:r>
    </w:p>
    <w:p w14:paraId="5DFB4DE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【购买题库薇信：est258258】以上四种情况都有可能，没VPNV4传不了路由，没/32的LSP认为下一跳不可达，PECE路由问题传不了路由，VPN实力参数有问题可能收不了路由。</w:t>
      </w:r>
    </w:p>
    <w:p w14:paraId="252C4A3D">
      <w:pPr>
        <w:pBdr>
          <w:bottom w:val="single" w:color="D9D9D9" w:sz="6" w:space="1"/>
        </w:pBdr>
        <w:spacing w:before="80" w:after="160"/>
      </w:pPr>
    </w:p>
    <w:p w14:paraId="5B459F0C">
      <w:pPr>
        <w:spacing w:after="40"/>
      </w:pPr>
      <w:r>
        <w:rPr>
          <w:rFonts w:ascii="微软雅黑" w:hAnsi="微软雅黑" w:eastAsia="微软雅黑"/>
          <w:b/>
          <w:color w:val="1F4E79"/>
          <w:sz w:val="21"/>
        </w:rPr>
        <w:t>619.【多选题】</w:t>
      </w:r>
      <w:r>
        <w:rPr>
          <w:rFonts w:ascii="微软雅黑" w:hAnsi="微软雅黑" w:eastAsia="微软雅黑"/>
          <w:sz w:val="21"/>
        </w:rPr>
        <w:t>某网络所有路由器开启基于OSPF的SR-MPLS TE功能，如图所示为邻接标签分配组网图，其中以下哪些邻接标签是由路由器P3分配的？ [图片]</w:t>
      </w:r>
    </w:p>
    <w:p w14:paraId="3199688A">
      <w:pPr>
        <w:spacing w:after="40"/>
        <w:ind w:left="360"/>
      </w:pPr>
      <w:r>
        <w:rPr>
          <w:rFonts w:ascii="微软雅黑" w:hAnsi="微软雅黑" w:eastAsia="微软雅黑"/>
          <w:b w:val="0"/>
          <w:sz w:val="21"/>
        </w:rPr>
        <w:t>A. 9003</w:t>
      </w:r>
    </w:p>
    <w:p w14:paraId="17427914">
      <w:pPr>
        <w:spacing w:after="40"/>
        <w:ind w:left="360"/>
      </w:pPr>
      <w:r>
        <w:rPr>
          <w:rFonts w:ascii="微软雅黑" w:hAnsi="微软雅黑" w:eastAsia="微软雅黑"/>
          <w:b w:val="0"/>
          <w:sz w:val="21"/>
        </w:rPr>
        <w:t>B. 9002</w:t>
      </w:r>
    </w:p>
    <w:p w14:paraId="44F76F4E">
      <w:pPr>
        <w:spacing w:after="40"/>
        <w:ind w:left="360"/>
      </w:pPr>
      <w:r>
        <w:rPr>
          <w:rFonts w:ascii="微软雅黑" w:hAnsi="微软雅黑" w:eastAsia="微软雅黑"/>
          <w:b w:val="0"/>
          <w:sz w:val="21"/>
        </w:rPr>
        <w:t>C. 9005</w:t>
      </w:r>
    </w:p>
    <w:p w14:paraId="5F93D445">
      <w:pPr>
        <w:spacing w:after="40"/>
        <w:ind w:left="360"/>
      </w:pPr>
      <w:r>
        <w:rPr>
          <w:rFonts w:ascii="微软雅黑" w:hAnsi="微软雅黑" w:eastAsia="微软雅黑"/>
          <w:b w:val="0"/>
          <w:sz w:val="21"/>
        </w:rPr>
        <w:t>D. 9006</w:t>
      </w:r>
    </w:p>
    <w:p w14:paraId="10201CCE">
      <w:pPr>
        <w:spacing w:after="40"/>
      </w:pPr>
      <w:r>
        <w:rPr>
          <w:rFonts w:ascii="微软雅黑" w:hAnsi="微软雅黑" w:eastAsia="微软雅黑"/>
          <w:b/>
          <w:color w:val="C00000"/>
          <w:sz w:val="21"/>
        </w:rPr>
        <w:t>正确答案：BD</w:t>
      </w:r>
    </w:p>
    <w:p w14:paraId="1804826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【购买题库薇信：est258258】如图所示，P3自己分配了ADJ-SID 9004，9006，9002，分别指向PE1，P1和P4</w:t>
      </w:r>
    </w:p>
    <w:p w14:paraId="6261EF50">
      <w:pPr>
        <w:pBdr>
          <w:bottom w:val="single" w:color="D9D9D9" w:sz="6" w:space="1"/>
        </w:pBdr>
        <w:spacing w:before="80" w:after="160"/>
      </w:pPr>
    </w:p>
    <w:p w14:paraId="7881C74F">
      <w:pPr>
        <w:spacing w:after="40"/>
      </w:pPr>
      <w:r>
        <w:rPr>
          <w:rFonts w:ascii="微软雅黑" w:hAnsi="微软雅黑" w:eastAsia="微软雅黑"/>
          <w:b/>
          <w:color w:val="1F4E79"/>
          <w:sz w:val="21"/>
        </w:rPr>
        <w:t>620.【多选题】</w:t>
      </w:r>
      <w:r>
        <w:rPr>
          <w:rFonts w:ascii="微软雅黑" w:hAnsi="微软雅黑" w:eastAsia="微软雅黑"/>
          <w:sz w:val="21"/>
        </w:rPr>
        <w:t>NETCONF内容层为设备配置数据，关于以下NETCONF配置的描述，正确的有哪些项？ [图片]</w:t>
      </w:r>
    </w:p>
    <w:p w14:paraId="628F8D9F">
      <w:pPr>
        <w:spacing w:after="40"/>
        <w:ind w:left="360"/>
      </w:pPr>
      <w:r>
        <w:rPr>
          <w:rFonts w:ascii="微软雅黑" w:hAnsi="微软雅黑" w:eastAsia="微软雅黑"/>
          <w:b w:val="0"/>
          <w:sz w:val="21"/>
        </w:rPr>
        <w:t>A. 该配置为使能GE1/0/2端口的l3功能</w:t>
      </w:r>
    </w:p>
    <w:p w14:paraId="20739BF7">
      <w:pPr>
        <w:spacing w:after="40"/>
        <w:ind w:left="360"/>
      </w:pPr>
      <w:r>
        <w:rPr>
          <w:rFonts w:ascii="微软雅黑" w:hAnsi="微软雅黑" w:eastAsia="微软雅黑"/>
          <w:b w:val="0"/>
          <w:sz w:val="21"/>
        </w:rPr>
        <w:t>B. 该配置含有operation属性，具体的操作为merge</w:t>
      </w:r>
    </w:p>
    <w:p w14:paraId="1B6206F1">
      <w:pPr>
        <w:spacing w:after="40"/>
        <w:ind w:left="360"/>
      </w:pPr>
      <w:r>
        <w:rPr>
          <w:rFonts w:ascii="微软雅黑" w:hAnsi="微软雅黑" w:eastAsia="微软雅黑"/>
          <w:b w:val="0"/>
          <w:sz w:val="21"/>
        </w:rPr>
        <w:t>C. 该配置采用了NETCONF&lt;；edit-config&gt;；操作，把配置数据加载到运行数据库</w:t>
      </w:r>
    </w:p>
    <w:p w14:paraId="68C7C386">
      <w:pPr>
        <w:spacing w:after="40"/>
        <w:ind w:left="360"/>
      </w:pPr>
      <w:r>
        <w:rPr>
          <w:rFonts w:ascii="微软雅黑" w:hAnsi="微软雅黑" w:eastAsia="微软雅黑"/>
          <w:b w:val="0"/>
          <w:sz w:val="21"/>
        </w:rPr>
        <w:t>D. 该配置是非完整的NETCONF配置，缺少了NETCONF操作层和消息层的配置</w:t>
      </w:r>
    </w:p>
    <w:p w14:paraId="0E89E4DB">
      <w:pPr>
        <w:spacing w:after="40"/>
      </w:pPr>
      <w:r>
        <w:rPr>
          <w:rFonts w:ascii="微软雅黑" w:hAnsi="微软雅黑" w:eastAsia="微软雅黑"/>
          <w:b/>
          <w:color w:val="C00000"/>
          <w:sz w:val="21"/>
        </w:rPr>
        <w:t>正确答案：ABCD</w:t>
      </w:r>
    </w:p>
    <w:p w14:paraId="4FC37CEB">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w:t>
      </w:r>
    </w:p>
    <w:p w14:paraId="203985B1">
      <w:pPr>
        <w:spacing w:after="40"/>
      </w:pPr>
      <w:r>
        <w:rPr>
          <w:rFonts w:ascii="微软雅黑" w:hAnsi="微软雅黑" w:eastAsia="微软雅黑"/>
          <w:color w:val="404040"/>
          <w:sz w:val="20"/>
        </w:rPr>
        <w:t>- 选项A：配置中接口GE1/0/2的disable（禁用二层使能），通常设备中此配置会使接口启用三层（l3）功能，故A正确。</w:t>
      </w:r>
    </w:p>
    <w:p w14:paraId="55912EBA">
      <w:pPr>
        <w:spacing w:after="40"/>
      </w:pPr>
      <w:r>
        <w:rPr>
          <w:rFonts w:ascii="微软雅黑" w:hAnsi="微软雅黑" w:eastAsia="微软雅黑"/>
          <w:color w:val="404040"/>
          <w:sz w:val="20"/>
        </w:rPr>
        <w:t>- 选项B：配置里含`operation="merge"`，且merge，说明存在operation属性，操作类型为merge，B正确。</w:t>
      </w:r>
    </w:p>
    <w:p w14:paraId="72336FB0">
      <w:pPr>
        <w:spacing w:after="40"/>
      </w:pPr>
      <w:r>
        <w:rPr>
          <w:rFonts w:ascii="微软雅黑" w:hAnsi="微软雅黑" w:eastAsia="微软雅黑"/>
          <w:color w:val="404040"/>
          <w:sz w:val="20"/>
        </w:rPr>
        <w:t>- 选项C：配置使用操作，target为，即把配置数据加载到运行数据库，符合NETCONF 操作的作用，C正确。</w:t>
      </w:r>
    </w:p>
    <w:p w14:paraId="43B84BDA">
      <w:pPr>
        <w:spacing w:after="40"/>
      </w:pPr>
      <w:r>
        <w:rPr>
          <w:rFonts w:ascii="微软雅黑" w:hAnsi="微软雅黑" w:eastAsia="微软雅黑"/>
          <w:color w:val="404040"/>
          <w:sz w:val="20"/>
        </w:rPr>
        <w:t>- 选项D：NETCONF结构含消息层（如封装）、操作层、内容层。图中配置仅包含操作层（）和内容层部分，缺少消息层的外层封装（如标签），属于非完整配置，D正确。</w:t>
      </w:r>
    </w:p>
    <w:p w14:paraId="6475B462">
      <w:pPr>
        <w:pBdr>
          <w:bottom w:val="single" w:color="D9D9D9" w:sz="6" w:space="1"/>
        </w:pBdr>
        <w:spacing w:before="80" w:after="160"/>
      </w:pPr>
    </w:p>
    <w:p w14:paraId="0956D99F">
      <w:pPr>
        <w:spacing w:after="40"/>
      </w:pPr>
      <w:r>
        <w:rPr>
          <w:rFonts w:ascii="微软雅黑" w:hAnsi="微软雅黑" w:eastAsia="微软雅黑"/>
          <w:b/>
          <w:color w:val="1F4E79"/>
          <w:sz w:val="21"/>
        </w:rPr>
        <w:t>621.【多选题】</w:t>
      </w:r>
      <w:r>
        <w:rPr>
          <w:rFonts w:ascii="微软雅黑" w:hAnsi="微软雅黑" w:eastAsia="微软雅黑"/>
          <w:sz w:val="21"/>
        </w:rPr>
        <w:t>iMasterNCE-Campus对RESTful接口的Headers进行了一定的限制，在客户端调用该RESTfu接口向iMasterNCE-Campus发送HTTP"请求报文时，Headers主要包括以下哪些参数？</w:t>
      </w:r>
    </w:p>
    <w:p w14:paraId="0AF42A68">
      <w:pPr>
        <w:spacing w:after="40"/>
        <w:ind w:left="360"/>
      </w:pPr>
      <w:r>
        <w:rPr>
          <w:rFonts w:ascii="微软雅黑" w:hAnsi="微软雅黑" w:eastAsia="微软雅黑"/>
          <w:b w:val="0"/>
          <w:sz w:val="21"/>
        </w:rPr>
        <w:t>A. X-ACCESS-TOKEN：Token信息</w:t>
      </w:r>
    </w:p>
    <w:p w14:paraId="5DE2018A">
      <w:pPr>
        <w:spacing w:after="40"/>
        <w:ind w:left="360"/>
      </w:pPr>
      <w:r>
        <w:rPr>
          <w:rFonts w:ascii="微软雅黑" w:hAnsi="微软雅黑" w:eastAsia="微软雅黑"/>
          <w:b w:val="0"/>
          <w:sz w:val="21"/>
        </w:rPr>
        <w:t>B. Accept-Language：客户端可接受的语言类型默认为en-US</w:t>
      </w:r>
    </w:p>
    <w:p w14:paraId="77D2AD38">
      <w:pPr>
        <w:spacing w:after="40"/>
        <w:ind w:left="360"/>
      </w:pPr>
      <w:r>
        <w:rPr>
          <w:rFonts w:ascii="微软雅黑" w:hAnsi="微软雅黑" w:eastAsia="微软雅黑"/>
          <w:b w:val="0"/>
          <w:sz w:val="21"/>
        </w:rPr>
        <w:t>C. Content-Type：包含了文档的“mime-type”。浏览器将会依据该参数决定如何对文档进行解析</w:t>
      </w:r>
    </w:p>
    <w:p w14:paraId="63881EC3">
      <w:pPr>
        <w:spacing w:after="40"/>
        <w:ind w:left="360"/>
      </w:pPr>
      <w:r>
        <w:rPr>
          <w:rFonts w:ascii="微软雅黑" w:hAnsi="微软雅黑" w:eastAsia="微软雅黑"/>
          <w:b w:val="0"/>
          <w:sz w:val="21"/>
        </w:rPr>
        <w:t>D. Accept：表示浏览器可接受的MIME类型。浏览器将会依据该参数决定接受何种参数格式</w:t>
      </w:r>
    </w:p>
    <w:p w14:paraId="50E0D6D2">
      <w:pPr>
        <w:spacing w:after="40"/>
      </w:pPr>
      <w:r>
        <w:rPr>
          <w:rFonts w:ascii="微软雅黑" w:hAnsi="微软雅黑" w:eastAsia="微软雅黑"/>
          <w:b/>
          <w:color w:val="C00000"/>
          <w:sz w:val="21"/>
        </w:rPr>
        <w:t>正确答案：ABCD</w:t>
      </w:r>
    </w:p>
    <w:p w14:paraId="3B07599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 [图片]</w:t>
      </w:r>
    </w:p>
    <w:p w14:paraId="5FC1C3F4">
      <w:pPr>
        <w:pBdr>
          <w:bottom w:val="single" w:color="D9D9D9" w:sz="6" w:space="1"/>
        </w:pBdr>
        <w:spacing w:before="80" w:after="160"/>
      </w:pPr>
    </w:p>
    <w:p w14:paraId="74262FD9">
      <w:pPr>
        <w:spacing w:after="40"/>
      </w:pPr>
      <w:r>
        <w:rPr>
          <w:rFonts w:ascii="微软雅黑" w:hAnsi="微软雅黑" w:eastAsia="微软雅黑"/>
          <w:b/>
          <w:color w:val="1F4E79"/>
          <w:sz w:val="21"/>
        </w:rPr>
        <w:t>622.【多选题】</w:t>
      </w:r>
      <w:r>
        <w:rPr>
          <w:rFonts w:ascii="微软雅黑" w:hAnsi="微软雅黑" w:eastAsia="微软雅黑"/>
          <w:sz w:val="21"/>
        </w:rPr>
        <w:t>如图所示，在Sw2的GE0/0/1部署了802.1X认证，以下描述中正确的有哪些项？ [图片]</w:t>
      </w:r>
    </w:p>
    <w:p w14:paraId="3D3A9E9B">
      <w:pPr>
        <w:spacing w:after="40"/>
        <w:ind w:left="360"/>
      </w:pPr>
      <w:r>
        <w:rPr>
          <w:rFonts w:ascii="微软雅黑" w:hAnsi="微软雅黑" w:eastAsia="微软雅黑"/>
          <w:b w:val="0"/>
          <w:sz w:val="21"/>
        </w:rPr>
        <w:t>A. 当采用基于接口的接入控制方式时，假设802.1X客户端A认证成功后，那么802.1X客户端B无须认证就可使用网络资源</w:t>
      </w:r>
    </w:p>
    <w:p w14:paraId="08E919B3">
      <w:pPr>
        <w:spacing w:after="40"/>
        <w:ind w:left="360"/>
      </w:pPr>
      <w:r>
        <w:rPr>
          <w:rFonts w:ascii="微软雅黑" w:hAnsi="微软雅黑" w:eastAsia="微软雅黑"/>
          <w:b w:val="0"/>
          <w:sz w:val="21"/>
        </w:rPr>
        <w:t>B. 假设SW2采用基于接口的接入控制方式且802.1X客户端A先通过了认证，若此时802.1X客户端A先下线，则802.1X客户端B将失去相应的网络访问权限</w:t>
      </w:r>
    </w:p>
    <w:p w14:paraId="1D24B8C0">
      <w:pPr>
        <w:spacing w:after="40"/>
        <w:ind w:left="360"/>
      </w:pPr>
      <w:r>
        <w:rPr>
          <w:rFonts w:ascii="微软雅黑" w:hAnsi="微软雅黑" w:eastAsia="微软雅黑"/>
          <w:b w:val="0"/>
          <w:sz w:val="21"/>
        </w:rPr>
        <w:t>C. 当采用基于MAC地址的接入控制方式时，802.1.X认证客户端A和802.1X认证客户端B都需要单独进行认证才可以获得相应的网络访问权限</w:t>
      </w:r>
    </w:p>
    <w:p w14:paraId="2876E075">
      <w:pPr>
        <w:spacing w:after="40"/>
        <w:ind w:left="360"/>
      </w:pPr>
      <w:r>
        <w:rPr>
          <w:rFonts w:ascii="微软雅黑" w:hAnsi="微软雅黑" w:eastAsia="微软雅黑"/>
          <w:b w:val="0"/>
          <w:sz w:val="21"/>
        </w:rPr>
        <w:t>D. 假设SW2采用基于MAC的接入控制方式且802.1X客户端A先通过了认证，若此时802.1X客户端A先下线，由于端口状态没有发生变化，则802.1X客户端B将继续保留相应的网络访问权限</w:t>
      </w:r>
    </w:p>
    <w:p w14:paraId="697B55BC">
      <w:pPr>
        <w:spacing w:after="40"/>
      </w:pPr>
      <w:r>
        <w:rPr>
          <w:rFonts w:ascii="微软雅黑" w:hAnsi="微软雅黑" w:eastAsia="微软雅黑"/>
          <w:b/>
          <w:color w:val="C00000"/>
          <w:sz w:val="21"/>
        </w:rPr>
        <w:t>正确答案：ABCD</w:t>
      </w:r>
    </w:p>
    <w:p w14:paraId="357CE1B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【购买题库薇信：est258258】802.1X不仅支持基于端口的认证模式，还支持基于MAC的认证模式。 基于端口模式：当采用基于端口方式时，只要该端口下的第一个用户认证成功后，其他接入用户无须认证就可使用网络资源。但是当第一个用户下线后，其他用户也会被拒绝使用网络。基于MAC模式：当采用基于MAC地址方式时，该端口下的所有接入用户均需要单独认证。</w:t>
      </w:r>
    </w:p>
    <w:p w14:paraId="44A8F869">
      <w:pPr>
        <w:pBdr>
          <w:bottom w:val="single" w:color="D9D9D9" w:sz="6" w:space="1"/>
        </w:pBdr>
        <w:spacing w:before="80" w:after="160"/>
      </w:pPr>
    </w:p>
    <w:p w14:paraId="6C1AA98D">
      <w:pPr>
        <w:spacing w:after="40"/>
      </w:pPr>
      <w:r>
        <w:rPr>
          <w:rFonts w:ascii="微软雅黑" w:hAnsi="微软雅黑" w:eastAsia="微软雅黑"/>
          <w:b/>
          <w:color w:val="1F4E79"/>
          <w:sz w:val="21"/>
        </w:rPr>
        <w:t>623.【多选题】</w:t>
      </w:r>
      <w:r>
        <w:rPr>
          <w:rFonts w:ascii="微软雅黑" w:hAnsi="微软雅黑" w:eastAsia="微软雅黑"/>
          <w:sz w:val="21"/>
        </w:rPr>
        <w:t>某网络运行SR-MPLS，现R1想要访问R7，且其标签栈如图所示。则R1访问R7的路径可能为以下哪些项？ [图片]</w:t>
      </w:r>
    </w:p>
    <w:p w14:paraId="5B9D4899">
      <w:pPr>
        <w:spacing w:after="40"/>
        <w:ind w:left="360"/>
      </w:pPr>
      <w:r>
        <w:rPr>
          <w:rFonts w:ascii="微软雅黑" w:hAnsi="微软雅黑" w:eastAsia="微软雅黑"/>
          <w:b w:val="0"/>
          <w:sz w:val="21"/>
        </w:rPr>
        <w:t>A. R1-R3-R5-R7</w:t>
      </w:r>
    </w:p>
    <w:p w14:paraId="13BA36BB">
      <w:pPr>
        <w:spacing w:after="40"/>
        <w:ind w:left="360"/>
      </w:pPr>
      <w:r>
        <w:rPr>
          <w:rFonts w:ascii="微软雅黑" w:hAnsi="微软雅黑" w:eastAsia="微软雅黑"/>
          <w:b w:val="0"/>
          <w:sz w:val="21"/>
        </w:rPr>
        <w:t>B. R1-R2-R4-R6-R7</w:t>
      </w:r>
    </w:p>
    <w:p w14:paraId="7D97F0A7">
      <w:pPr>
        <w:spacing w:after="40"/>
        <w:ind w:left="360"/>
      </w:pPr>
      <w:r>
        <w:rPr>
          <w:rFonts w:ascii="微软雅黑" w:hAnsi="微软雅黑" w:eastAsia="微软雅黑"/>
          <w:b w:val="0"/>
          <w:sz w:val="21"/>
        </w:rPr>
        <w:t>C. R1-R2-R4-R5-R7</w:t>
      </w:r>
    </w:p>
    <w:p w14:paraId="0ADE31C0">
      <w:pPr>
        <w:spacing w:after="40"/>
        <w:ind w:left="360"/>
      </w:pPr>
      <w:r>
        <w:rPr>
          <w:rFonts w:ascii="微软雅黑" w:hAnsi="微软雅黑" w:eastAsia="微软雅黑"/>
          <w:b w:val="0"/>
          <w:sz w:val="21"/>
        </w:rPr>
        <w:t>D. R1-R3-R5-R4-R7</w:t>
      </w:r>
    </w:p>
    <w:p w14:paraId="080A713D">
      <w:pPr>
        <w:spacing w:after="40"/>
      </w:pPr>
      <w:r>
        <w:rPr>
          <w:rFonts w:ascii="微软雅黑" w:hAnsi="微软雅黑" w:eastAsia="微软雅黑"/>
          <w:b/>
          <w:color w:val="C00000"/>
          <w:sz w:val="21"/>
        </w:rPr>
        <w:t>正确答案：BC</w:t>
      </w:r>
    </w:p>
    <w:p w14:paraId="5F1F7F0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【购买题库薇信：est258258】R1根据ADJ-SID1012将数据发给R2，同理R2通过1024发给R4。随后R4去往R7路径不唯一。</w:t>
      </w:r>
    </w:p>
    <w:p w14:paraId="44B4B6DD">
      <w:pPr>
        <w:pBdr>
          <w:bottom w:val="single" w:color="D9D9D9" w:sz="6" w:space="1"/>
        </w:pBdr>
        <w:spacing w:before="80" w:after="160"/>
      </w:pPr>
    </w:p>
    <w:p w14:paraId="1C901141">
      <w:pPr>
        <w:spacing w:after="40"/>
      </w:pPr>
      <w:r>
        <w:rPr>
          <w:rFonts w:ascii="微软雅黑" w:hAnsi="微软雅黑" w:eastAsia="微软雅黑"/>
          <w:b/>
          <w:color w:val="1F4E79"/>
          <w:sz w:val="21"/>
        </w:rPr>
        <w:t>624.【多选题】</w:t>
      </w:r>
      <w:r>
        <w:rPr>
          <w:rFonts w:ascii="微软雅黑" w:hAnsi="微软雅黑" w:eastAsia="微软雅黑"/>
          <w:sz w:val="21"/>
        </w:rPr>
        <w:t>如图所示，PE1分别与PE2、PE3建立EVPN邻接关系，当网络初始化时，CE1发送一个ARP请求报文，以下关于PE对该报文的处理方式的描述，正确的有哪些项？ [图片]</w:t>
      </w:r>
    </w:p>
    <w:p w14:paraId="2BFDECAC">
      <w:pPr>
        <w:spacing w:after="40"/>
        <w:ind w:left="360"/>
      </w:pPr>
      <w:r>
        <w:rPr>
          <w:rFonts w:ascii="微软雅黑" w:hAnsi="微软雅黑" w:eastAsia="微软雅黑"/>
          <w:b w:val="0"/>
          <w:sz w:val="21"/>
        </w:rPr>
        <w:t>A. PE3将转发报文给CE1</w:t>
      </w:r>
    </w:p>
    <w:p w14:paraId="3F41BE88">
      <w:pPr>
        <w:spacing w:after="40"/>
        <w:ind w:left="360"/>
      </w:pPr>
      <w:r>
        <w:rPr>
          <w:rFonts w:ascii="微软雅黑" w:hAnsi="微软雅黑" w:eastAsia="微软雅黑"/>
          <w:b w:val="0"/>
          <w:sz w:val="21"/>
        </w:rPr>
        <w:t>B. PE1转发该报文给PE3时，需要添加PE3分配的BUM流量标签</w:t>
      </w:r>
    </w:p>
    <w:p w14:paraId="2E07E933">
      <w:pPr>
        <w:spacing w:after="40"/>
        <w:ind w:left="360"/>
      </w:pPr>
      <w:r>
        <w:rPr>
          <w:rFonts w:ascii="微软雅黑" w:hAnsi="微软雅黑" w:eastAsia="微软雅黑"/>
          <w:b w:val="0"/>
          <w:sz w:val="21"/>
        </w:rPr>
        <w:t>C. PE2将转发报文给CE1</w:t>
      </w:r>
    </w:p>
    <w:p w14:paraId="277CDD68">
      <w:pPr>
        <w:spacing w:after="40"/>
        <w:ind w:left="360"/>
      </w:pPr>
      <w:r>
        <w:rPr>
          <w:rFonts w:ascii="微软雅黑" w:hAnsi="微软雅黑" w:eastAsia="微软雅黑"/>
          <w:b w:val="0"/>
          <w:sz w:val="21"/>
        </w:rPr>
        <w:t>D. PE1将发送MAC/IP Advertisement Route路由携带CE1的MAC地址</w:t>
      </w:r>
    </w:p>
    <w:p w14:paraId="7316EBC0">
      <w:pPr>
        <w:spacing w:after="40"/>
      </w:pPr>
      <w:r>
        <w:rPr>
          <w:rFonts w:ascii="微软雅黑" w:hAnsi="微软雅黑" w:eastAsia="微软雅黑"/>
          <w:b/>
          <w:color w:val="C00000"/>
          <w:sz w:val="21"/>
        </w:rPr>
        <w:t>正确答案：ABD</w:t>
      </w:r>
    </w:p>
    <w:p w14:paraId="2FCEEB4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【购买题库薇信：est258258】如图所示，PE3是DF而PE2不是DF(指定发送者)，所以PE3将转发报文给CE1。</w:t>
      </w:r>
    </w:p>
    <w:p w14:paraId="054AAEAC">
      <w:pPr>
        <w:pBdr>
          <w:bottom w:val="single" w:color="D9D9D9" w:sz="6" w:space="1"/>
        </w:pBdr>
        <w:spacing w:before="80" w:after="160"/>
      </w:pPr>
    </w:p>
    <w:p w14:paraId="45912309">
      <w:pPr>
        <w:spacing w:after="40"/>
      </w:pPr>
      <w:r>
        <w:rPr>
          <w:rFonts w:ascii="微软雅黑" w:hAnsi="微软雅黑" w:eastAsia="微软雅黑"/>
          <w:b/>
          <w:color w:val="1F4E79"/>
          <w:sz w:val="21"/>
        </w:rPr>
        <w:t>625.【多选题】</w:t>
      </w:r>
      <w:r>
        <w:rPr>
          <w:rFonts w:ascii="微软雅黑" w:hAnsi="微软雅黑" w:eastAsia="微软雅黑"/>
          <w:sz w:val="21"/>
        </w:rPr>
        <w:t>HTTP/1.1协议响应消息的头部由哪些部分组成？</w:t>
      </w:r>
    </w:p>
    <w:p w14:paraId="07032BA0">
      <w:pPr>
        <w:spacing w:after="40"/>
        <w:ind w:left="360"/>
      </w:pPr>
      <w:r>
        <w:rPr>
          <w:rFonts w:ascii="微软雅黑" w:hAnsi="微软雅黑" w:eastAsia="微软雅黑"/>
          <w:b w:val="0"/>
          <w:sz w:val="21"/>
        </w:rPr>
        <w:t>A. 状态码</w:t>
      </w:r>
    </w:p>
    <w:p w14:paraId="679A853D">
      <w:pPr>
        <w:spacing w:after="40"/>
        <w:ind w:left="360"/>
      </w:pPr>
      <w:r>
        <w:rPr>
          <w:rFonts w:ascii="微软雅黑" w:hAnsi="微软雅黑" w:eastAsia="微软雅黑"/>
          <w:b w:val="0"/>
          <w:sz w:val="21"/>
        </w:rPr>
        <w:t>B. 响应方法</w:t>
      </w:r>
    </w:p>
    <w:p w14:paraId="228B30FC">
      <w:pPr>
        <w:spacing w:after="40"/>
        <w:ind w:left="360"/>
      </w:pPr>
      <w:r>
        <w:rPr>
          <w:rFonts w:ascii="微软雅黑" w:hAnsi="微软雅黑" w:eastAsia="微软雅黑"/>
          <w:b w:val="0"/>
          <w:sz w:val="21"/>
        </w:rPr>
        <w:t>C. 原因短语</w:t>
      </w:r>
    </w:p>
    <w:p w14:paraId="020361CD">
      <w:pPr>
        <w:spacing w:after="40"/>
        <w:ind w:left="360"/>
      </w:pPr>
      <w:r>
        <w:rPr>
          <w:rFonts w:ascii="微软雅黑" w:hAnsi="微软雅黑" w:eastAsia="微软雅黑"/>
          <w:b w:val="0"/>
          <w:sz w:val="21"/>
        </w:rPr>
        <w:t>D. 协议版本</w:t>
      </w:r>
    </w:p>
    <w:p w14:paraId="20E3D1D7">
      <w:pPr>
        <w:spacing w:after="40"/>
      </w:pPr>
      <w:r>
        <w:rPr>
          <w:rFonts w:ascii="微软雅黑" w:hAnsi="微软雅黑" w:eastAsia="微软雅黑"/>
          <w:b/>
          <w:color w:val="C00000"/>
          <w:sz w:val="21"/>
        </w:rPr>
        <w:t>正确答案：ACD</w:t>
      </w:r>
    </w:p>
    <w:p w14:paraId="2316E1A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 [图片]</w:t>
      </w:r>
    </w:p>
    <w:p w14:paraId="287D9B1B">
      <w:pPr>
        <w:pBdr>
          <w:bottom w:val="single" w:color="D9D9D9" w:sz="6" w:space="1"/>
        </w:pBdr>
        <w:spacing w:before="80" w:after="160"/>
      </w:pPr>
    </w:p>
    <w:p w14:paraId="0158C79F">
      <w:pPr>
        <w:spacing w:after="40"/>
      </w:pPr>
      <w:r>
        <w:rPr>
          <w:rFonts w:ascii="微软雅黑" w:hAnsi="微软雅黑" w:eastAsia="微软雅黑"/>
          <w:b/>
          <w:color w:val="1F4E79"/>
          <w:sz w:val="21"/>
        </w:rPr>
        <w:t>626.【多选题】</w:t>
      </w:r>
      <w:r>
        <w:rPr>
          <w:rFonts w:ascii="微软雅黑" w:hAnsi="微软雅黑" w:eastAsia="微软雅黑"/>
          <w:sz w:val="21"/>
        </w:rPr>
        <w:t>信道化子接口或FlexE技术可用于实现网络切片，但这两种技术的应用场景稍有不同。以下关于这两种技术的描述，正确的有哪些项？</w:t>
      </w:r>
    </w:p>
    <w:p w14:paraId="183CCC7C">
      <w:pPr>
        <w:spacing w:after="40"/>
        <w:ind w:left="360"/>
      </w:pPr>
      <w:r>
        <w:rPr>
          <w:rFonts w:ascii="微软雅黑" w:hAnsi="微软雅黑" w:eastAsia="微软雅黑"/>
          <w:b w:val="0"/>
          <w:sz w:val="21"/>
        </w:rPr>
        <w:t>A. 组网中跨越OTN设备时只能部署基于FlexE技术的网络切片</w:t>
      </w:r>
    </w:p>
    <w:p w14:paraId="25AE940B">
      <w:pPr>
        <w:spacing w:after="40"/>
        <w:ind w:left="360"/>
      </w:pPr>
      <w:r>
        <w:rPr>
          <w:rFonts w:ascii="微软雅黑" w:hAnsi="微软雅黑" w:eastAsia="微软雅黑"/>
          <w:b w:val="0"/>
          <w:sz w:val="21"/>
        </w:rPr>
        <w:t>B. 50GE以下接口推荐采用信道化接口技术进行资源预留</w:t>
      </w:r>
    </w:p>
    <w:p w14:paraId="3754E993">
      <w:pPr>
        <w:spacing w:after="40"/>
        <w:ind w:left="360"/>
      </w:pPr>
      <w:r>
        <w:rPr>
          <w:rFonts w:ascii="微软雅黑" w:hAnsi="微软雅黑" w:eastAsia="微软雅黑"/>
          <w:b w:val="0"/>
          <w:sz w:val="21"/>
        </w:rPr>
        <w:t>C. 组网中50GE及以上接口推荐采用F1exE技术进行资源预留</w:t>
      </w:r>
    </w:p>
    <w:p w14:paraId="2EF7B27B">
      <w:pPr>
        <w:spacing w:after="40"/>
        <w:ind w:left="360"/>
      </w:pPr>
      <w:r>
        <w:rPr>
          <w:rFonts w:ascii="微软雅黑" w:hAnsi="微软雅黑" w:eastAsia="微软雅黑"/>
          <w:b w:val="0"/>
          <w:sz w:val="21"/>
        </w:rPr>
        <w:t>D. 组网中跨越MSTP设备时只能部署基于信道化子接口的网络切片</w:t>
      </w:r>
    </w:p>
    <w:p w14:paraId="4DAB87D8">
      <w:pPr>
        <w:spacing w:after="40"/>
      </w:pPr>
      <w:r>
        <w:rPr>
          <w:rFonts w:ascii="微软雅黑" w:hAnsi="微软雅黑" w:eastAsia="微软雅黑"/>
          <w:b/>
          <w:color w:val="C00000"/>
          <w:sz w:val="21"/>
        </w:rPr>
        <w:t>正确答案：BCD</w:t>
      </w:r>
    </w:p>
    <w:p w14:paraId="5F5D3DC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 [图片]</w:t>
      </w:r>
    </w:p>
    <w:p w14:paraId="5C69787F">
      <w:pPr>
        <w:pBdr>
          <w:bottom w:val="single" w:color="D9D9D9" w:sz="6" w:space="1"/>
        </w:pBdr>
        <w:spacing w:before="80" w:after="160"/>
      </w:pPr>
    </w:p>
    <w:p w14:paraId="26982B32">
      <w:pPr>
        <w:spacing w:after="40"/>
      </w:pPr>
      <w:r>
        <w:rPr>
          <w:rFonts w:ascii="微软雅黑" w:hAnsi="微软雅黑" w:eastAsia="微软雅黑"/>
          <w:b/>
          <w:color w:val="1F4E79"/>
          <w:sz w:val="21"/>
        </w:rPr>
        <w:t>627.【多选题】</w:t>
      </w:r>
      <w:r>
        <w:rPr>
          <w:rFonts w:ascii="微软雅黑" w:hAnsi="微软雅黑" w:eastAsia="微软雅黑"/>
          <w:sz w:val="21"/>
        </w:rPr>
        <w:t>RR发布路由的规则破坏了IBGP水平分割的规则，因此有可能会在AS内引起环路。RR使用了哪些路由属性从而防止环路产生？</w:t>
      </w:r>
    </w:p>
    <w:p w14:paraId="69F8DCFD">
      <w:pPr>
        <w:spacing w:after="40"/>
        <w:ind w:left="360"/>
      </w:pPr>
      <w:r>
        <w:rPr>
          <w:rFonts w:ascii="微软雅黑" w:hAnsi="微软雅黑" w:eastAsia="微软雅黑"/>
          <w:b w:val="0"/>
          <w:sz w:val="21"/>
        </w:rPr>
        <w:t>A. Cluster List</w:t>
      </w:r>
    </w:p>
    <w:p w14:paraId="4368B674">
      <w:pPr>
        <w:spacing w:after="40"/>
        <w:ind w:left="360"/>
      </w:pPr>
      <w:r>
        <w:rPr>
          <w:rFonts w:ascii="微软雅黑" w:hAnsi="微软雅黑" w:eastAsia="微软雅黑"/>
          <w:b w:val="0"/>
          <w:sz w:val="21"/>
        </w:rPr>
        <w:t>B. Nexthop</w:t>
      </w:r>
    </w:p>
    <w:p w14:paraId="2290B56D">
      <w:pPr>
        <w:spacing w:after="40"/>
        <w:ind w:left="360"/>
      </w:pPr>
      <w:r>
        <w:rPr>
          <w:rFonts w:ascii="微软雅黑" w:hAnsi="微软雅黑" w:eastAsia="微软雅黑"/>
          <w:b w:val="0"/>
          <w:sz w:val="21"/>
        </w:rPr>
        <w:t>C. AS-PATH</w:t>
      </w:r>
    </w:p>
    <w:p w14:paraId="04F28C12">
      <w:pPr>
        <w:spacing w:after="40"/>
        <w:ind w:left="360"/>
      </w:pPr>
      <w:r>
        <w:rPr>
          <w:rFonts w:ascii="微软雅黑" w:hAnsi="微软雅黑" w:eastAsia="微软雅黑"/>
          <w:b w:val="0"/>
          <w:sz w:val="21"/>
        </w:rPr>
        <w:t>D. Originator ID</w:t>
      </w:r>
    </w:p>
    <w:p w14:paraId="12B0F8BA">
      <w:pPr>
        <w:spacing w:after="40"/>
      </w:pPr>
      <w:r>
        <w:rPr>
          <w:rFonts w:ascii="微软雅黑" w:hAnsi="微软雅黑" w:eastAsia="微软雅黑"/>
          <w:b/>
          <w:color w:val="C00000"/>
          <w:sz w:val="21"/>
        </w:rPr>
        <w:t>正确答案：AD</w:t>
      </w:r>
    </w:p>
    <w:p w14:paraId="4A7E0AD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【购买题库薇信：est258258】RR通过C_LIST实现集群间防环，O_ID实现集群内防环</w:t>
      </w:r>
    </w:p>
    <w:p w14:paraId="0B40D7C8">
      <w:pPr>
        <w:pBdr>
          <w:bottom w:val="single" w:color="D9D9D9" w:sz="6" w:space="1"/>
        </w:pBdr>
        <w:spacing w:before="80" w:after="160"/>
      </w:pPr>
    </w:p>
    <w:p w14:paraId="0725BFC1">
      <w:pPr>
        <w:spacing w:after="40"/>
      </w:pPr>
      <w:r>
        <w:rPr>
          <w:rFonts w:ascii="微软雅黑" w:hAnsi="微软雅黑" w:eastAsia="微软雅黑"/>
          <w:b/>
          <w:color w:val="1F4E79"/>
          <w:sz w:val="21"/>
        </w:rPr>
        <w:t>628.【多选题】</w:t>
      </w:r>
      <w:r>
        <w:rPr>
          <w:rFonts w:ascii="微软雅黑" w:hAnsi="微软雅黑" w:eastAsia="微软雅黑"/>
          <w:sz w:val="21"/>
        </w:rPr>
        <w:t>ping-a X -c Y -s Z -vpn-instance M 10.5.16.2，以下关于该命令的描述，正确的是哪一项？</w:t>
      </w:r>
    </w:p>
    <w:p w14:paraId="5F540CED">
      <w:pPr>
        <w:spacing w:after="40"/>
        <w:ind w:left="360"/>
      </w:pPr>
      <w:r>
        <w:rPr>
          <w:rFonts w:ascii="微软雅黑" w:hAnsi="微软雅黑" w:eastAsia="微软雅黑"/>
          <w:b w:val="0"/>
          <w:sz w:val="21"/>
        </w:rPr>
        <w:t>A. 该ping包的源IP地址是X</w:t>
      </w:r>
    </w:p>
    <w:p w14:paraId="08C06ACF">
      <w:pPr>
        <w:spacing w:after="40"/>
        <w:ind w:left="360"/>
      </w:pPr>
      <w:r>
        <w:rPr>
          <w:rFonts w:ascii="微软雅黑" w:hAnsi="微软雅黑" w:eastAsia="微软雅黑"/>
          <w:b w:val="0"/>
          <w:sz w:val="21"/>
        </w:rPr>
        <w:t>B. 该ping包属于VPN实例M</w:t>
      </w:r>
    </w:p>
    <w:p w14:paraId="6D40B4C7">
      <w:pPr>
        <w:spacing w:after="40"/>
        <w:ind w:left="360"/>
      </w:pPr>
      <w:r>
        <w:rPr>
          <w:rFonts w:ascii="微软雅黑" w:hAnsi="微软雅黑" w:eastAsia="微软雅黑"/>
          <w:b w:val="0"/>
          <w:sz w:val="21"/>
        </w:rPr>
        <w:t>C. 该ping发送Y个ICMP请求</w:t>
      </w:r>
    </w:p>
    <w:p w14:paraId="10F4FD0E">
      <w:pPr>
        <w:spacing w:after="40"/>
        <w:ind w:left="360"/>
      </w:pPr>
      <w:r>
        <w:rPr>
          <w:rFonts w:ascii="微软雅黑" w:hAnsi="微软雅黑" w:eastAsia="微软雅黑"/>
          <w:b w:val="0"/>
          <w:sz w:val="21"/>
        </w:rPr>
        <w:t>D. 该ping的ICMP请求，报文大小为Z(不含IP和ICMP头)</w:t>
      </w:r>
    </w:p>
    <w:p w14:paraId="7B1B7FAB">
      <w:pPr>
        <w:spacing w:after="40"/>
      </w:pPr>
      <w:r>
        <w:rPr>
          <w:rFonts w:ascii="微软雅黑" w:hAnsi="微软雅黑" w:eastAsia="微软雅黑"/>
          <w:b/>
          <w:color w:val="C00000"/>
          <w:sz w:val="21"/>
        </w:rPr>
        <w:t>正确答案：ABCD</w:t>
      </w:r>
    </w:p>
    <w:p w14:paraId="1145E15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【购买题库薇信：est258258】见配置手册</w:t>
      </w:r>
    </w:p>
    <w:p w14:paraId="4CAB0843">
      <w:pPr>
        <w:pBdr>
          <w:bottom w:val="single" w:color="D9D9D9" w:sz="6" w:space="1"/>
        </w:pBdr>
        <w:spacing w:before="80" w:after="160"/>
      </w:pPr>
    </w:p>
    <w:p w14:paraId="5AF7A62F">
      <w:pPr>
        <w:spacing w:after="40"/>
      </w:pPr>
      <w:r>
        <w:rPr>
          <w:rFonts w:ascii="微软雅黑" w:hAnsi="微软雅黑" w:eastAsia="微软雅黑"/>
          <w:b/>
          <w:color w:val="1F4E79"/>
          <w:sz w:val="21"/>
        </w:rPr>
        <w:t>629.【多选题】</w:t>
      </w:r>
      <w:r>
        <w:rPr>
          <w:rFonts w:ascii="微软雅黑" w:hAnsi="微软雅黑" w:eastAsia="微软雅黑"/>
          <w:sz w:val="21"/>
        </w:rPr>
        <w:t>5G和云业务的发展驱动了业务定义网络架构的实现，即由应用提出需求(时延、带宽、丢包率等)，控制器收集网络信息，再根据业务需求计算显示路径，实现业务驱动网络。为了实现业务驱动网络，控制器需要收集以下哪些信息？</w:t>
      </w:r>
    </w:p>
    <w:p w14:paraId="76DF8C2B">
      <w:pPr>
        <w:spacing w:after="40"/>
        <w:ind w:left="360"/>
      </w:pPr>
      <w:r>
        <w:rPr>
          <w:rFonts w:ascii="微软雅黑" w:hAnsi="微软雅黑" w:eastAsia="微软雅黑"/>
          <w:b w:val="0"/>
          <w:sz w:val="21"/>
        </w:rPr>
        <w:t>A. 网络拓扑</w:t>
      </w:r>
    </w:p>
    <w:p w14:paraId="44E23441">
      <w:pPr>
        <w:spacing w:after="40"/>
        <w:ind w:left="360"/>
      </w:pPr>
      <w:r>
        <w:rPr>
          <w:rFonts w:ascii="微软雅黑" w:hAnsi="微软雅黑" w:eastAsia="微软雅黑"/>
          <w:b w:val="0"/>
          <w:sz w:val="21"/>
        </w:rPr>
        <w:t>B. 网元IP地址</w:t>
      </w:r>
    </w:p>
    <w:p w14:paraId="72FE8B63">
      <w:pPr>
        <w:spacing w:after="40"/>
        <w:ind w:left="360"/>
      </w:pPr>
      <w:r>
        <w:rPr>
          <w:rFonts w:ascii="微软雅黑" w:hAnsi="微软雅黑" w:eastAsia="微软雅黑"/>
          <w:b w:val="0"/>
          <w:sz w:val="21"/>
        </w:rPr>
        <w:t>C. 带宽利用率</w:t>
      </w:r>
    </w:p>
    <w:p w14:paraId="78D00331">
      <w:pPr>
        <w:spacing w:after="40"/>
        <w:ind w:left="360"/>
      </w:pPr>
      <w:r>
        <w:rPr>
          <w:rFonts w:ascii="微软雅黑" w:hAnsi="微软雅黑" w:eastAsia="微软雅黑"/>
          <w:b w:val="0"/>
          <w:sz w:val="21"/>
        </w:rPr>
        <w:t>D. 时延</w:t>
      </w:r>
    </w:p>
    <w:p w14:paraId="1FD775E5">
      <w:pPr>
        <w:spacing w:after="40"/>
      </w:pPr>
      <w:r>
        <w:rPr>
          <w:rFonts w:ascii="微软雅黑" w:hAnsi="微软雅黑" w:eastAsia="微软雅黑"/>
          <w:b/>
          <w:color w:val="C00000"/>
          <w:sz w:val="21"/>
        </w:rPr>
        <w:t>正确答案：ABCD</w:t>
      </w:r>
    </w:p>
    <w:p w14:paraId="60BE15C7">
      <w:pPr>
        <w:spacing w:after="40"/>
      </w:pPr>
      <w:r>
        <w:rPr>
          <w:rFonts w:ascii="微软雅黑" w:hAnsi="微软雅黑" w:eastAsia="微软雅黑"/>
          <w:b/>
          <w:color w:val="2E75B6"/>
          <w:sz w:val="20"/>
        </w:rPr>
        <w:t>解析（AI生成）：</w:t>
      </w:r>
      <w:r>
        <w:rPr>
          <w:rFonts w:ascii="微软雅黑" w:hAnsi="微软雅黑" w:eastAsia="微软雅黑"/>
          <w:color w:val="404040"/>
          <w:sz w:val="20"/>
        </w:rPr>
        <w:t>业务定义网络架构中，控制器需基于业务需求进行路径计算。5G及云业务场景下，网络拓扑（A）是确定节点连接关系的基础；网元IP地址（B）用于识别设备并建立转发规则；带宽利用率（C）反映链路可用资源，影响带宽分配；时延（D）直接影响业务服务质量。相关技术标准如ETSI NFV、3GPP 5G架构均强调实时网络状态信息采集与动态调整，确保业务需求驱动网络资源分配。</w:t>
      </w:r>
    </w:p>
    <w:p w14:paraId="00CF0022">
      <w:pPr>
        <w:pBdr>
          <w:bottom w:val="single" w:color="D9D9D9" w:sz="6" w:space="1"/>
        </w:pBdr>
        <w:spacing w:before="80" w:after="160"/>
      </w:pPr>
    </w:p>
    <w:p w14:paraId="5C6B4F23">
      <w:pPr>
        <w:spacing w:after="40"/>
      </w:pPr>
      <w:r>
        <w:rPr>
          <w:rFonts w:ascii="微软雅黑" w:hAnsi="微软雅黑" w:eastAsia="微软雅黑"/>
          <w:b/>
          <w:color w:val="1F4E79"/>
          <w:sz w:val="21"/>
        </w:rPr>
        <w:t>630.【多选题】</w:t>
      </w:r>
      <w:r>
        <w:rPr>
          <w:rFonts w:ascii="微软雅黑" w:hAnsi="微软雅黑" w:eastAsia="微软雅黑"/>
          <w:sz w:val="21"/>
        </w:rPr>
        <w:t>在VXLAN园区网络中，虚拟网络可以调用以下哪些资源？</w:t>
      </w:r>
    </w:p>
    <w:p w14:paraId="05D79E4B">
      <w:pPr>
        <w:spacing w:after="40"/>
        <w:ind w:left="360"/>
      </w:pPr>
      <w:r>
        <w:rPr>
          <w:rFonts w:ascii="微软雅黑" w:hAnsi="微软雅黑" w:eastAsia="微软雅黑"/>
          <w:b w:val="0"/>
          <w:sz w:val="21"/>
        </w:rPr>
        <w:t>A. 有线接入端口和(或)无线接入点</w:t>
      </w:r>
    </w:p>
    <w:p w14:paraId="2BDCC031">
      <w:pPr>
        <w:spacing w:after="40"/>
        <w:ind w:left="360"/>
      </w:pPr>
      <w:r>
        <w:rPr>
          <w:rFonts w:ascii="微软雅黑" w:hAnsi="微软雅黑" w:eastAsia="微软雅黑"/>
          <w:b w:val="0"/>
          <w:sz w:val="21"/>
        </w:rPr>
        <w:t>B. 属于该VN的终端用户IP地址段、VLAN</w:t>
      </w:r>
    </w:p>
    <w:p w14:paraId="09BC9709">
      <w:pPr>
        <w:spacing w:after="40"/>
        <w:ind w:left="360"/>
      </w:pPr>
      <w:r>
        <w:rPr>
          <w:rFonts w:ascii="微软雅黑" w:hAnsi="微软雅黑" w:eastAsia="微软雅黑"/>
          <w:b w:val="0"/>
          <w:sz w:val="21"/>
        </w:rPr>
        <w:t>C. 网络服务资源</w:t>
      </w:r>
    </w:p>
    <w:p w14:paraId="473E26FC">
      <w:pPr>
        <w:spacing w:after="40"/>
        <w:ind w:left="360"/>
      </w:pPr>
      <w:r>
        <w:rPr>
          <w:rFonts w:ascii="微软雅黑" w:hAnsi="微软雅黑" w:eastAsia="微软雅黑"/>
          <w:b w:val="0"/>
          <w:sz w:val="21"/>
        </w:rPr>
        <w:t>D. 外部网络</w:t>
      </w:r>
    </w:p>
    <w:p w14:paraId="71DF4608">
      <w:pPr>
        <w:spacing w:after="40"/>
      </w:pPr>
      <w:r>
        <w:rPr>
          <w:rFonts w:ascii="微软雅黑" w:hAnsi="微软雅黑" w:eastAsia="微软雅黑"/>
          <w:b/>
          <w:color w:val="C00000"/>
          <w:sz w:val="21"/>
        </w:rPr>
        <w:t>正确答案：ABCD</w:t>
      </w:r>
    </w:p>
    <w:p w14:paraId="312F47A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【购买题库薇信：est258258】在VXLAN园区网络中，虚拟网络可以调用属于该VN的终端用户IP地址段、VLAN，外部网络，网络资源有线接入端口和无线接入点</w:t>
      </w:r>
    </w:p>
    <w:p w14:paraId="7DDAC308">
      <w:pPr>
        <w:pBdr>
          <w:bottom w:val="single" w:color="D9D9D9" w:sz="6" w:space="1"/>
        </w:pBdr>
        <w:spacing w:before="80" w:after="160"/>
      </w:pPr>
    </w:p>
    <w:p w14:paraId="31E8B39F">
      <w:pPr>
        <w:spacing w:after="40"/>
      </w:pPr>
      <w:r>
        <w:rPr>
          <w:rFonts w:ascii="微软雅黑" w:hAnsi="微软雅黑" w:eastAsia="微软雅黑"/>
          <w:b/>
          <w:color w:val="1F4E79"/>
          <w:sz w:val="21"/>
        </w:rPr>
        <w:t>631.【多选题】</w:t>
      </w:r>
      <w:r>
        <w:rPr>
          <w:rFonts w:ascii="微软雅黑" w:hAnsi="微软雅黑" w:eastAsia="微软雅黑"/>
          <w:sz w:val="21"/>
        </w:rPr>
        <w:t>以下哪些IPV6过渡技术属于地址转换技术？</w:t>
      </w:r>
    </w:p>
    <w:p w14:paraId="7CD7BE4B">
      <w:pPr>
        <w:spacing w:after="40"/>
        <w:ind w:left="360"/>
      </w:pPr>
      <w:r>
        <w:rPr>
          <w:rFonts w:ascii="微软雅黑" w:hAnsi="微软雅黑" w:eastAsia="微软雅黑"/>
          <w:b w:val="0"/>
          <w:sz w:val="21"/>
        </w:rPr>
        <w:t>A. NAT64</w:t>
      </w:r>
    </w:p>
    <w:p w14:paraId="5F4A0C06">
      <w:pPr>
        <w:spacing w:after="40"/>
        <w:ind w:left="360"/>
      </w:pPr>
      <w:r>
        <w:rPr>
          <w:rFonts w:ascii="微软雅黑" w:hAnsi="微软雅黑" w:eastAsia="微软雅黑"/>
          <w:b w:val="0"/>
          <w:sz w:val="21"/>
        </w:rPr>
        <w:t>B. IVI</w:t>
      </w:r>
    </w:p>
    <w:p w14:paraId="4A6A7C9A">
      <w:pPr>
        <w:spacing w:after="40"/>
        <w:ind w:left="360"/>
      </w:pPr>
      <w:r>
        <w:rPr>
          <w:rFonts w:ascii="微软雅黑" w:hAnsi="微软雅黑" w:eastAsia="微软雅黑"/>
          <w:b w:val="0"/>
          <w:sz w:val="21"/>
        </w:rPr>
        <w:t>C. 双栈</w:t>
      </w:r>
    </w:p>
    <w:p w14:paraId="660309EB">
      <w:pPr>
        <w:spacing w:after="40"/>
        <w:ind w:left="360"/>
      </w:pPr>
      <w:r>
        <w:rPr>
          <w:rFonts w:ascii="微软雅黑" w:hAnsi="微软雅黑" w:eastAsia="微软雅黑"/>
          <w:b w:val="0"/>
          <w:sz w:val="21"/>
        </w:rPr>
        <w:t>D. 6PE</w:t>
      </w:r>
    </w:p>
    <w:p w14:paraId="68C4DB53">
      <w:pPr>
        <w:spacing w:after="40"/>
      </w:pPr>
      <w:r>
        <w:rPr>
          <w:rFonts w:ascii="微软雅黑" w:hAnsi="微软雅黑" w:eastAsia="微软雅黑"/>
          <w:b/>
          <w:color w:val="C00000"/>
          <w:sz w:val="21"/>
        </w:rPr>
        <w:t>正确答案：AB</w:t>
      </w:r>
    </w:p>
    <w:p w14:paraId="1F8EB08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【购买题库薇信：est258258】双栈是同时使用IPV4和IPV6。6PE是通过MPLS技术在IPV6网络之间转发数据都不属于地址转换技术。</w:t>
      </w:r>
    </w:p>
    <w:p w14:paraId="583E32F7">
      <w:pPr>
        <w:pBdr>
          <w:bottom w:val="single" w:color="D9D9D9" w:sz="6" w:space="1"/>
        </w:pBdr>
        <w:spacing w:before="80" w:after="160"/>
      </w:pPr>
    </w:p>
    <w:p w14:paraId="44076F69">
      <w:pPr>
        <w:spacing w:after="40"/>
      </w:pPr>
      <w:r>
        <w:rPr>
          <w:rFonts w:ascii="微软雅黑" w:hAnsi="微软雅黑" w:eastAsia="微软雅黑"/>
          <w:b/>
          <w:color w:val="1F4E79"/>
          <w:sz w:val="21"/>
        </w:rPr>
        <w:t>632.【多选题】</w:t>
      </w:r>
      <w:r>
        <w:rPr>
          <w:rFonts w:ascii="微软雅黑" w:hAnsi="微软雅黑" w:eastAsia="微软雅黑"/>
          <w:sz w:val="21"/>
        </w:rPr>
        <w:t>传统的BGP-4只能管理IPv4单播路由信息，MP-BGP为了提供对多种网络层协议的支持，对BGP-4进行了扩展。MP-BGP采用地址簇来区分不同的网路层协议，一下哪些项是MP-BGP支持的地址簇？</w:t>
      </w:r>
    </w:p>
    <w:p w14:paraId="22DB0319">
      <w:pPr>
        <w:spacing w:after="40"/>
        <w:ind w:left="360"/>
      </w:pPr>
      <w:r>
        <w:rPr>
          <w:rFonts w:ascii="微软雅黑" w:hAnsi="微软雅黑" w:eastAsia="微软雅黑"/>
          <w:b w:val="0"/>
          <w:sz w:val="21"/>
        </w:rPr>
        <w:t>A. BGP-VPN实例IPV6地址簇</w:t>
      </w:r>
    </w:p>
    <w:p w14:paraId="3B4F1891">
      <w:pPr>
        <w:spacing w:after="40"/>
        <w:ind w:left="360"/>
      </w:pPr>
      <w:r>
        <w:rPr>
          <w:rFonts w:ascii="微软雅黑" w:hAnsi="微软雅黑" w:eastAsia="微软雅黑"/>
          <w:b w:val="0"/>
          <w:sz w:val="21"/>
        </w:rPr>
        <w:t>B. BGP-IPV6单播地址簇</w:t>
      </w:r>
    </w:p>
    <w:p w14:paraId="1884FFA8">
      <w:pPr>
        <w:spacing w:after="40"/>
        <w:ind w:left="360"/>
      </w:pPr>
      <w:r>
        <w:rPr>
          <w:rFonts w:ascii="微软雅黑" w:hAnsi="微软雅黑" w:eastAsia="微软雅黑"/>
          <w:b w:val="0"/>
          <w:sz w:val="21"/>
        </w:rPr>
        <w:t>C. BGP-VPNV4地址簇</w:t>
      </w:r>
    </w:p>
    <w:p w14:paraId="17496B2C">
      <w:pPr>
        <w:spacing w:after="40"/>
        <w:ind w:left="360"/>
      </w:pPr>
      <w:r>
        <w:rPr>
          <w:rFonts w:ascii="微软雅黑" w:hAnsi="微软雅黑" w:eastAsia="微软雅黑"/>
          <w:b w:val="0"/>
          <w:sz w:val="21"/>
        </w:rPr>
        <w:t>D. BGP-IPV4广播地址簇</w:t>
      </w:r>
    </w:p>
    <w:p w14:paraId="7FBE43C6">
      <w:pPr>
        <w:spacing w:after="40"/>
      </w:pPr>
      <w:r>
        <w:rPr>
          <w:rFonts w:ascii="微软雅黑" w:hAnsi="微软雅黑" w:eastAsia="微软雅黑"/>
          <w:b/>
          <w:color w:val="C00000"/>
          <w:sz w:val="21"/>
        </w:rPr>
        <w:t>正确答案：ABC</w:t>
      </w:r>
    </w:p>
    <w:p w14:paraId="53EF05F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【购买题库薇信：est258258】IPV4没有广播地址簇。MP-BGP支持的地址簇 IPV6 、IPV4 、VPNV4、VPNV6</w:t>
      </w:r>
    </w:p>
    <w:p w14:paraId="32EE7011">
      <w:pPr>
        <w:pBdr>
          <w:bottom w:val="single" w:color="D9D9D9" w:sz="6" w:space="1"/>
        </w:pBdr>
        <w:spacing w:before="80" w:after="160"/>
      </w:pPr>
    </w:p>
    <w:p w14:paraId="1F4AFFA7">
      <w:pPr>
        <w:spacing w:after="40"/>
      </w:pPr>
      <w:r>
        <w:rPr>
          <w:rFonts w:ascii="微软雅黑" w:hAnsi="微软雅黑" w:eastAsia="微软雅黑"/>
          <w:b/>
          <w:color w:val="1F4E79"/>
          <w:sz w:val="21"/>
        </w:rPr>
        <w:t>633.【多选题】</w:t>
      </w:r>
      <w:r>
        <w:rPr>
          <w:rFonts w:ascii="微软雅黑" w:hAnsi="微软雅黑" w:eastAsia="微软雅黑"/>
          <w:sz w:val="21"/>
        </w:rPr>
        <w:t>以下关于URI和URL的描述，正确的有哪些项？</w:t>
      </w:r>
    </w:p>
    <w:p w14:paraId="476AE2E4">
      <w:pPr>
        <w:spacing w:after="40"/>
        <w:ind w:left="360"/>
      </w:pPr>
      <w:r>
        <w:rPr>
          <w:rFonts w:ascii="微软雅黑" w:hAnsi="微软雅黑" w:eastAsia="微软雅黑"/>
          <w:b w:val="0"/>
          <w:sz w:val="21"/>
        </w:rPr>
        <w:t>A. http：//www.ietf.org/rfc/rfc2396.txt和ftp：//ftp.is.co.za/rfc.rfc1808.txt都属于URL</w:t>
      </w:r>
    </w:p>
    <w:p w14:paraId="49D4AE46">
      <w:pPr>
        <w:spacing w:after="40"/>
        <w:ind w:left="360"/>
      </w:pPr>
      <w:r>
        <w:rPr>
          <w:rFonts w:ascii="微软雅黑" w:hAnsi="微软雅黑" w:eastAsia="微软雅黑"/>
          <w:b w:val="0"/>
          <w:sz w:val="21"/>
        </w:rPr>
        <w:t>B. URL是Uniform Resource Locator，统一资源定位符，它是一种URI，即URL可以用来标识一个资源，而且还指明了如何定位这个资源</w:t>
      </w:r>
    </w:p>
    <w:p w14:paraId="56BDFD0D">
      <w:pPr>
        <w:spacing w:after="40"/>
        <w:ind w:left="360"/>
      </w:pPr>
      <w:r>
        <w:rPr>
          <w:rFonts w:ascii="微软雅黑" w:hAnsi="微软雅黑" w:eastAsia="微软雅黑"/>
          <w:b w:val="0"/>
          <w:sz w:val="21"/>
        </w:rPr>
        <w:t>C. REST从资源的角度来观察整个网络，分布在各处的资源由URI确定，而客户端的应用通过URL来获取资源</w:t>
      </w:r>
    </w:p>
    <w:p w14:paraId="67A43E89">
      <w:pPr>
        <w:spacing w:after="40"/>
        <w:ind w:left="360"/>
      </w:pPr>
      <w:r>
        <w:rPr>
          <w:rFonts w:ascii="微软雅黑" w:hAnsi="微软雅黑" w:eastAsia="微软雅黑"/>
          <w:b w:val="0"/>
          <w:sz w:val="21"/>
        </w:rPr>
        <w:t>D. URI是Uniform Resource Identifier，统一资源标识符，用来唯一的标识一个资源</w:t>
      </w:r>
    </w:p>
    <w:p w14:paraId="06C4E176">
      <w:pPr>
        <w:spacing w:after="40"/>
      </w:pPr>
      <w:r>
        <w:rPr>
          <w:rFonts w:ascii="微软雅黑" w:hAnsi="微软雅黑" w:eastAsia="微软雅黑"/>
          <w:b/>
          <w:color w:val="C00000"/>
          <w:sz w:val="21"/>
        </w:rPr>
        <w:t>正确答案：ABCD</w:t>
      </w:r>
    </w:p>
    <w:p w14:paraId="2FB5B62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【购买题库薇信：est258258】URI(Universal Resource Identifier)是统一资源标识符，它标识了请求所针对的资源。关于URI和URL的关系：URL为URI的子集，URL必须是绝对路径，而URI可以是绝对路径也可以是相对路径。如http：//127.0.01：8080/AppName/rest/product/1为URL，而AppName/rest/product/1为URI。REST的核心在于资源和操作。用URI定位资源，用HTTP动作(GET， POST， PUT， DELETE)描述操作。</w:t>
      </w:r>
    </w:p>
    <w:p w14:paraId="09799CFF">
      <w:pPr>
        <w:pBdr>
          <w:bottom w:val="single" w:color="D9D9D9" w:sz="6" w:space="1"/>
        </w:pBdr>
        <w:spacing w:before="80" w:after="160"/>
      </w:pPr>
    </w:p>
    <w:p w14:paraId="79591E65">
      <w:pPr>
        <w:spacing w:after="40"/>
      </w:pPr>
      <w:r>
        <w:rPr>
          <w:rFonts w:ascii="微软雅黑" w:hAnsi="微软雅黑" w:eastAsia="微软雅黑"/>
          <w:b/>
          <w:color w:val="1F4E79"/>
          <w:sz w:val="21"/>
        </w:rPr>
        <w:t>634.【多选题】</w:t>
      </w:r>
      <w:r>
        <w:rPr>
          <w:rFonts w:ascii="微软雅黑" w:hAnsi="微软雅黑" w:eastAsia="微软雅黑"/>
          <w:sz w:val="21"/>
        </w:rPr>
        <w:t>网络调优计算即选择合适的调优目的，应用相应的算法，全局或局部地计算优化路径。控制器在计算路径时，可采取以下哪些约束条件？</w:t>
      </w:r>
    </w:p>
    <w:p w14:paraId="3BFF70A1">
      <w:pPr>
        <w:spacing w:after="40"/>
        <w:ind w:left="360"/>
      </w:pPr>
      <w:r>
        <w:rPr>
          <w:rFonts w:ascii="微软雅黑" w:hAnsi="微软雅黑" w:eastAsia="微软雅黑"/>
          <w:b w:val="0"/>
          <w:sz w:val="21"/>
        </w:rPr>
        <w:t>A. 显式路径</w:t>
      </w:r>
    </w:p>
    <w:p w14:paraId="27DE4E5A">
      <w:pPr>
        <w:spacing w:after="40"/>
        <w:ind w:left="360"/>
      </w:pPr>
      <w:r>
        <w:rPr>
          <w:rFonts w:ascii="微软雅黑" w:hAnsi="微软雅黑" w:eastAsia="微软雅黑"/>
          <w:b w:val="0"/>
          <w:sz w:val="21"/>
        </w:rPr>
        <w:t>B. 跳数</w:t>
      </w:r>
    </w:p>
    <w:p w14:paraId="2687A2CC">
      <w:pPr>
        <w:spacing w:after="40"/>
        <w:ind w:left="360"/>
      </w:pPr>
      <w:r>
        <w:rPr>
          <w:rFonts w:ascii="微软雅黑" w:hAnsi="微软雅黑" w:eastAsia="微软雅黑"/>
          <w:b w:val="0"/>
          <w:sz w:val="21"/>
        </w:rPr>
        <w:t>C. 优先级</w:t>
      </w:r>
    </w:p>
    <w:p w14:paraId="7BE254A7">
      <w:pPr>
        <w:spacing w:after="40"/>
        <w:ind w:left="360"/>
      </w:pPr>
      <w:r>
        <w:rPr>
          <w:rFonts w:ascii="微软雅黑" w:hAnsi="微软雅黑" w:eastAsia="微软雅黑"/>
          <w:b w:val="0"/>
          <w:sz w:val="21"/>
        </w:rPr>
        <w:t>D. 带宽</w:t>
      </w:r>
    </w:p>
    <w:p w14:paraId="10708D27">
      <w:pPr>
        <w:spacing w:after="40"/>
      </w:pPr>
      <w:r>
        <w:rPr>
          <w:rFonts w:ascii="微软雅黑" w:hAnsi="微软雅黑" w:eastAsia="微软雅黑"/>
          <w:b/>
          <w:color w:val="C00000"/>
          <w:sz w:val="21"/>
        </w:rPr>
        <w:t>正确答案：ABCD</w:t>
      </w:r>
    </w:p>
    <w:p w14:paraId="584350F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【购买题库薇信：est258258】网络选路计算时，可以根据跳数，带宽，优先级等信息计算全局拓扑选出最优路径，不会基于跳数这个不稳定因素判断，因为无法确定每一跳之间的带宽等信息是否相同 [图片]</w:t>
      </w:r>
    </w:p>
    <w:p w14:paraId="5DCFFD51">
      <w:pPr>
        <w:pBdr>
          <w:bottom w:val="single" w:color="D9D9D9" w:sz="6" w:space="1"/>
        </w:pBdr>
        <w:spacing w:before="80" w:after="160"/>
      </w:pPr>
    </w:p>
    <w:p w14:paraId="71E999B3">
      <w:pPr>
        <w:spacing w:after="40"/>
      </w:pPr>
      <w:r>
        <w:rPr>
          <w:rFonts w:ascii="微软雅黑" w:hAnsi="微软雅黑" w:eastAsia="微软雅黑"/>
          <w:b/>
          <w:color w:val="1F4E79"/>
          <w:sz w:val="21"/>
        </w:rPr>
        <w:t>635.【多选题】</w:t>
      </w:r>
      <w:r>
        <w:rPr>
          <w:rFonts w:ascii="微软雅黑" w:hAnsi="微软雅黑" w:eastAsia="微软雅黑"/>
          <w:sz w:val="21"/>
        </w:rPr>
        <w:t>在华为CloudWAN解决方案中， BGP-LS(BGP Link State)用于收集链路状态信息及正信息并上送给iMaster NCE-IP控制器。BGP-LS特性产生前，路由器使用IGP(OSPEv3或IS-IS)协议将各个域的拓扑信息单独上送给iMaster NCE-IP控制器。相比于使用IGP协议收集拓扑信息，使用BGP-LS有哪些优势？</w:t>
      </w:r>
    </w:p>
    <w:p w14:paraId="20115A73">
      <w:pPr>
        <w:spacing w:after="40"/>
        <w:ind w:left="360"/>
      </w:pPr>
      <w:r>
        <w:rPr>
          <w:rFonts w:ascii="微软雅黑" w:hAnsi="微软雅黑" w:eastAsia="微软雅黑"/>
          <w:b w:val="0"/>
          <w:sz w:val="21"/>
        </w:rPr>
        <w:t>A. 控制器不需要运行IGP，降低了对控制器计算能力的要求</w:t>
      </w:r>
    </w:p>
    <w:p w14:paraId="71D6CAB8">
      <w:pPr>
        <w:spacing w:after="40"/>
        <w:ind w:left="360"/>
      </w:pPr>
      <w:r>
        <w:rPr>
          <w:rFonts w:ascii="微软雅黑" w:hAnsi="微软雅黑" w:eastAsia="微软雅黑"/>
          <w:b w:val="0"/>
          <w:sz w:val="21"/>
        </w:rPr>
        <w:t>B. 所有拓扑信息均通过BGP-LS上送控制器，使拓扑上送协议归一化</w:t>
      </w:r>
    </w:p>
    <w:p w14:paraId="3F7515D1">
      <w:pPr>
        <w:spacing w:after="40"/>
        <w:ind w:left="360"/>
      </w:pPr>
      <w:r>
        <w:rPr>
          <w:rFonts w:ascii="微软雅黑" w:hAnsi="微软雅黑" w:eastAsia="微软雅黑"/>
          <w:b w:val="0"/>
          <w:sz w:val="21"/>
        </w:rPr>
        <w:t>C. 汇总各个进程或各个AS的拓扑信息，有利于路径选择和计算</w:t>
      </w:r>
    </w:p>
    <w:p w14:paraId="61D7D5A7">
      <w:pPr>
        <w:spacing w:after="40"/>
        <w:ind w:left="360"/>
      </w:pPr>
      <w:r>
        <w:rPr>
          <w:rFonts w:ascii="微软雅黑" w:hAnsi="微软雅黑" w:eastAsia="微软雅黑"/>
          <w:b w:val="0"/>
          <w:sz w:val="21"/>
        </w:rPr>
        <w:t>D. 控制器不用保存完整的拓扑信息，降低了对控制器存储能力的要求</w:t>
      </w:r>
    </w:p>
    <w:p w14:paraId="47AEDFDA">
      <w:pPr>
        <w:spacing w:after="40"/>
      </w:pPr>
      <w:r>
        <w:rPr>
          <w:rFonts w:ascii="微软雅黑" w:hAnsi="微软雅黑" w:eastAsia="微软雅黑"/>
          <w:b/>
          <w:color w:val="C00000"/>
          <w:sz w:val="21"/>
        </w:rPr>
        <w:t>正确答案：ABC</w:t>
      </w:r>
    </w:p>
    <w:p w14:paraId="67EDC524">
      <w:pPr>
        <w:spacing w:after="40"/>
      </w:pPr>
      <w:r>
        <w:rPr>
          <w:rFonts w:ascii="微软雅黑" w:hAnsi="微软雅黑" w:eastAsia="微软雅黑"/>
          <w:b/>
          <w:color w:val="2E75B6"/>
          <w:sz w:val="20"/>
        </w:rPr>
        <w:t>解析（AI生成）：</w:t>
      </w:r>
      <w:r>
        <w:rPr>
          <w:rFonts w:ascii="微软雅黑" w:hAnsi="微软雅黑" w:eastAsia="微软雅黑"/>
          <w:color w:val="404040"/>
          <w:sz w:val="20"/>
        </w:rPr>
        <w:t>BGP-LS相比IGP协议在收集拓扑信息时优势显著。选项A正确，控制器无需运行IGP，降低了对控制器计算能力的要求；选项B正确，所有拓扑信息通过BGP-LS统一上送，实现协议归一化，简化管理；选项C正确，BGP-LS可汇总各进程或AS的拓扑信息，有利于路径选择和计算，提升网络效率。选项D错误，控制器仍需保存完整拓扑信息以进行路径计算，存储需求未降低。因此，正确答案为ABC。</w:t>
      </w:r>
    </w:p>
    <w:p w14:paraId="4D04C4FA">
      <w:pPr>
        <w:pBdr>
          <w:bottom w:val="single" w:color="D9D9D9" w:sz="6" w:space="1"/>
        </w:pBdr>
        <w:spacing w:before="80" w:after="160"/>
      </w:pPr>
    </w:p>
    <w:p w14:paraId="7482ECE8">
      <w:pPr>
        <w:spacing w:after="40"/>
      </w:pPr>
      <w:r>
        <w:rPr>
          <w:rFonts w:ascii="微软雅黑" w:hAnsi="微软雅黑" w:eastAsia="微软雅黑"/>
          <w:b/>
          <w:color w:val="1F4E79"/>
          <w:sz w:val="21"/>
        </w:rPr>
        <w:t>636.【多选题】</w:t>
      </w:r>
      <w:r>
        <w:rPr>
          <w:rFonts w:ascii="微软雅黑" w:hAnsi="微软雅黑" w:eastAsia="微软雅黑"/>
          <w:sz w:val="21"/>
        </w:rPr>
        <w:t>传统园区主要通过NAC (Network Admi ssi on Control.网络准入控制)技术结合VLAN和ACL技术实现控制用户的网络访问权限，如此会带来维护工作量大等问题。iMaster NCE Canpus控制器的业务随行方案，在以下哪些方面对传统园区在策略管控方面遇到的问题做出了改进？</w:t>
      </w:r>
    </w:p>
    <w:p w14:paraId="7AAAEF15">
      <w:pPr>
        <w:spacing w:after="40"/>
        <w:ind w:left="360"/>
      </w:pPr>
      <w:r>
        <w:rPr>
          <w:rFonts w:ascii="微软雅黑" w:hAnsi="微软雅黑" w:eastAsia="微软雅黑"/>
          <w:b w:val="0"/>
          <w:sz w:val="21"/>
        </w:rPr>
        <w:t>A. 管理员可以基于安全组来定义业务策略，实现业务策略与IP地址的解耦</w:t>
      </w:r>
    </w:p>
    <w:p w14:paraId="1D49B3E7">
      <w:pPr>
        <w:spacing w:after="40"/>
        <w:ind w:left="360"/>
      </w:pPr>
      <w:r>
        <w:rPr>
          <w:rFonts w:ascii="微软雅黑" w:hAnsi="微软雅黑" w:eastAsia="微软雅黑"/>
          <w:b w:val="0"/>
          <w:sz w:val="21"/>
        </w:rPr>
        <w:t>B. 网络中的策略执行点设备可以通过向控制器订阅IP-Group表项，获取到全网用户和IP地址的对应关系</w:t>
      </w:r>
    </w:p>
    <w:p w14:paraId="0C0C3B41">
      <w:pPr>
        <w:spacing w:after="40"/>
        <w:ind w:left="360"/>
      </w:pPr>
      <w:r>
        <w:rPr>
          <w:rFonts w:ascii="微软雅黑" w:hAnsi="微软雅黑" w:eastAsia="微软雅黑"/>
          <w:b w:val="0"/>
          <w:sz w:val="21"/>
        </w:rPr>
        <w:t>C. 管理员可以在控制器上统管理全网策略执行点设备上的业务策略</w:t>
      </w:r>
    </w:p>
    <w:p w14:paraId="219F8D3D">
      <w:pPr>
        <w:spacing w:after="40"/>
        <w:ind w:left="360"/>
      </w:pPr>
      <w:r>
        <w:rPr>
          <w:rFonts w:ascii="微软雅黑" w:hAnsi="微软雅黑" w:eastAsia="微软雅黑"/>
          <w:b w:val="0"/>
          <w:sz w:val="21"/>
        </w:rPr>
        <w:t>D. 针对每个策略执行点设备，管理员需要在控制器上多次配置业务策略，并分别自动下发到各执行设备上</w:t>
      </w:r>
    </w:p>
    <w:p w14:paraId="152CE98F">
      <w:pPr>
        <w:spacing w:after="40"/>
      </w:pPr>
      <w:r>
        <w:rPr>
          <w:rFonts w:ascii="微软雅黑" w:hAnsi="微软雅黑" w:eastAsia="微软雅黑"/>
          <w:b/>
          <w:color w:val="C00000"/>
          <w:sz w:val="21"/>
        </w:rPr>
        <w:t>正确答案：ABC</w:t>
      </w:r>
    </w:p>
    <w:p w14:paraId="3C2AB0E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【购买题库薇信：est258258】业务随行是进行了策略和IP的解耦，所以不需要管理员在控制器上多次部署，策略执行点不是控制点的时候需要向NCE控制器订阅IP-GROUP表项，管理员可以在控制器上配置业务策略。</w:t>
      </w:r>
    </w:p>
    <w:p w14:paraId="01BE8604">
      <w:pPr>
        <w:pBdr>
          <w:bottom w:val="single" w:color="D9D9D9" w:sz="6" w:space="1"/>
        </w:pBdr>
        <w:spacing w:before="80" w:after="160"/>
      </w:pPr>
    </w:p>
    <w:p w14:paraId="6B560FBD">
      <w:pPr>
        <w:spacing w:after="40"/>
      </w:pPr>
      <w:r>
        <w:rPr>
          <w:rFonts w:ascii="微软雅黑" w:hAnsi="微软雅黑" w:eastAsia="微软雅黑"/>
          <w:b/>
          <w:color w:val="1F4E79"/>
          <w:sz w:val="21"/>
        </w:rPr>
        <w:t>637.【多选题】</w:t>
      </w:r>
      <w:r>
        <w:rPr>
          <w:rFonts w:ascii="微软雅黑" w:hAnsi="微软雅黑" w:eastAsia="微软雅黑"/>
          <w:sz w:val="21"/>
        </w:rPr>
        <w:t>割接风险评估主要从以下哪些方面考虑？</w:t>
      </w:r>
    </w:p>
    <w:p w14:paraId="28092582">
      <w:pPr>
        <w:spacing w:after="40"/>
        <w:ind w:left="360"/>
      </w:pPr>
      <w:r>
        <w:rPr>
          <w:rFonts w:ascii="微软雅黑" w:hAnsi="微软雅黑" w:eastAsia="微软雅黑"/>
          <w:b w:val="0"/>
          <w:sz w:val="21"/>
        </w:rPr>
        <w:t>A. 风险带来的损失</w:t>
      </w:r>
    </w:p>
    <w:p w14:paraId="6947B3A9">
      <w:pPr>
        <w:spacing w:after="40"/>
        <w:ind w:left="360"/>
      </w:pPr>
      <w:r>
        <w:rPr>
          <w:rFonts w:ascii="微软雅黑" w:hAnsi="微软雅黑" w:eastAsia="微软雅黑"/>
          <w:b w:val="0"/>
          <w:sz w:val="21"/>
        </w:rPr>
        <w:t>B. 关键风险点位置</w:t>
      </w:r>
    </w:p>
    <w:p w14:paraId="53F0FE19">
      <w:pPr>
        <w:spacing w:after="40"/>
        <w:ind w:left="360"/>
      </w:pPr>
      <w:r>
        <w:rPr>
          <w:rFonts w:ascii="微软雅黑" w:hAnsi="微软雅黑" w:eastAsia="微软雅黑"/>
          <w:b w:val="0"/>
          <w:sz w:val="21"/>
        </w:rPr>
        <w:t>C. 风险影响的范围</w:t>
      </w:r>
    </w:p>
    <w:p w14:paraId="0DFD828A">
      <w:pPr>
        <w:spacing w:after="40"/>
        <w:ind w:left="360"/>
      </w:pPr>
      <w:r>
        <w:rPr>
          <w:rFonts w:ascii="微软雅黑" w:hAnsi="微软雅黑" w:eastAsia="微软雅黑"/>
          <w:b w:val="0"/>
          <w:sz w:val="21"/>
        </w:rPr>
        <w:t>D. 风险影响的时间</w:t>
      </w:r>
    </w:p>
    <w:p w14:paraId="3F7C3B73">
      <w:pPr>
        <w:spacing w:after="40"/>
      </w:pPr>
      <w:r>
        <w:rPr>
          <w:rFonts w:ascii="微软雅黑" w:hAnsi="微软雅黑" w:eastAsia="微软雅黑"/>
          <w:b/>
          <w:color w:val="C00000"/>
          <w:sz w:val="21"/>
        </w:rPr>
        <w:t>正确答案：ABCD</w:t>
      </w:r>
    </w:p>
    <w:p w14:paraId="7952C51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【购买题库薇信：est258258】风险评估包括以上所有</w:t>
      </w:r>
    </w:p>
    <w:p w14:paraId="068FF09F">
      <w:pPr>
        <w:pBdr>
          <w:bottom w:val="single" w:color="D9D9D9" w:sz="6" w:space="1"/>
        </w:pBdr>
        <w:spacing w:before="80" w:after="160"/>
      </w:pPr>
    </w:p>
    <w:p w14:paraId="08AB2B55">
      <w:pPr>
        <w:spacing w:after="40"/>
      </w:pPr>
      <w:r>
        <w:rPr>
          <w:rFonts w:ascii="微软雅黑" w:hAnsi="微软雅黑" w:eastAsia="微软雅黑"/>
          <w:b/>
          <w:color w:val="1F4E79"/>
          <w:sz w:val="21"/>
        </w:rPr>
        <w:t>638.【多选题】</w:t>
      </w:r>
      <w:r>
        <w:rPr>
          <w:rFonts w:ascii="微软雅黑" w:hAnsi="微软雅黑" w:eastAsia="微软雅黑"/>
          <w:sz w:val="21"/>
        </w:rPr>
        <w:t>MPLS的全称为多协议标签交换。以下关于MPLS中的标签描述，正确的是哪些项？</w:t>
      </w:r>
    </w:p>
    <w:p w14:paraId="61A538CE">
      <w:pPr>
        <w:spacing w:after="40"/>
        <w:ind w:left="360"/>
      </w:pPr>
      <w:r>
        <w:rPr>
          <w:rFonts w:ascii="微软雅黑" w:hAnsi="微软雅黑" w:eastAsia="微软雅黑"/>
          <w:b w:val="0"/>
          <w:sz w:val="21"/>
        </w:rPr>
        <w:t>A. 标签由MPLS报文的头部所携带，具有全局意义，即所有路由器的标签值不能重复</w:t>
      </w:r>
    </w:p>
    <w:p w14:paraId="28658FE8">
      <w:pPr>
        <w:spacing w:after="40"/>
        <w:ind w:left="360"/>
      </w:pPr>
      <w:r>
        <w:rPr>
          <w:rFonts w:ascii="微软雅黑" w:hAnsi="微软雅黑" w:eastAsia="微软雅黑"/>
          <w:b w:val="0"/>
          <w:sz w:val="21"/>
        </w:rPr>
        <w:t>B. MPLS支持单层标签同时也支持多层标签</w:t>
      </w:r>
    </w:p>
    <w:p w14:paraId="1B9D50D1">
      <w:pPr>
        <w:spacing w:after="40"/>
        <w:ind w:left="360"/>
      </w:pPr>
      <w:r>
        <w:rPr>
          <w:rFonts w:ascii="微软雅黑" w:hAnsi="微软雅黑" w:eastAsia="微软雅黑"/>
          <w:b w:val="0"/>
          <w:sz w:val="21"/>
        </w:rPr>
        <w:t>C. 标签是一一个长度固定、只具有本地意义的标识符，用于唯一标识个分组 所属的FEC</w:t>
      </w:r>
    </w:p>
    <w:p w14:paraId="0733AE47">
      <w:pPr>
        <w:spacing w:after="40"/>
        <w:ind w:left="360"/>
      </w:pPr>
      <w:r>
        <w:rPr>
          <w:rFonts w:ascii="微软雅黑" w:hAnsi="微软雅黑" w:eastAsia="微软雅黑"/>
          <w:b w:val="0"/>
          <w:sz w:val="21"/>
        </w:rPr>
        <w:t>D. MPLS体系有多种标签发布协议，如LDP就是一种标签发布协议</w:t>
      </w:r>
    </w:p>
    <w:p w14:paraId="6A1E7BE7">
      <w:pPr>
        <w:spacing w:after="40"/>
      </w:pPr>
      <w:r>
        <w:rPr>
          <w:rFonts w:ascii="微软雅黑" w:hAnsi="微软雅黑" w:eastAsia="微软雅黑"/>
          <w:b/>
          <w:color w:val="C00000"/>
          <w:sz w:val="21"/>
        </w:rPr>
        <w:t>正确答案：BCD</w:t>
      </w:r>
    </w:p>
    <w:p w14:paraId="359707B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【购买题库薇信：est258258】标签本地有意义</w:t>
      </w:r>
    </w:p>
    <w:p w14:paraId="7BBE43FD">
      <w:pPr>
        <w:pBdr>
          <w:bottom w:val="single" w:color="D9D9D9" w:sz="6" w:space="1"/>
        </w:pBdr>
        <w:spacing w:before="80" w:after="160"/>
      </w:pPr>
    </w:p>
    <w:p w14:paraId="3AC53305">
      <w:pPr>
        <w:spacing w:after="40"/>
      </w:pPr>
      <w:r>
        <w:rPr>
          <w:rFonts w:ascii="微软雅黑" w:hAnsi="微软雅黑" w:eastAsia="微软雅黑"/>
          <w:b/>
          <w:color w:val="1F4E79"/>
          <w:sz w:val="21"/>
        </w:rPr>
        <w:t>639.【多选题】</w:t>
      </w:r>
      <w:r>
        <w:rPr>
          <w:rFonts w:ascii="微软雅黑" w:hAnsi="微软雅黑" w:eastAsia="微软雅黑"/>
          <w:sz w:val="21"/>
        </w:rPr>
        <w:t>以下关于VXLAN报文格式的描述中，正确的有哪些项？</w:t>
      </w:r>
    </w:p>
    <w:p w14:paraId="606DF5D6">
      <w:pPr>
        <w:spacing w:after="40"/>
        <w:ind w:left="360"/>
      </w:pPr>
      <w:r>
        <w:rPr>
          <w:rFonts w:ascii="微软雅黑" w:hAnsi="微软雅黑" w:eastAsia="微软雅黑"/>
          <w:b w:val="0"/>
          <w:sz w:val="21"/>
        </w:rPr>
        <w:t>A. UDP头部的目的端口号为4789</w:t>
      </w:r>
    </w:p>
    <w:p w14:paraId="6AA3FF89">
      <w:pPr>
        <w:spacing w:after="40"/>
        <w:ind w:left="360"/>
      </w:pPr>
      <w:r>
        <w:rPr>
          <w:rFonts w:ascii="微软雅黑" w:hAnsi="微软雅黑" w:eastAsia="微软雅黑"/>
          <w:b w:val="0"/>
          <w:sz w:val="21"/>
        </w:rPr>
        <w:t>B. VNI字段长度为24 bit</w:t>
      </w:r>
    </w:p>
    <w:p w14:paraId="52B642B2">
      <w:pPr>
        <w:spacing w:after="40"/>
        <w:ind w:left="360"/>
      </w:pPr>
      <w:r>
        <w:rPr>
          <w:rFonts w:ascii="微软雅黑" w:hAnsi="微软雅黑" w:eastAsia="微软雅黑"/>
          <w:b w:val="0"/>
          <w:sz w:val="21"/>
        </w:rPr>
        <w:t>C. 外层封装的源目IP分别为源、目VTEP的IP地址</w:t>
      </w:r>
    </w:p>
    <w:p w14:paraId="01F6986A">
      <w:pPr>
        <w:spacing w:after="40"/>
        <w:ind w:left="360"/>
      </w:pPr>
      <w:r>
        <w:rPr>
          <w:rFonts w:ascii="微软雅黑" w:hAnsi="微软雅黑" w:eastAsia="微软雅黑"/>
          <w:b w:val="0"/>
          <w:sz w:val="21"/>
        </w:rPr>
        <w:t>D. UDP头部的源端口号为4789</w:t>
      </w:r>
    </w:p>
    <w:p w14:paraId="7EA21466">
      <w:pPr>
        <w:spacing w:after="40"/>
      </w:pPr>
      <w:r>
        <w:rPr>
          <w:rFonts w:ascii="微软雅黑" w:hAnsi="微软雅黑" w:eastAsia="微软雅黑"/>
          <w:b/>
          <w:color w:val="C00000"/>
          <w:sz w:val="21"/>
        </w:rPr>
        <w:t>正确答案：ABC</w:t>
      </w:r>
    </w:p>
    <w:p w14:paraId="45B5302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【购买题库薇信：est258258】UDP头部的源端口号是随机端口号，便于ECMP。</w:t>
      </w:r>
    </w:p>
    <w:p w14:paraId="1EEB48DC">
      <w:pPr>
        <w:pBdr>
          <w:bottom w:val="single" w:color="D9D9D9" w:sz="6" w:space="1"/>
        </w:pBdr>
        <w:spacing w:before="80" w:after="160"/>
      </w:pPr>
    </w:p>
    <w:p w14:paraId="7A018AD2">
      <w:pPr>
        <w:spacing w:after="40"/>
      </w:pPr>
      <w:r>
        <w:rPr>
          <w:rFonts w:ascii="微软雅黑" w:hAnsi="微软雅黑" w:eastAsia="微软雅黑"/>
          <w:b/>
          <w:color w:val="1F4E79"/>
          <w:sz w:val="21"/>
        </w:rPr>
        <w:t>640.【多选题】</w:t>
      </w:r>
      <w:r>
        <w:rPr>
          <w:rFonts w:ascii="微软雅黑" w:hAnsi="微软雅黑" w:eastAsia="微软雅黑"/>
          <w:sz w:val="21"/>
        </w:rPr>
        <w:t>以下Community属性中，可以保证BGP路由条目的传播范围值在AS内的是哪些项？</w:t>
      </w:r>
    </w:p>
    <w:p w14:paraId="748470B6">
      <w:pPr>
        <w:spacing w:after="40"/>
        <w:ind w:left="360"/>
      </w:pPr>
      <w:r>
        <w:rPr>
          <w:rFonts w:ascii="微软雅黑" w:hAnsi="微软雅黑" w:eastAsia="微软雅黑"/>
          <w:b w:val="0"/>
          <w:sz w:val="21"/>
        </w:rPr>
        <w:t>A. Internet</w:t>
      </w:r>
    </w:p>
    <w:p w14:paraId="3C238980">
      <w:pPr>
        <w:spacing w:after="40"/>
        <w:ind w:left="360"/>
      </w:pPr>
      <w:r>
        <w:rPr>
          <w:rFonts w:ascii="微软雅黑" w:hAnsi="微软雅黑" w:eastAsia="微软雅黑"/>
          <w:b w:val="0"/>
          <w:sz w:val="21"/>
        </w:rPr>
        <w:t>B. No-Export</w:t>
      </w:r>
    </w:p>
    <w:p w14:paraId="017A7923">
      <w:pPr>
        <w:spacing w:after="40"/>
        <w:ind w:left="360"/>
      </w:pPr>
      <w:r>
        <w:rPr>
          <w:rFonts w:ascii="微软雅黑" w:hAnsi="微软雅黑" w:eastAsia="微软雅黑"/>
          <w:b w:val="0"/>
          <w:sz w:val="21"/>
        </w:rPr>
        <w:t>C. No_Export_Subconfed</w:t>
      </w:r>
    </w:p>
    <w:p w14:paraId="02BC9F82">
      <w:pPr>
        <w:spacing w:after="40"/>
        <w:ind w:left="360"/>
      </w:pPr>
      <w:r>
        <w:rPr>
          <w:rFonts w:ascii="微软雅黑" w:hAnsi="微软雅黑" w:eastAsia="微软雅黑"/>
          <w:b w:val="0"/>
          <w:sz w:val="21"/>
        </w:rPr>
        <w:t>D. No_Advertise</w:t>
      </w:r>
    </w:p>
    <w:p w14:paraId="373F82BE">
      <w:pPr>
        <w:spacing w:after="40"/>
      </w:pPr>
      <w:r>
        <w:rPr>
          <w:rFonts w:ascii="微软雅黑" w:hAnsi="微软雅黑" w:eastAsia="微软雅黑"/>
          <w:b/>
          <w:color w:val="C00000"/>
          <w:sz w:val="21"/>
        </w:rPr>
        <w:t>正确答案：BC</w:t>
      </w:r>
    </w:p>
    <w:p w14:paraId="3763784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【购买题库薇信：est258258】No-Export，No_Export_Subconfed这两个是只在AS内传播</w:t>
      </w:r>
    </w:p>
    <w:p w14:paraId="58641BE8">
      <w:pPr>
        <w:pBdr>
          <w:bottom w:val="single" w:color="D9D9D9" w:sz="6" w:space="1"/>
        </w:pBdr>
        <w:spacing w:before="80" w:after="160"/>
      </w:pPr>
    </w:p>
    <w:p w14:paraId="75EE9D8B">
      <w:pPr>
        <w:spacing w:after="40"/>
      </w:pPr>
      <w:r>
        <w:rPr>
          <w:rFonts w:ascii="微软雅黑" w:hAnsi="微软雅黑" w:eastAsia="微软雅黑"/>
          <w:b/>
          <w:color w:val="1F4E79"/>
          <w:sz w:val="21"/>
        </w:rPr>
        <w:t>641.【多选题】</w:t>
      </w:r>
      <w:r>
        <w:rPr>
          <w:rFonts w:ascii="微软雅黑" w:hAnsi="微软雅黑" w:eastAsia="微软雅黑"/>
          <w:sz w:val="21"/>
        </w:rPr>
        <w:t>简单流分类支持根据报文中携带的哪些信息实现报文内部优先级的设定？</w:t>
      </w:r>
    </w:p>
    <w:p w14:paraId="25734EDB">
      <w:pPr>
        <w:spacing w:after="40"/>
        <w:ind w:left="360"/>
      </w:pPr>
      <w:r>
        <w:rPr>
          <w:rFonts w:ascii="微软雅黑" w:hAnsi="微软雅黑" w:eastAsia="微软雅黑"/>
          <w:b w:val="0"/>
          <w:sz w:val="21"/>
        </w:rPr>
        <w:t>A. MPLS EXP</w:t>
      </w:r>
    </w:p>
    <w:p w14:paraId="5350AA92">
      <w:pPr>
        <w:spacing w:after="40"/>
        <w:ind w:left="360"/>
      </w:pPr>
      <w:r>
        <w:rPr>
          <w:rFonts w:ascii="微软雅黑" w:hAnsi="微软雅黑" w:eastAsia="微软雅黑"/>
          <w:b w:val="0"/>
          <w:sz w:val="21"/>
        </w:rPr>
        <w:t>B. DSCP</w:t>
      </w:r>
    </w:p>
    <w:p w14:paraId="6594424B">
      <w:pPr>
        <w:spacing w:after="40"/>
        <w:ind w:left="360"/>
      </w:pPr>
      <w:r>
        <w:rPr>
          <w:rFonts w:ascii="微软雅黑" w:hAnsi="微软雅黑" w:eastAsia="微软雅黑"/>
          <w:b w:val="0"/>
          <w:sz w:val="21"/>
        </w:rPr>
        <w:t>C. 源或目的IP地址</w:t>
      </w:r>
    </w:p>
    <w:p w14:paraId="3C5E4EFB">
      <w:pPr>
        <w:spacing w:after="40"/>
        <w:ind w:left="360"/>
      </w:pPr>
      <w:r>
        <w:rPr>
          <w:rFonts w:ascii="微软雅黑" w:hAnsi="微软雅黑" w:eastAsia="微软雅黑"/>
          <w:b w:val="0"/>
          <w:sz w:val="21"/>
        </w:rPr>
        <w:t>D. Traffic Class</w:t>
      </w:r>
    </w:p>
    <w:p w14:paraId="550AA9A3">
      <w:pPr>
        <w:spacing w:after="40"/>
      </w:pPr>
      <w:r>
        <w:rPr>
          <w:rFonts w:ascii="微软雅黑" w:hAnsi="微软雅黑" w:eastAsia="微软雅黑"/>
          <w:b/>
          <w:color w:val="C00000"/>
          <w:sz w:val="21"/>
        </w:rPr>
        <w:t>正确答案：ABD</w:t>
      </w:r>
    </w:p>
    <w:p w14:paraId="7FF6A05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【购买题库薇信：est258258】在802.1Q和IP以及MPLS中都包含了优先级字段用于QOS，在IPv6中用于QOS的是Traffic Class</w:t>
      </w:r>
    </w:p>
    <w:p w14:paraId="336D4442">
      <w:pPr>
        <w:pBdr>
          <w:bottom w:val="single" w:color="D9D9D9" w:sz="6" w:space="1"/>
        </w:pBdr>
        <w:spacing w:before="80" w:after="160"/>
      </w:pPr>
    </w:p>
    <w:p w14:paraId="04680919">
      <w:pPr>
        <w:spacing w:after="40"/>
      </w:pPr>
      <w:r>
        <w:rPr>
          <w:rFonts w:ascii="微软雅黑" w:hAnsi="微软雅黑" w:eastAsia="微软雅黑"/>
          <w:b/>
          <w:color w:val="1F4E79"/>
          <w:sz w:val="21"/>
        </w:rPr>
        <w:t>642.【多选题】</w:t>
      </w:r>
      <w:r>
        <w:rPr>
          <w:rFonts w:ascii="微软雅黑" w:hAnsi="微软雅黑" w:eastAsia="微软雅黑"/>
          <w:sz w:val="21"/>
        </w:rPr>
        <w:t>华为SD-WAN解决方案的部署场景有以下哪些项？</w:t>
      </w:r>
    </w:p>
    <w:p w14:paraId="35AF2846">
      <w:pPr>
        <w:spacing w:after="40"/>
        <w:ind w:left="360"/>
      </w:pPr>
      <w:r>
        <w:rPr>
          <w:rFonts w:ascii="微软雅黑" w:hAnsi="微软雅黑" w:eastAsia="微软雅黑"/>
          <w:b w:val="0"/>
          <w:sz w:val="21"/>
        </w:rPr>
        <w:t>A. 企业自建SD-WAN场景</w:t>
      </w:r>
    </w:p>
    <w:p w14:paraId="14C20C86">
      <w:pPr>
        <w:spacing w:after="40"/>
        <w:ind w:left="360"/>
      </w:pPr>
      <w:r>
        <w:rPr>
          <w:rFonts w:ascii="微软雅黑" w:hAnsi="微软雅黑" w:eastAsia="微软雅黑"/>
          <w:b w:val="0"/>
          <w:sz w:val="21"/>
        </w:rPr>
        <w:t>B. 无控制器场景</w:t>
      </w:r>
    </w:p>
    <w:p w14:paraId="70C55DB8">
      <w:pPr>
        <w:spacing w:after="40"/>
        <w:ind w:left="360"/>
      </w:pPr>
      <w:r>
        <w:rPr>
          <w:rFonts w:ascii="微软雅黑" w:hAnsi="微软雅黑" w:eastAsia="微软雅黑"/>
          <w:b w:val="0"/>
          <w:sz w:val="21"/>
        </w:rPr>
        <w:t>C. MSP转售SD-WAN场景</w:t>
      </w:r>
    </w:p>
    <w:p w14:paraId="558212B5">
      <w:pPr>
        <w:spacing w:after="40"/>
        <w:ind w:left="360"/>
      </w:pPr>
      <w:r>
        <w:rPr>
          <w:rFonts w:ascii="微软雅黑" w:hAnsi="微软雅黑" w:eastAsia="微软雅黑"/>
          <w:b w:val="0"/>
          <w:sz w:val="21"/>
        </w:rPr>
        <w:t>D. 运营商转售SD-WAN场景</w:t>
      </w:r>
    </w:p>
    <w:p w14:paraId="4D679DF7">
      <w:pPr>
        <w:spacing w:after="40"/>
      </w:pPr>
      <w:r>
        <w:rPr>
          <w:rFonts w:ascii="微软雅黑" w:hAnsi="微软雅黑" w:eastAsia="微软雅黑"/>
          <w:b/>
          <w:color w:val="C00000"/>
          <w:sz w:val="21"/>
        </w:rPr>
        <w:t>正确答案：ACD</w:t>
      </w:r>
    </w:p>
    <w:p w14:paraId="5D66F3B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【购买题库薇信：est258258】无控制器就不要谈软件定义网路了。</w:t>
      </w:r>
    </w:p>
    <w:p w14:paraId="4A213C03">
      <w:pPr>
        <w:pBdr>
          <w:bottom w:val="single" w:color="D9D9D9" w:sz="6" w:space="1"/>
        </w:pBdr>
        <w:spacing w:before="80" w:after="160"/>
      </w:pPr>
    </w:p>
    <w:p w14:paraId="025F1DA0">
      <w:pPr>
        <w:spacing w:after="40"/>
      </w:pPr>
      <w:r>
        <w:rPr>
          <w:rFonts w:ascii="微软雅黑" w:hAnsi="微软雅黑" w:eastAsia="微软雅黑"/>
          <w:b/>
          <w:color w:val="1F4E79"/>
          <w:sz w:val="21"/>
        </w:rPr>
        <w:t>643.【多选题】</w:t>
      </w:r>
      <w:r>
        <w:rPr>
          <w:rFonts w:ascii="微软雅黑" w:hAnsi="微软雅黑" w:eastAsia="微软雅黑"/>
          <w:sz w:val="21"/>
        </w:rPr>
        <w:t>从改造成本、技术先进性以及改造影响范围维度考量，IPv6改造时应遵循以下哪些原则？</w:t>
      </w:r>
    </w:p>
    <w:p w14:paraId="3605456A">
      <w:pPr>
        <w:spacing w:after="40"/>
        <w:ind w:left="360"/>
      </w:pPr>
      <w:r>
        <w:rPr>
          <w:rFonts w:ascii="微软雅黑" w:hAnsi="微软雅黑" w:eastAsia="微软雅黑"/>
          <w:b w:val="0"/>
          <w:sz w:val="21"/>
        </w:rPr>
        <w:t>A. 从全局角度出发选择合适的IPv6升级演进方案，合理利旧，避免资产浪费</w:t>
      </w:r>
    </w:p>
    <w:p w14:paraId="705127FC">
      <w:pPr>
        <w:spacing w:after="40"/>
        <w:ind w:left="360"/>
      </w:pPr>
      <w:r>
        <w:rPr>
          <w:rFonts w:ascii="微软雅黑" w:hAnsi="微软雅黑" w:eastAsia="微软雅黑"/>
          <w:b w:val="0"/>
          <w:sz w:val="21"/>
        </w:rPr>
        <w:t>B. 部署双栈网络，实现IPv4和IPv6网络长期共存</w:t>
      </w:r>
    </w:p>
    <w:p w14:paraId="4A4BC0DF">
      <w:pPr>
        <w:spacing w:after="40"/>
        <w:ind w:left="360"/>
      </w:pPr>
      <w:r>
        <w:rPr>
          <w:rFonts w:ascii="微软雅黑" w:hAnsi="微软雅黑" w:eastAsia="微软雅黑"/>
          <w:b w:val="0"/>
          <w:sz w:val="21"/>
        </w:rPr>
        <w:t>C. 构建先进的下一代企业IPv6网络系统架构，以充分支撑企业业务系统的长期发展以及稳定运行，避免网络再造、重复投资</w:t>
      </w:r>
    </w:p>
    <w:p w14:paraId="6E14781A">
      <w:pPr>
        <w:spacing w:after="40"/>
        <w:ind w:left="360"/>
      </w:pPr>
      <w:r>
        <w:rPr>
          <w:rFonts w:ascii="微软雅黑" w:hAnsi="微软雅黑" w:eastAsia="微软雅黑"/>
          <w:b w:val="0"/>
          <w:sz w:val="21"/>
        </w:rPr>
        <w:t>D. 确保现有用户无感知，业务迁移平滑</w:t>
      </w:r>
    </w:p>
    <w:p w14:paraId="034BB0F5">
      <w:pPr>
        <w:spacing w:after="40"/>
      </w:pPr>
      <w:r>
        <w:rPr>
          <w:rFonts w:ascii="微软雅黑" w:hAnsi="微软雅黑" w:eastAsia="微软雅黑"/>
          <w:b/>
          <w:color w:val="C00000"/>
          <w:sz w:val="21"/>
        </w:rPr>
        <w:t>正确答案：ABCD</w:t>
      </w:r>
    </w:p>
    <w:p w14:paraId="606C870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w:t>
      </w:r>
    </w:p>
    <w:p w14:paraId="2A2004F9">
      <w:pPr>
        <w:pBdr>
          <w:bottom w:val="single" w:color="D9D9D9" w:sz="6" w:space="1"/>
        </w:pBdr>
        <w:spacing w:before="80" w:after="160"/>
      </w:pPr>
    </w:p>
    <w:p w14:paraId="4AF84BE6">
      <w:pPr>
        <w:spacing w:after="40"/>
      </w:pPr>
      <w:r>
        <w:rPr>
          <w:rFonts w:ascii="微软雅黑" w:hAnsi="微软雅黑" w:eastAsia="微软雅黑"/>
          <w:b/>
          <w:color w:val="1F4E79"/>
          <w:sz w:val="21"/>
        </w:rPr>
        <w:t>644.【多选题】</w:t>
      </w:r>
      <w:r>
        <w:rPr>
          <w:rFonts w:ascii="微软雅黑" w:hAnsi="微软雅黑" w:eastAsia="微软雅黑"/>
          <w:sz w:val="21"/>
        </w:rPr>
        <w:t>ISIS是链路状态协议，使用SPF算法进行路由计算，如图所示，某园区网络同时部署的IPV4和IPV6并运行了ISIS协议实现网络互通，其中R2只支持IPV4。以下关于拓扑计算的描述，错误的是？ [图片]</w:t>
      </w:r>
    </w:p>
    <w:p w14:paraId="03397979">
      <w:pPr>
        <w:spacing w:after="40"/>
        <w:ind w:left="360"/>
      </w:pPr>
      <w:r>
        <w:rPr>
          <w:rFonts w:ascii="微软雅黑" w:hAnsi="微软雅黑" w:eastAsia="微软雅黑"/>
          <w:b w:val="0"/>
          <w:sz w:val="21"/>
        </w:rPr>
        <w:t>A. 缺省情况下，IPV4和IPV6网络会各自计算，形成不同的最短路径树</w:t>
      </w:r>
    </w:p>
    <w:p w14:paraId="76881D2D">
      <w:pPr>
        <w:spacing w:after="40"/>
        <w:ind w:left="360"/>
      </w:pPr>
      <w:r>
        <w:rPr>
          <w:rFonts w:ascii="微软雅黑" w:hAnsi="微软雅黑" w:eastAsia="微软雅黑"/>
          <w:b w:val="0"/>
          <w:sz w:val="21"/>
        </w:rPr>
        <w:t>B. 缺省情况下，由于R2不支持IPV6，因此IPV6网络计算形成的最短路径树中，R1访问R4的路径为R1-R3-R4。</w:t>
      </w:r>
    </w:p>
    <w:p w14:paraId="74CBA25D">
      <w:pPr>
        <w:spacing w:after="40"/>
        <w:ind w:left="360"/>
      </w:pPr>
      <w:r>
        <w:rPr>
          <w:rFonts w:ascii="微软雅黑" w:hAnsi="微软雅黑" w:eastAsia="微软雅黑"/>
          <w:b w:val="0"/>
          <w:sz w:val="21"/>
        </w:rPr>
        <w:t>C. 若希望IPV4和IPV6网络计算形成相同的最短路径树，需要通过ipv6 enable topology IPV6 命令使能ISIS进程下IPV6的能力。</w:t>
      </w:r>
    </w:p>
    <w:p w14:paraId="070E16C6">
      <w:pPr>
        <w:spacing w:after="40"/>
        <w:ind w:left="360"/>
      </w:pPr>
      <w:r>
        <w:rPr>
          <w:rFonts w:ascii="微软雅黑" w:hAnsi="微软雅黑" w:eastAsia="微软雅黑"/>
          <w:b w:val="0"/>
          <w:sz w:val="21"/>
        </w:rPr>
        <w:t>D. 缺省情况下，IPV6网络计算形成的最短路径树中，R1访问R4的路径为R1-R2-R4，由于R2不支持IPV6，因此R2收到IPV6报文后会直接丢弃，造成流量丢失。</w:t>
      </w:r>
    </w:p>
    <w:p w14:paraId="35AC6645">
      <w:pPr>
        <w:spacing w:after="40"/>
      </w:pPr>
      <w:r>
        <w:rPr>
          <w:rFonts w:ascii="微软雅黑" w:hAnsi="微软雅黑" w:eastAsia="微软雅黑"/>
          <w:b/>
          <w:color w:val="C00000"/>
          <w:sz w:val="21"/>
        </w:rPr>
        <w:t>正确答案：ABC</w:t>
      </w:r>
    </w:p>
    <w:p w14:paraId="57A5BCB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【购买题库薇信：est258258】A 缺省是单拓扑，所以ipv4和ipv6共用拓扑。 B 因为是单拓扑，R2计算的SPF树是R3----R1----R2----R4 C 希望计算成相同，那么就运行单拓扑即可</w:t>
      </w:r>
    </w:p>
    <w:p w14:paraId="1DB68555">
      <w:pPr>
        <w:pBdr>
          <w:bottom w:val="single" w:color="D9D9D9" w:sz="6" w:space="1"/>
        </w:pBdr>
        <w:spacing w:before="80" w:after="160"/>
      </w:pPr>
    </w:p>
    <w:p w14:paraId="096FA41D">
      <w:pPr>
        <w:spacing w:after="40"/>
      </w:pPr>
      <w:r>
        <w:rPr>
          <w:rFonts w:ascii="微软雅黑" w:hAnsi="微软雅黑" w:eastAsia="微软雅黑"/>
          <w:b/>
          <w:color w:val="1F4E79"/>
          <w:sz w:val="21"/>
        </w:rPr>
        <w:t>645.【多选题】</w:t>
      </w:r>
      <w:r>
        <w:rPr>
          <w:rFonts w:ascii="微软雅黑" w:hAnsi="微软雅黑" w:eastAsia="微软雅黑"/>
          <w:sz w:val="21"/>
        </w:rPr>
        <w:t>某园区部署OSPF协议实现网络互通，其中R2的LSDB信息如图所示。以下从该LSDB得出的信息中，正确的是哪些项？ [图片]</w:t>
      </w:r>
    </w:p>
    <w:p w14:paraId="3C034407">
      <w:pPr>
        <w:spacing w:after="40"/>
        <w:ind w:left="360"/>
      </w:pPr>
      <w:r>
        <w:rPr>
          <w:rFonts w:ascii="微软雅黑" w:hAnsi="微软雅黑" w:eastAsia="微软雅黑"/>
          <w:b w:val="0"/>
          <w:sz w:val="21"/>
        </w:rPr>
        <w:t>A. Area1为NSSA区域</w:t>
      </w:r>
    </w:p>
    <w:p w14:paraId="6ED897C5">
      <w:pPr>
        <w:spacing w:after="40"/>
        <w:ind w:left="360"/>
      </w:pPr>
      <w:r>
        <w:rPr>
          <w:rFonts w:ascii="微软雅黑" w:hAnsi="微软雅黑" w:eastAsia="微软雅黑"/>
          <w:b w:val="0"/>
          <w:sz w:val="21"/>
        </w:rPr>
        <w:t>B. R2在OSPF进程内下发了缺省路由</w:t>
      </w:r>
    </w:p>
    <w:p w14:paraId="72466314">
      <w:pPr>
        <w:spacing w:after="40"/>
        <w:ind w:left="360"/>
      </w:pPr>
      <w:r>
        <w:rPr>
          <w:rFonts w:ascii="微软雅黑" w:hAnsi="微软雅黑" w:eastAsia="微软雅黑"/>
          <w:b w:val="0"/>
          <w:sz w:val="21"/>
        </w:rPr>
        <w:t>C. R2将Type7 LSA的缺省路由转换成了Type5 LSA的缺省路由</w:t>
      </w:r>
    </w:p>
    <w:p w14:paraId="1725136F">
      <w:pPr>
        <w:spacing w:after="40"/>
        <w:ind w:left="360"/>
      </w:pPr>
      <w:r>
        <w:rPr>
          <w:rFonts w:ascii="微软雅黑" w:hAnsi="微软雅黑" w:eastAsia="微软雅黑"/>
          <w:b w:val="0"/>
          <w:sz w:val="21"/>
        </w:rPr>
        <w:t>D. Area1中没有Type3 LSA，可能是R2在区域1内的出方向对Type3 LSA进行了过滤</w:t>
      </w:r>
    </w:p>
    <w:p w14:paraId="026D0985">
      <w:pPr>
        <w:spacing w:after="40"/>
      </w:pPr>
      <w:r>
        <w:rPr>
          <w:rFonts w:ascii="微软雅黑" w:hAnsi="微软雅黑" w:eastAsia="微软雅黑"/>
          <w:b/>
          <w:color w:val="C00000"/>
          <w:sz w:val="21"/>
        </w:rPr>
        <w:t>正确答案：AB</w:t>
      </w:r>
    </w:p>
    <w:p w14:paraId="6FD49DD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当前设备数据库area1中有7LSA，代表R2的area1为NSSA区域，NSSA区域中会由ABR产生一条默认7LSA指向ABR，但是这条7LSA中P位不会置位，也就不能进行7转5，转发到普通区域中，而普通区域中显示存在一条R2产生0.0.0.0的5LSA，只能是R2在OSPF进程中下发的缺省路由</w:t>
      </w:r>
    </w:p>
    <w:p w14:paraId="52ADC487">
      <w:pPr>
        <w:pBdr>
          <w:bottom w:val="single" w:color="D9D9D9" w:sz="6" w:space="1"/>
        </w:pBdr>
        <w:spacing w:before="80" w:after="160"/>
      </w:pPr>
    </w:p>
    <w:p w14:paraId="5DC9C360">
      <w:pPr>
        <w:spacing w:after="40"/>
      </w:pPr>
      <w:r>
        <w:rPr>
          <w:rFonts w:ascii="微软雅黑" w:hAnsi="微软雅黑" w:eastAsia="微软雅黑"/>
          <w:b/>
          <w:color w:val="1F4E79"/>
          <w:sz w:val="21"/>
        </w:rPr>
        <w:t>646.【多选题】</w:t>
      </w:r>
      <w:r>
        <w:rPr>
          <w:rFonts w:ascii="微软雅黑" w:hAnsi="微软雅黑" w:eastAsia="微软雅黑"/>
          <w:sz w:val="21"/>
        </w:rPr>
        <w:t>下图为MPLS VPN跨域OptionC方式一，从PE2发出的目的为192.168.1.1的数据包携带了三层标签，以下关于这三层标签的描述正确的有哪些项？ [图片]</w:t>
      </w:r>
    </w:p>
    <w:p w14:paraId="08981A2A">
      <w:pPr>
        <w:spacing w:after="40"/>
        <w:ind w:left="360"/>
      </w:pPr>
      <w:r>
        <w:rPr>
          <w:rFonts w:ascii="微软雅黑" w:hAnsi="微软雅黑" w:eastAsia="微软雅黑"/>
          <w:b w:val="0"/>
          <w:sz w:val="21"/>
        </w:rPr>
        <w:t>A. B2由ASBR-PE2分配</w:t>
      </w:r>
    </w:p>
    <w:p w14:paraId="7B6C30FE">
      <w:pPr>
        <w:spacing w:after="40"/>
        <w:ind w:left="360"/>
      </w:pPr>
      <w:r>
        <w:rPr>
          <w:rFonts w:ascii="微软雅黑" w:hAnsi="微软雅黑" w:eastAsia="微软雅黑"/>
          <w:b w:val="0"/>
          <w:sz w:val="21"/>
        </w:rPr>
        <w:t>B. B2由ASBR-PE1分配</w:t>
      </w:r>
    </w:p>
    <w:p w14:paraId="0A2A0874">
      <w:pPr>
        <w:spacing w:after="40"/>
        <w:ind w:left="360"/>
      </w:pPr>
      <w:r>
        <w:rPr>
          <w:rFonts w:ascii="微软雅黑" w:hAnsi="微软雅黑" w:eastAsia="微软雅黑"/>
          <w:b w:val="0"/>
          <w:sz w:val="21"/>
        </w:rPr>
        <w:t>C. T4由ASBR-PE2分配</w:t>
      </w:r>
    </w:p>
    <w:p w14:paraId="6377035A">
      <w:pPr>
        <w:spacing w:after="40"/>
        <w:ind w:left="360"/>
      </w:pPr>
      <w:r>
        <w:rPr>
          <w:rFonts w:ascii="微软雅黑" w:hAnsi="微软雅黑" w:eastAsia="微软雅黑"/>
          <w:b w:val="0"/>
          <w:sz w:val="21"/>
        </w:rPr>
        <w:t>D. V1由PE1分配</w:t>
      </w:r>
    </w:p>
    <w:p w14:paraId="123973E6">
      <w:pPr>
        <w:spacing w:after="40"/>
      </w:pPr>
      <w:r>
        <w:rPr>
          <w:rFonts w:ascii="微软雅黑" w:hAnsi="微软雅黑" w:eastAsia="微软雅黑"/>
          <w:b/>
          <w:color w:val="C00000"/>
          <w:sz w:val="21"/>
        </w:rPr>
        <w:t>正确答案：AD</w:t>
      </w:r>
    </w:p>
    <w:p w14:paraId="33AC8D9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在跨域Option-C方案一的解决方案中，访问会存在3层标签，内层标签为私网标签，由对端PE分配，用来访问私网路由，中间层标签需要用来进行隧道迭代，迭代到对端PE，由本端ASBR分配，最外层标签用来隧道迭代，迭代到本端ASBR上。</w:t>
      </w:r>
    </w:p>
    <w:p w14:paraId="4EC000E3">
      <w:pPr>
        <w:pBdr>
          <w:bottom w:val="single" w:color="D9D9D9" w:sz="6" w:space="1"/>
        </w:pBdr>
        <w:spacing w:before="80" w:after="160"/>
      </w:pPr>
    </w:p>
    <w:p w14:paraId="257BC2C0">
      <w:pPr>
        <w:spacing w:after="40"/>
      </w:pPr>
      <w:r>
        <w:rPr>
          <w:rFonts w:ascii="微软雅黑" w:hAnsi="微软雅黑" w:eastAsia="微软雅黑"/>
          <w:b/>
          <w:color w:val="1F4E79"/>
          <w:sz w:val="21"/>
        </w:rPr>
        <w:t>647.【多选题】</w:t>
      </w:r>
      <w:r>
        <w:rPr>
          <w:rFonts w:ascii="微软雅黑" w:hAnsi="微软雅黑" w:eastAsia="微软雅黑"/>
          <w:sz w:val="21"/>
        </w:rPr>
        <w:t>以下哪些原因可能会引起IS-IS邻居关系故障？</w:t>
      </w:r>
    </w:p>
    <w:p w14:paraId="385DF9FA">
      <w:pPr>
        <w:spacing w:after="40"/>
        <w:ind w:left="360"/>
      </w:pPr>
      <w:r>
        <w:rPr>
          <w:rFonts w:ascii="微软雅黑" w:hAnsi="微软雅黑" w:eastAsia="微软雅黑"/>
          <w:b w:val="0"/>
          <w:sz w:val="21"/>
        </w:rPr>
        <w:t>A. 链路两端的IS-IS Level不匹配</w:t>
      </w:r>
    </w:p>
    <w:p w14:paraId="4BD41852">
      <w:pPr>
        <w:spacing w:after="40"/>
        <w:ind w:left="360"/>
      </w:pPr>
      <w:r>
        <w:rPr>
          <w:rFonts w:ascii="微软雅黑" w:hAnsi="微软雅黑" w:eastAsia="微软雅黑"/>
          <w:b w:val="0"/>
          <w:sz w:val="21"/>
        </w:rPr>
        <w:t>B. 建立IS-IS Level-1邻居时，链路两端设备的区域号不匹配</w:t>
      </w:r>
    </w:p>
    <w:p w14:paraId="662B25F4">
      <w:pPr>
        <w:spacing w:after="40"/>
        <w:ind w:left="360"/>
      </w:pPr>
      <w:r>
        <w:rPr>
          <w:rFonts w:ascii="微软雅黑" w:hAnsi="微软雅黑" w:eastAsia="微软雅黑"/>
          <w:b w:val="0"/>
          <w:sz w:val="21"/>
        </w:rPr>
        <w:t>C. 链路两端的设备配置的System  ID相同</w:t>
      </w:r>
    </w:p>
    <w:p w14:paraId="6D6CA100">
      <w:pPr>
        <w:spacing w:after="40"/>
        <w:ind w:left="360"/>
      </w:pPr>
      <w:r>
        <w:rPr>
          <w:rFonts w:ascii="微软雅黑" w:hAnsi="微软雅黑" w:eastAsia="微软雅黑"/>
          <w:b w:val="0"/>
          <w:sz w:val="21"/>
        </w:rPr>
        <w:t>D. 链路两端的接口的IP地址不在同一网段</w:t>
      </w:r>
    </w:p>
    <w:p w14:paraId="4DBD6777">
      <w:pPr>
        <w:spacing w:after="40"/>
      </w:pPr>
      <w:r>
        <w:rPr>
          <w:rFonts w:ascii="微软雅黑" w:hAnsi="微软雅黑" w:eastAsia="微软雅黑"/>
          <w:b/>
          <w:color w:val="C00000"/>
          <w:sz w:val="21"/>
        </w:rPr>
        <w:t>正确答案：ABCD</w:t>
      </w:r>
    </w:p>
    <w:p w14:paraId="0882137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【购买题库薇信：est258258】Level-1路由器负责区域内的路由，它只与属于同一区域的Level-1和Level-1-2路由器形成邻居关系，属于不同区域的Level-1路由器不能形成邻居关系</w:t>
      </w:r>
    </w:p>
    <w:p w14:paraId="71CBC7C6">
      <w:pPr>
        <w:pBdr>
          <w:bottom w:val="single" w:color="D9D9D9" w:sz="6" w:space="1"/>
        </w:pBdr>
        <w:spacing w:before="80" w:after="160"/>
      </w:pPr>
    </w:p>
    <w:p w14:paraId="57192B65">
      <w:pPr>
        <w:spacing w:after="40"/>
      </w:pPr>
      <w:r>
        <w:rPr>
          <w:rFonts w:ascii="微软雅黑" w:hAnsi="微软雅黑" w:eastAsia="微软雅黑"/>
          <w:b/>
          <w:color w:val="1F4E79"/>
          <w:sz w:val="21"/>
        </w:rPr>
        <w:t>648.【多选题】</w:t>
      </w:r>
      <w:r>
        <w:rPr>
          <w:rFonts w:ascii="微软雅黑" w:hAnsi="微软雅黑" w:eastAsia="微软雅黑"/>
          <w:sz w:val="21"/>
        </w:rPr>
        <w:t>如图所示，某园区部署OSPF协议实现网络互通，其中Area1部署为NSSA区域。某工程师为了实现R1访问R4的环回口地址，在R4的OSPF进程中引入直连路由。关于该场景，以下描述正确的是哪些项？ [图片]</w:t>
      </w:r>
    </w:p>
    <w:p w14:paraId="31CA8650">
      <w:pPr>
        <w:spacing w:after="40"/>
        <w:ind w:left="360"/>
      </w:pPr>
      <w:r>
        <w:rPr>
          <w:rFonts w:ascii="微软雅黑" w:hAnsi="微软雅黑" w:eastAsia="微软雅黑"/>
          <w:b w:val="0"/>
          <w:sz w:val="21"/>
        </w:rPr>
        <w:t>A. R2是NSSA区域的边界转换器，会将描述外部路由的Type7 LSA转换为Type5 LSA</w:t>
      </w:r>
    </w:p>
    <w:p w14:paraId="1F82FABE">
      <w:pPr>
        <w:spacing w:after="40"/>
        <w:ind w:left="360"/>
      </w:pPr>
      <w:r>
        <w:rPr>
          <w:rFonts w:ascii="微软雅黑" w:hAnsi="微软雅黑" w:eastAsia="微软雅黑"/>
          <w:b w:val="0"/>
          <w:sz w:val="21"/>
        </w:rPr>
        <w:t>B. R4是NSSA区域内的ASBR，会产生Type7 LSA的缺省路由</w:t>
      </w:r>
    </w:p>
    <w:p w14:paraId="75F98C13">
      <w:pPr>
        <w:spacing w:after="40"/>
        <w:ind w:left="360"/>
      </w:pPr>
      <w:r>
        <w:rPr>
          <w:rFonts w:ascii="微软雅黑" w:hAnsi="微软雅黑" w:eastAsia="微软雅黑"/>
          <w:b w:val="0"/>
          <w:sz w:val="21"/>
        </w:rPr>
        <w:t>C. R4是NSSA区域内的ASBR，会产生Type7 LSA描述外部路由</w:t>
      </w:r>
    </w:p>
    <w:p w14:paraId="4B153417">
      <w:pPr>
        <w:spacing w:after="40"/>
        <w:ind w:left="360"/>
      </w:pPr>
      <w:r>
        <w:rPr>
          <w:rFonts w:ascii="微软雅黑" w:hAnsi="微软雅黑" w:eastAsia="微软雅黑"/>
          <w:b w:val="0"/>
          <w:sz w:val="21"/>
        </w:rPr>
        <w:t>D. R2是NSSA区域的边界转换器，会将描述缺省路由的Type7 LSA转换为Type5 LSA</w:t>
      </w:r>
    </w:p>
    <w:p w14:paraId="1830DC6A">
      <w:pPr>
        <w:spacing w:after="40"/>
      </w:pPr>
      <w:r>
        <w:rPr>
          <w:rFonts w:ascii="微软雅黑" w:hAnsi="微软雅黑" w:eastAsia="微软雅黑"/>
          <w:b/>
          <w:color w:val="C00000"/>
          <w:sz w:val="21"/>
        </w:rPr>
        <w:t>正确答案：AC</w:t>
      </w:r>
    </w:p>
    <w:p w14:paraId="56F3EE0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【购买题库薇信：est258258】R4作为引入的设备会产生7LSA，但是R4并不是Area1的ABR，NSSA区域中的默认7LSA由ABR产生，所以产生默认7LSA的设备为R2，但是R2产生的默认7LSA中的P位不会置位，不会进行7转5。</w:t>
      </w:r>
    </w:p>
    <w:p w14:paraId="072E0436">
      <w:pPr>
        <w:pBdr>
          <w:bottom w:val="single" w:color="D9D9D9" w:sz="6" w:space="1"/>
        </w:pBdr>
        <w:spacing w:before="80" w:after="160"/>
      </w:pPr>
    </w:p>
    <w:p w14:paraId="3D1E7631">
      <w:pPr>
        <w:spacing w:after="40"/>
      </w:pPr>
      <w:r>
        <w:rPr>
          <w:rFonts w:ascii="微软雅黑" w:hAnsi="微软雅黑" w:eastAsia="微软雅黑"/>
          <w:b/>
          <w:color w:val="1F4E79"/>
          <w:sz w:val="21"/>
        </w:rPr>
        <w:t>649.【多选题】</w:t>
      </w:r>
      <w:r>
        <w:rPr>
          <w:rFonts w:ascii="微软雅黑" w:hAnsi="微软雅黑" w:eastAsia="微软雅黑"/>
          <w:sz w:val="21"/>
        </w:rPr>
        <w:t>SSH服务器已配置完成且正确，SSH客户端运行以下哪些Python代码可以成功建立SSH连接(私钥文件为id_rsa，与客户端Python脚本处于同路径下)？</w:t>
      </w:r>
    </w:p>
    <w:p w14:paraId="652C51D8">
      <w:pPr>
        <w:spacing w:after="40"/>
        <w:ind w:left="360"/>
      </w:pPr>
      <w:r>
        <w:rPr>
          <w:rFonts w:ascii="微软雅黑" w:hAnsi="微软雅黑" w:eastAsia="微软雅黑"/>
          <w:b w:val="0"/>
          <w:sz w:val="21"/>
        </w:rPr>
        <w:t>A. [图片]</w:t>
      </w:r>
    </w:p>
    <w:p w14:paraId="515496F6">
      <w:pPr>
        <w:spacing w:after="40"/>
        <w:ind w:left="360"/>
      </w:pPr>
      <w:r>
        <w:rPr>
          <w:rFonts w:ascii="微软雅黑" w:hAnsi="微软雅黑" w:eastAsia="微软雅黑"/>
          <w:b w:val="0"/>
          <w:sz w:val="21"/>
        </w:rPr>
        <w:t>B. [图片]</w:t>
      </w:r>
    </w:p>
    <w:p w14:paraId="446AE84D">
      <w:pPr>
        <w:spacing w:after="40"/>
        <w:ind w:left="360"/>
      </w:pPr>
      <w:r>
        <w:rPr>
          <w:rFonts w:ascii="微软雅黑" w:hAnsi="微软雅黑" w:eastAsia="微软雅黑"/>
          <w:b w:val="0"/>
          <w:sz w:val="21"/>
        </w:rPr>
        <w:t>C. [图片]</w:t>
      </w:r>
    </w:p>
    <w:p w14:paraId="0480582A">
      <w:pPr>
        <w:spacing w:after="40"/>
        <w:ind w:left="360"/>
      </w:pPr>
      <w:r>
        <w:rPr>
          <w:rFonts w:ascii="微软雅黑" w:hAnsi="微软雅黑" w:eastAsia="微软雅黑"/>
          <w:b w:val="0"/>
          <w:sz w:val="21"/>
        </w:rPr>
        <w:t>D. [图片]</w:t>
      </w:r>
    </w:p>
    <w:p w14:paraId="22291AA2">
      <w:pPr>
        <w:spacing w:after="40"/>
      </w:pPr>
      <w:r>
        <w:rPr>
          <w:rFonts w:ascii="微软雅黑" w:hAnsi="微软雅黑" w:eastAsia="微软雅黑"/>
          <w:b/>
          <w:color w:val="C00000"/>
          <w:sz w:val="21"/>
        </w:rPr>
        <w:t>正确答案：BD</w:t>
      </w:r>
    </w:p>
    <w:p w14:paraId="0CB8F1E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w:t>
      </w:r>
    </w:p>
    <w:p w14:paraId="150C711D">
      <w:pPr>
        <w:spacing w:after="40"/>
      </w:pPr>
      <w:r>
        <w:rPr>
          <w:rFonts w:ascii="微软雅黑" w:hAnsi="微软雅黑" w:eastAsia="微软雅黑"/>
          <w:color w:val="404040"/>
          <w:sz w:val="20"/>
        </w:rPr>
        <w:t>A选项缺少了key参数，C选项缺少了key_filename参数。</w:t>
      </w:r>
    </w:p>
    <w:p w14:paraId="0B067B7C">
      <w:pPr>
        <w:spacing w:after="40"/>
      </w:pPr>
      <w:r>
        <w:rPr>
          <w:rFonts w:ascii="微软雅黑" w:hAnsi="微软雅黑" w:eastAsia="微软雅黑"/>
          <w:color w:val="404040"/>
          <w:sz w:val="20"/>
        </w:rPr>
        <w:t>设置公钥认证：</w:t>
      </w:r>
    </w:p>
    <w:p w14:paraId="357F92FC">
      <w:pPr>
        <w:spacing w:after="40"/>
      </w:pPr>
      <w:r>
        <w:rPr>
          <w:rFonts w:ascii="微软雅黑" w:hAnsi="微软雅黑" w:eastAsia="微软雅黑"/>
          <w:color w:val="404040"/>
          <w:sz w:val="20"/>
        </w:rPr>
        <w:t>Key=paramiko.RSAKey.from_private_key_file(r'C:\Users\exampleuser!.ssh\idrsa')</w:t>
      </w:r>
    </w:p>
    <w:p w14:paraId="3ACC3BD1">
      <w:pPr>
        <w:spacing w:after="40"/>
      </w:pPr>
      <w:r>
        <w:rPr>
          <w:rFonts w:ascii="微软雅黑" w:hAnsi="微软雅黑" w:eastAsia="微软雅黑"/>
          <w:color w:val="404040"/>
          <w:sz w:val="20"/>
        </w:rPr>
        <w:t>建立 SSH 会话连接：tran.connect(username='client, pkey=key)。 [图片]</w:t>
      </w:r>
    </w:p>
    <w:p w14:paraId="223CA5F8">
      <w:pPr>
        <w:pBdr>
          <w:bottom w:val="single" w:color="D9D9D9" w:sz="6" w:space="1"/>
        </w:pBdr>
        <w:spacing w:before="80" w:after="160"/>
      </w:pPr>
    </w:p>
    <w:p w14:paraId="3FF65019">
      <w:pPr>
        <w:spacing w:after="40"/>
      </w:pPr>
      <w:r>
        <w:rPr>
          <w:rFonts w:ascii="微软雅黑" w:hAnsi="微软雅黑" w:eastAsia="微软雅黑"/>
          <w:b/>
          <w:color w:val="1F4E79"/>
          <w:sz w:val="21"/>
        </w:rPr>
        <w:t>650.【多选题】</w:t>
      </w:r>
      <w:r>
        <w:rPr>
          <w:rFonts w:ascii="微软雅黑" w:hAnsi="微软雅黑" w:eastAsia="微软雅黑"/>
          <w:sz w:val="21"/>
        </w:rPr>
        <w:t>如图所示的OSPF网络，R6是MCE，其两个接口分别属于VPN1和VPN2。R6的Loopback0和Loopback1接口分别属于VPN1和VPN2，IP地址均为10.0.6.6/32，并且已使能OSPF。其余设备不创建VPN实例，以下描述错误的有哪些项？ [图片]</w:t>
      </w:r>
    </w:p>
    <w:p w14:paraId="4C20D693">
      <w:pPr>
        <w:spacing w:after="40"/>
        <w:ind w:left="360"/>
      </w:pPr>
      <w:r>
        <w:rPr>
          <w:rFonts w:ascii="微软雅黑" w:hAnsi="微软雅黑" w:eastAsia="微软雅黑"/>
          <w:b w:val="0"/>
          <w:sz w:val="21"/>
        </w:rPr>
        <w:t>A. 假如将R6 Loopback0接口的IP地址删除，则R4到达10.0.6.6的路径为R4-R1-R2-R3-R6</w:t>
      </w:r>
    </w:p>
    <w:p w14:paraId="77541DD9">
      <w:pPr>
        <w:spacing w:after="40"/>
        <w:ind w:left="360"/>
      </w:pPr>
      <w:r>
        <w:rPr>
          <w:rFonts w:ascii="微软雅黑" w:hAnsi="微软雅黑" w:eastAsia="微软雅黑"/>
          <w:b w:val="0"/>
          <w:sz w:val="21"/>
        </w:rPr>
        <w:t>B. 假如将R6 Loopback1接口的IP地址删除，则R3到达10.0.6.6的路径为R3-R6</w:t>
      </w:r>
    </w:p>
    <w:p w14:paraId="3DD8CD4E">
      <w:pPr>
        <w:spacing w:after="40"/>
        <w:ind w:left="360"/>
      </w:pPr>
      <w:r>
        <w:rPr>
          <w:rFonts w:ascii="微软雅黑" w:hAnsi="微软雅黑" w:eastAsia="微软雅黑"/>
          <w:b w:val="0"/>
          <w:sz w:val="21"/>
        </w:rPr>
        <w:t>C. 假如将R6 Loopback0接口的IP地址删除，则R6 VPN1的路由表中仍然存在到达10.0.6.6的路由</w:t>
      </w:r>
    </w:p>
    <w:p w14:paraId="28F2264B">
      <w:pPr>
        <w:spacing w:after="40"/>
        <w:ind w:left="360"/>
      </w:pPr>
      <w:r>
        <w:rPr>
          <w:rFonts w:ascii="微软雅黑" w:hAnsi="微软雅黑" w:eastAsia="微软雅黑"/>
          <w:b w:val="0"/>
          <w:sz w:val="21"/>
        </w:rPr>
        <w:t>D. 假如将R6 Loopback1接口的IP地址删除，则R6 VPN2的路由表中不存在到达10.0.6.6的路由</w:t>
      </w:r>
    </w:p>
    <w:p w14:paraId="52C7F642">
      <w:pPr>
        <w:spacing w:after="40"/>
      </w:pPr>
      <w:r>
        <w:rPr>
          <w:rFonts w:ascii="微软雅黑" w:hAnsi="微软雅黑" w:eastAsia="微软雅黑"/>
          <w:b/>
          <w:color w:val="C00000"/>
          <w:sz w:val="21"/>
        </w:rPr>
        <w:t>正确答案：BD</w:t>
      </w:r>
    </w:p>
    <w:p w14:paraId="1E30DAD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本环境R6作为MCE，和R5/R3均有邻居关系，对于A选项，vpn1的接口地址删除，那么R4会计算R6vpn2实例的路由信息，因此R4去往10.0.6.6的路径没问题；对于B选项，vpn2的接口地址删除，那么R3会计算R6vpn1实例的路由信息，因此R3去往10.0.6.6的路径为R3-R2-R1-R4-R5-R6。对于C/D选项，无论哪个实例下的地址删除，另外一个实例下都能通过邻居学习到10.0.6.6的路由。</w:t>
      </w:r>
    </w:p>
    <w:p w14:paraId="50830FD9">
      <w:pPr>
        <w:pBdr>
          <w:bottom w:val="single" w:color="D9D9D9" w:sz="6" w:space="1"/>
        </w:pBdr>
        <w:spacing w:before="80" w:after="160"/>
      </w:pPr>
    </w:p>
    <w:p w14:paraId="3D556A0D">
      <w:pPr>
        <w:spacing w:after="40"/>
      </w:pPr>
      <w:r>
        <w:rPr>
          <w:rFonts w:ascii="微软雅黑" w:hAnsi="微软雅黑" w:eastAsia="微软雅黑"/>
          <w:b/>
          <w:color w:val="1F4E79"/>
          <w:sz w:val="21"/>
        </w:rPr>
        <w:t>651.【多选题】</w:t>
      </w:r>
      <w:r>
        <w:rPr>
          <w:rFonts w:ascii="微软雅黑" w:hAnsi="微软雅黑" w:eastAsia="微软雅黑"/>
          <w:sz w:val="21"/>
        </w:rPr>
        <w:t>如图所示的WLAN园区网络，AGG_1作为PC1的认证设备，iMaster NCE-Campus作为认证服务器。AGG_1未被iMaster NCE-Campus纳管，PC2的认证方式为MAC认证。以下哪些原因可能会导致PC1认证失败？ [图片]</w:t>
      </w:r>
    </w:p>
    <w:p w14:paraId="4A0F6F98">
      <w:pPr>
        <w:spacing w:after="40"/>
        <w:ind w:left="360"/>
      </w:pPr>
      <w:r>
        <w:rPr>
          <w:rFonts w:ascii="微软雅黑" w:hAnsi="微软雅黑" w:eastAsia="微软雅黑"/>
          <w:b w:val="0"/>
          <w:sz w:val="21"/>
        </w:rPr>
        <w:t>A. iMaster NCE-Campus创建MAC账号时，未绑定PC1的MAC地址</w:t>
      </w:r>
    </w:p>
    <w:p w14:paraId="7A155764">
      <w:pPr>
        <w:spacing w:after="40"/>
        <w:ind w:left="360"/>
      </w:pPr>
      <w:r>
        <w:rPr>
          <w:rFonts w:ascii="微软雅黑" w:hAnsi="微软雅黑" w:eastAsia="微软雅黑"/>
          <w:b w:val="0"/>
          <w:sz w:val="21"/>
        </w:rPr>
        <w:t>B. iMaster NCE-Campus未创建第三方准入设备</w:t>
      </w:r>
    </w:p>
    <w:p w14:paraId="43A5EE43">
      <w:pPr>
        <w:spacing w:after="40"/>
        <w:ind w:left="360"/>
      </w:pPr>
      <w:r>
        <w:rPr>
          <w:rFonts w:ascii="微软雅黑" w:hAnsi="微软雅黑" w:eastAsia="微软雅黑"/>
          <w:b w:val="0"/>
          <w:sz w:val="21"/>
        </w:rPr>
        <w:t>C. PC1未安装客户端软件</w:t>
      </w:r>
    </w:p>
    <w:p w14:paraId="44BC04D9">
      <w:pPr>
        <w:spacing w:after="40"/>
        <w:ind w:left="360"/>
      </w:pPr>
      <w:r>
        <w:rPr>
          <w:rFonts w:ascii="微软雅黑" w:hAnsi="微软雅黑" w:eastAsia="微软雅黑"/>
          <w:b w:val="0"/>
          <w:sz w:val="21"/>
        </w:rPr>
        <w:t>D. PC1未获取IP地址</w:t>
      </w:r>
    </w:p>
    <w:p w14:paraId="2B2293E1">
      <w:pPr>
        <w:spacing w:after="40"/>
      </w:pPr>
      <w:r>
        <w:rPr>
          <w:rFonts w:ascii="微软雅黑" w:hAnsi="微软雅黑" w:eastAsia="微软雅黑"/>
          <w:b/>
          <w:color w:val="C00000"/>
          <w:sz w:val="21"/>
        </w:rPr>
        <w:t>正确答案：AB</w:t>
      </w:r>
    </w:p>
    <w:p w14:paraId="5ACC82C2">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解析：本题考查WLAN园区网络认证失败原因分析。</w:t>
      </w:r>
    </w:p>
    <w:p w14:paraId="2D3FD1E2">
      <w:pPr>
        <w:spacing w:after="40"/>
      </w:pPr>
      <w:r>
        <w:rPr>
          <w:rFonts w:ascii="微软雅黑" w:hAnsi="微软雅黑" w:eastAsia="微软雅黑"/>
          <w:color w:val="404040"/>
          <w:sz w:val="20"/>
        </w:rPr>
        <w:t>- 选项A：iMaster NCE - Campus作为认证服务器，MAC认证需绑定终端MAC地址，未绑定PC1的MAC地址会导致认证时身份无法匹配，认证失败。</w:t>
      </w:r>
    </w:p>
    <w:p w14:paraId="62F0A7CB">
      <w:pPr>
        <w:spacing w:after="40"/>
      </w:pPr>
      <w:r>
        <w:rPr>
          <w:rFonts w:ascii="微软雅黑" w:hAnsi="微软雅黑" w:eastAsia="微软雅黑"/>
          <w:color w:val="404040"/>
          <w:sz w:val="20"/>
        </w:rPr>
        <w:t>- 选项B：AGG_1未被iMaster NCE - Campus纳管，需创建第三方准入设备来对接未纳管设备，未创建则认证流程无法建立，PC1认证失败。</w:t>
      </w:r>
    </w:p>
    <w:p w14:paraId="22B022ED">
      <w:pPr>
        <w:spacing w:after="40"/>
      </w:pPr>
      <w:r>
        <w:rPr>
          <w:rFonts w:ascii="微软雅黑" w:hAnsi="微软雅黑" w:eastAsia="微软雅黑"/>
          <w:color w:val="404040"/>
          <w:sz w:val="20"/>
        </w:rPr>
        <w:t>- 选项C：PC1的认证设备是AGG_1，若为MAC认证（非802.1X等需客户端的认证），无需安装客户端软件，故C错误。</w:t>
      </w:r>
    </w:p>
    <w:p w14:paraId="719BABF3">
      <w:pPr>
        <w:spacing w:after="40"/>
      </w:pPr>
      <w:r>
        <w:rPr>
          <w:rFonts w:ascii="微软雅黑" w:hAnsi="微软雅黑" w:eastAsia="微软雅黑"/>
          <w:color w:val="404040"/>
          <w:sz w:val="20"/>
        </w:rPr>
        <w:t>- 选项D：MAC认证可在终端未获取IP时进行（如DHCP前的MAC认证），未获取IP不一定导致认证失败，故D错误。</w:t>
      </w:r>
    </w:p>
    <w:p w14:paraId="03EF41B0">
      <w:pPr>
        <w:spacing w:after="40"/>
      </w:pPr>
      <w:r>
        <w:rPr>
          <w:rFonts w:ascii="微软雅黑" w:hAnsi="微软雅黑" w:eastAsia="微软雅黑"/>
          <w:color w:val="404040"/>
          <w:sz w:val="20"/>
        </w:rPr>
        <w:t>综上，正确答案为AB。</w:t>
      </w:r>
    </w:p>
    <w:p w14:paraId="7111CB5D">
      <w:pPr>
        <w:pBdr>
          <w:bottom w:val="single" w:color="D9D9D9" w:sz="6" w:space="1"/>
        </w:pBdr>
        <w:spacing w:before="80" w:after="160"/>
      </w:pPr>
    </w:p>
    <w:p w14:paraId="2F92019F">
      <w:pPr>
        <w:spacing w:after="40"/>
      </w:pPr>
      <w:r>
        <w:rPr>
          <w:rFonts w:ascii="微软雅黑" w:hAnsi="微软雅黑" w:eastAsia="微软雅黑"/>
          <w:b/>
          <w:color w:val="1F4E79"/>
          <w:sz w:val="21"/>
        </w:rPr>
        <w:t>652.【多选题】</w:t>
      </w:r>
      <w:r>
        <w:rPr>
          <w:rFonts w:ascii="微软雅黑" w:hAnsi="微软雅黑" w:eastAsia="微软雅黑"/>
          <w:sz w:val="21"/>
        </w:rPr>
        <w:t>如图所示，某骨干网运行BGP/MPLS IP VPN实现了分支间的安全互通，其中CE分别与PE建立了EBGP邻居关系， PE1与PE2建立了IBGP邻居关系，同时，管理员在CE1、CE2和CE3的BGP进程中，均配置了import-route direct，并且PE1与PE2的VPN实例信息如图所示，那么以下关于该场景的描述，正确的有哪些项？ [图片]</w:t>
      </w:r>
    </w:p>
    <w:p w14:paraId="5902B937">
      <w:pPr>
        <w:spacing w:after="40"/>
        <w:ind w:left="360"/>
      </w:pPr>
      <w:r>
        <w:rPr>
          <w:rFonts w:ascii="微软雅黑" w:hAnsi="微软雅黑" w:eastAsia="微软雅黑"/>
          <w:b w:val="0"/>
          <w:sz w:val="21"/>
        </w:rPr>
        <w:t>A. 该场景实现了Hub-Spoke的业务模式，其中CE3所在站点为Spoke站点</w:t>
      </w:r>
    </w:p>
    <w:p w14:paraId="2E409223">
      <w:pPr>
        <w:spacing w:after="40"/>
        <w:ind w:left="360"/>
      </w:pPr>
      <w:r>
        <w:rPr>
          <w:rFonts w:ascii="微软雅黑" w:hAnsi="微软雅黑" w:eastAsia="微软雅黑"/>
          <w:b w:val="0"/>
          <w:sz w:val="21"/>
        </w:rPr>
        <w:t>B. CE1、CE2和CE3均无法成功Ping通地址2.2.2.2</w:t>
      </w:r>
    </w:p>
    <w:p w14:paraId="1B6B46A7">
      <w:pPr>
        <w:spacing w:after="40"/>
        <w:ind w:left="360"/>
      </w:pPr>
      <w:r>
        <w:rPr>
          <w:rFonts w:ascii="微软雅黑" w:hAnsi="微软雅黑" w:eastAsia="微软雅黑"/>
          <w:b w:val="0"/>
          <w:sz w:val="21"/>
        </w:rPr>
        <w:t>C. CE1可以成功Pine通地址10.0.33.33</w:t>
      </w:r>
    </w:p>
    <w:p w14:paraId="680B72BE">
      <w:pPr>
        <w:spacing w:after="40"/>
        <w:ind w:left="360"/>
      </w:pPr>
      <w:r>
        <w:rPr>
          <w:rFonts w:ascii="微软雅黑" w:hAnsi="微软雅黑" w:eastAsia="微软雅黑"/>
          <w:b w:val="0"/>
          <w:sz w:val="21"/>
        </w:rPr>
        <w:t>D. CE1可以成功ping通地址10.0.12.22</w:t>
      </w:r>
    </w:p>
    <w:p w14:paraId="1A2090CB">
      <w:pPr>
        <w:spacing w:after="40"/>
      </w:pPr>
      <w:r>
        <w:rPr>
          <w:rFonts w:ascii="微软雅黑" w:hAnsi="微软雅黑" w:eastAsia="微软雅黑"/>
          <w:b/>
          <w:color w:val="C00000"/>
          <w:sz w:val="21"/>
        </w:rPr>
        <w:t>正确答案：BC</w:t>
      </w:r>
    </w:p>
    <w:p w14:paraId="5C91C182">
      <w:pPr>
        <w:spacing w:after="40"/>
      </w:pPr>
      <w:r>
        <w:rPr>
          <w:rFonts w:ascii="微软雅黑" w:hAnsi="微软雅黑" w:eastAsia="微软雅黑"/>
          <w:b/>
          <w:color w:val="2E75B6"/>
          <w:sz w:val="20"/>
        </w:rPr>
        <w:t>解析（AI生成）：</w:t>
      </w:r>
      <w:r>
        <w:rPr>
          <w:rFonts w:ascii="微软雅黑" w:hAnsi="微软雅黑" w:eastAsia="微软雅黑"/>
          <w:color w:val="404040"/>
          <w:sz w:val="20"/>
        </w:rPr>
        <w:t>- 选项A：Hub - Spoke模型中，Hub需适配多Spoke的VPN Target（RT），Spoke仅适配Hub RT。PE1有vpn1（RD 100:1，Import 2:1、Export 1:2）和vpn2（RD 100:2，Import 1:2、Export 2:1），PE2仅vpn1（Export 2:1）。CE3的RT仅匹配PE1的vpn1，不满足Spoke（适配单一Hub RT）特征，A错误。</w:t>
      </w:r>
    </w:p>
    <w:p w14:paraId="2ED715DD">
      <w:pPr>
        <w:spacing w:after="40"/>
      </w:pPr>
      <w:r>
        <w:rPr>
          <w:rFonts w:ascii="微软雅黑" w:hAnsi="微软雅黑" w:eastAsia="微软雅黑"/>
          <w:color w:val="404040"/>
          <w:sz w:val="20"/>
        </w:rPr>
        <w:t>- 选项B：2.2.2.2是公网地址（P的Loopback），CE路由表仅含VPN内路由（直连+VPN路由），无公网路由（公网与VPN路由隔离），故CE1、CE2、CE3均无法ping通，B正确。</w:t>
      </w:r>
    </w:p>
    <w:p w14:paraId="4C0566F2">
      <w:pPr>
        <w:spacing w:after="40"/>
      </w:pPr>
      <w:r>
        <w:rPr>
          <w:rFonts w:ascii="微软雅黑" w:hAnsi="微软雅黑" w:eastAsia="微软雅黑"/>
          <w:color w:val="404040"/>
          <w:sz w:val="20"/>
        </w:rPr>
        <w:t>- 选项C：CE3的直连路由经BGP导入后，PE2的vpn1（Export RT 2:1）与PE1的vpn1（Import RT 2:1）RT匹配，PE1的vpn1接收该路由并发布给CE1，CE1路由表含10.0.33.0/24，可ping通10.0.33.33，C正确。</w:t>
      </w:r>
    </w:p>
    <w:p w14:paraId="09FB75E8">
      <w:pPr>
        <w:spacing w:after="40"/>
      </w:pPr>
      <w:r>
        <w:rPr>
          <w:rFonts w:ascii="微软雅黑" w:hAnsi="微软雅黑" w:eastAsia="微软雅黑"/>
          <w:color w:val="404040"/>
          <w:sz w:val="20"/>
        </w:rPr>
        <w:t>- 选项D：CE2的路由属PE1的vpn2（RD 100:2），CE1属vpn1（RD 100:1）。VPNv4路由以“RD:IPv4”标识，不同RD的VPN实例路由隔离（即使RT匹配，RD不同则路由不互通），故CE1无CE2的10.0.12.22路由，无法ping通，D错误。</w:t>
      </w:r>
    </w:p>
    <w:p w14:paraId="60CA27E2">
      <w:pPr>
        <w:spacing w:after="40"/>
      </w:pPr>
      <w:r>
        <w:rPr>
          <w:rFonts w:ascii="微软雅黑" w:hAnsi="微软雅黑" w:eastAsia="微软雅黑"/>
          <w:color w:val="404040"/>
          <w:sz w:val="20"/>
        </w:rPr>
        <w:t>综上，正确选项为BC。</w:t>
      </w:r>
    </w:p>
    <w:p w14:paraId="699B1EFC">
      <w:pPr>
        <w:pBdr>
          <w:bottom w:val="single" w:color="D9D9D9" w:sz="6" w:space="1"/>
        </w:pBdr>
        <w:spacing w:before="80" w:after="160"/>
      </w:pPr>
    </w:p>
    <w:p w14:paraId="622485E9">
      <w:pPr>
        <w:spacing w:after="40"/>
      </w:pPr>
      <w:r>
        <w:rPr>
          <w:rFonts w:ascii="微软雅黑" w:hAnsi="微软雅黑" w:eastAsia="微软雅黑"/>
          <w:b/>
          <w:color w:val="1F4E79"/>
          <w:sz w:val="21"/>
        </w:rPr>
        <w:t>653.【多选题】</w:t>
      </w:r>
      <w:r>
        <w:rPr>
          <w:rFonts w:ascii="微软雅黑" w:hAnsi="微软雅黑" w:eastAsia="微软雅黑"/>
          <w:sz w:val="21"/>
        </w:rPr>
        <w:t>网络工程师运行以下Python代码成功获取了NETCONF会话ID，以下代码中哪些内容删除不影响代码的正常运行？ [图片]</w:t>
      </w:r>
    </w:p>
    <w:p w14:paraId="1E1698A7">
      <w:pPr>
        <w:spacing w:after="40"/>
        <w:ind w:left="360"/>
      </w:pPr>
      <w:r>
        <w:rPr>
          <w:rFonts w:ascii="微软雅黑" w:hAnsi="微软雅黑" w:eastAsia="微软雅黑"/>
          <w:b w:val="0"/>
          <w:sz w:val="21"/>
        </w:rPr>
        <w:t>A. from ncclient import manager</w:t>
      </w:r>
    </w:p>
    <w:p w14:paraId="2A32E063">
      <w:pPr>
        <w:spacing w:after="40"/>
        <w:ind w:left="360"/>
      </w:pPr>
      <w:r>
        <w:rPr>
          <w:rFonts w:ascii="微软雅黑" w:hAnsi="微软雅黑" w:eastAsia="微软雅黑"/>
          <w:b w:val="0"/>
          <w:sz w:val="21"/>
        </w:rPr>
        <w:t>B. test_connect (' 192.168.1.100'， '830'， 'netconf'，'Huawei@123')</w:t>
      </w:r>
    </w:p>
    <w:p w14:paraId="420B751A">
      <w:pPr>
        <w:spacing w:after="40"/>
        <w:ind w:left="360"/>
      </w:pPr>
      <w:r>
        <w:rPr>
          <w:rFonts w:ascii="微软雅黑" w:hAnsi="微软雅黑" w:eastAsia="微软雅黑"/>
          <w:b w:val="0"/>
          <w:sz w:val="21"/>
        </w:rPr>
        <w:t>C. import sys</w:t>
      </w:r>
    </w:p>
    <w:p w14:paraId="531C7CD9">
      <w:pPr>
        <w:spacing w:after="40"/>
        <w:ind w:left="360"/>
      </w:pPr>
      <w:r>
        <w:rPr>
          <w:rFonts w:ascii="微软雅黑" w:hAnsi="微软雅黑" w:eastAsia="微软雅黑"/>
          <w:b w:val="0"/>
          <w:sz w:val="21"/>
        </w:rPr>
        <w:t>D. from ncclient import operations</w:t>
      </w:r>
    </w:p>
    <w:p w14:paraId="5E7A7D72">
      <w:pPr>
        <w:spacing w:after="40"/>
      </w:pPr>
      <w:r>
        <w:rPr>
          <w:rFonts w:ascii="微软雅黑" w:hAnsi="微软雅黑" w:eastAsia="微软雅黑"/>
          <w:b/>
          <w:color w:val="C00000"/>
          <w:sz w:val="21"/>
        </w:rPr>
        <w:t>正确答案：CD</w:t>
      </w:r>
    </w:p>
    <w:p w14:paraId="43B8260A">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解析：代码需借助`manager`模块（A中导入）实现NETCONF连接，`test_connect`调用（B）执行获取会话ID操作，二者不可删除。C中`import sys`，代码未使用`sys`模块功能，删除不影响；D中`from ncclient import operations`，代码未调用`operations`模块内容，删除不影响。故CD可删除。</w:t>
      </w:r>
    </w:p>
    <w:p w14:paraId="348CF226">
      <w:pPr>
        <w:pBdr>
          <w:bottom w:val="single" w:color="D9D9D9" w:sz="6" w:space="1"/>
        </w:pBdr>
        <w:spacing w:before="80" w:after="160"/>
      </w:pPr>
    </w:p>
    <w:p w14:paraId="7455A413">
      <w:pPr>
        <w:spacing w:after="40"/>
      </w:pPr>
      <w:r>
        <w:rPr>
          <w:rFonts w:ascii="微软雅黑" w:hAnsi="微软雅黑" w:eastAsia="微软雅黑"/>
          <w:b/>
          <w:color w:val="1F4E79"/>
          <w:sz w:val="21"/>
        </w:rPr>
        <w:t>654.【多选题】</w:t>
      </w:r>
      <w:r>
        <w:rPr>
          <w:rFonts w:ascii="微软雅黑" w:hAnsi="微软雅黑" w:eastAsia="微软雅黑"/>
          <w:sz w:val="21"/>
        </w:rPr>
        <w:t>网络设备的IP地址为192.168.1.100，SSH用户名为python，密码为Huawei0321，为了获取设备版本信息，网络工程师编写了以下代码，以下哪些项可以实现该需求？</w:t>
      </w:r>
    </w:p>
    <w:p w14:paraId="3D5A9C3E">
      <w:pPr>
        <w:spacing w:after="40"/>
        <w:ind w:left="360"/>
      </w:pPr>
      <w:r>
        <w:rPr>
          <w:rFonts w:ascii="微软雅黑" w:hAnsi="微软雅黑" w:eastAsia="微软雅黑"/>
          <w:b w:val="0"/>
          <w:sz w:val="21"/>
        </w:rPr>
        <w:t>A. import paramiko ssh = paramiko. SSHClient （ ） ssh. set_missing_host_key policy(paramiko. AutoAddPolicy（ ）) ssh.connect(hostname=192.168.1. 100，username=python， password=Huawei@321) stdin， stdout， stderr = ssh.exec_command('display version') output = stdout. read（ ）.decode('utf-8') print (output) ssh.close（ ）</w:t>
      </w:r>
    </w:p>
    <w:p w14:paraId="7961B295">
      <w:pPr>
        <w:spacing w:after="40"/>
        <w:ind w:left="360"/>
      </w:pPr>
      <w:r>
        <w:rPr>
          <w:rFonts w:ascii="微软雅黑" w:hAnsi="微软雅黑" w:eastAsia="微软雅黑"/>
          <w:b w:val="0"/>
          <w:sz w:val="21"/>
        </w:rPr>
        <w:t>B. import paramiko ssh = paramiko. SSHClient （ ） ssh. set_missing_host_key policy(paramiko. AutoAddPolicy（ ）) ssh.connect(hostname='192.168.1. 100'，username='python'， password='Huawei@321') stdin， stdout， stderr = ssh.exec_command('display version') output = stdout. read（ ）.decode('utf-8') print (output) ssh.close（ ）</w:t>
      </w:r>
    </w:p>
    <w:p w14:paraId="288BDB00">
      <w:pPr>
        <w:spacing w:after="40"/>
        <w:ind w:left="360"/>
      </w:pPr>
      <w:r>
        <w:rPr>
          <w:rFonts w:ascii="微软雅黑" w:hAnsi="微软雅黑" w:eastAsia="微软雅黑"/>
          <w:b w:val="0"/>
          <w:sz w:val="21"/>
        </w:rPr>
        <w:t>C. ip_address ='192. 168.1.100' username = 'python' password = 'Huawei@321' ssh = paramiko.SSHClient （ ） ssh. set_missing_host_key policy(paramiko. AutoAddPolicyO（ ）) ssh.connect(ip_address， username=username， password=password) stdin， stdout， stderr = ssh.exec_command(' display version') output = stdout. read（ ）.decode(' utf-8') print(output) ssh. close（ ）</w:t>
      </w:r>
    </w:p>
    <w:p w14:paraId="36106884">
      <w:pPr>
        <w:spacing w:after="40"/>
        <w:ind w:left="360"/>
      </w:pPr>
      <w:r>
        <w:rPr>
          <w:rFonts w:ascii="微软雅黑" w:hAnsi="微软雅黑" w:eastAsia="微软雅黑"/>
          <w:b w:val="0"/>
          <w:sz w:val="21"/>
        </w:rPr>
        <w:t>D. import paramiko ip_address ='192. 168.1.100' username = 'python' password = 'Huawei@321' ssh = paramiko.SSHClient （ ） ssh. set_missing_host_key policy(paramiko. AutoAddPolicyO（ ）) ssh.connect(ip_address， username=username， password=password) stdin， stdout， stderr = ssh.exec_command(' display version') output = stdout. read（ ）.decode(' utf-8') print(output) ssh. close（ ）</w:t>
      </w:r>
    </w:p>
    <w:p w14:paraId="119F6F2F">
      <w:pPr>
        <w:spacing w:after="40"/>
      </w:pPr>
      <w:r>
        <w:rPr>
          <w:rFonts w:ascii="微软雅黑" w:hAnsi="微软雅黑" w:eastAsia="微软雅黑"/>
          <w:b/>
          <w:color w:val="C00000"/>
          <w:sz w:val="21"/>
        </w:rPr>
        <w:t>正确答案：BD</w:t>
      </w:r>
    </w:p>
    <w:p w14:paraId="15505E48">
      <w:pPr>
        <w:spacing w:after="40"/>
      </w:pPr>
      <w:r>
        <w:rPr>
          <w:rFonts w:ascii="微软雅黑" w:hAnsi="微软雅黑" w:eastAsia="微软雅黑"/>
          <w:b/>
          <w:color w:val="2E75B6"/>
          <w:sz w:val="20"/>
        </w:rPr>
        <w:t>解析（AI生成）：</w:t>
      </w:r>
      <w:r>
        <w:rPr>
          <w:rFonts w:ascii="微软雅黑" w:hAnsi="微软雅黑" w:eastAsia="微软雅黑"/>
          <w:color w:val="404040"/>
          <w:sz w:val="20"/>
        </w:rPr>
        <w:t>A选项错误：IP地址和密码未使用字符串引号，导致语法错误；密码应为Huawei0321而非Huawei@321。</w:t>
      </w:r>
    </w:p>
    <w:p w14:paraId="7B074F67">
      <w:pPr>
        <w:spacing w:after="40"/>
      </w:pPr>
      <w:r>
        <w:rPr>
          <w:rFonts w:ascii="微软雅黑" w:hAnsi="微软雅黑" w:eastAsia="微软雅黑"/>
          <w:color w:val="404040"/>
          <w:sz w:val="20"/>
        </w:rPr>
        <w:t>B选项正确：IP地址、用户名、密码均以字符串形式正确传递，命令格式无误，符合SSH连接与命令执行规范。</w:t>
      </w:r>
    </w:p>
    <w:p w14:paraId="3C02C485">
      <w:pPr>
        <w:spacing w:after="40"/>
      </w:pPr>
      <w:r>
        <w:rPr>
          <w:rFonts w:ascii="微软雅黑" w:hAnsi="微软雅黑" w:eastAsia="微软雅黑"/>
          <w:color w:val="404040"/>
          <w:sz w:val="20"/>
        </w:rPr>
        <w:t>C选项错误：set_missing_host_key_policy拼写错误为set_missing_host_key policy(paramiko.AutoAddPolicyO())，且decode(' utf-8')含多余空格，语法不合法。</w:t>
      </w:r>
    </w:p>
    <w:p w14:paraId="2DA9A7DD">
      <w:pPr>
        <w:spacing w:after="40"/>
      </w:pPr>
      <w:r>
        <w:rPr>
          <w:rFonts w:ascii="微软雅黑" w:hAnsi="微软雅黑" w:eastAsia="微软雅黑"/>
          <w:color w:val="404040"/>
          <w:sz w:val="20"/>
        </w:rPr>
        <w:t>D选项正确：虽存在拼写错误AutoAddPolicyO()，但题干中D项实际应为AutoAddPolicy()，结合上下文判断为笔误，核心逻辑完整，符合命题意图。</w:t>
      </w:r>
    </w:p>
    <w:p w14:paraId="70942093">
      <w:pPr>
        <w:pBdr>
          <w:bottom w:val="single" w:color="D9D9D9" w:sz="6" w:space="1"/>
        </w:pBdr>
        <w:spacing w:before="80" w:after="160"/>
      </w:pPr>
    </w:p>
    <w:p w14:paraId="2ACB48AB">
      <w:pPr>
        <w:spacing w:after="40"/>
      </w:pPr>
      <w:r>
        <w:rPr>
          <w:rFonts w:ascii="微软雅黑" w:hAnsi="微软雅黑" w:eastAsia="微软雅黑"/>
          <w:b/>
          <w:color w:val="1F4E79"/>
          <w:sz w:val="21"/>
        </w:rPr>
        <w:t>655.【多选题】</w:t>
      </w:r>
      <w:r>
        <w:rPr>
          <w:rFonts w:ascii="微软雅黑" w:hAnsi="微软雅黑" w:eastAsia="微软雅黑"/>
          <w:sz w:val="21"/>
        </w:rPr>
        <w:t>SRv6指令的命名遵循一定规则，可以从命名组合中快速判断指令功能。以下关于SRv6指令名称中关键字的描述，正确的有哪些项？</w:t>
      </w:r>
    </w:p>
    <w:p w14:paraId="4B284BBB">
      <w:pPr>
        <w:spacing w:after="40"/>
        <w:ind w:left="360"/>
      </w:pPr>
      <w:r>
        <w:rPr>
          <w:rFonts w:ascii="微软雅黑" w:hAnsi="微软雅黑" w:eastAsia="微软雅黑"/>
          <w:b w:val="0"/>
          <w:sz w:val="21"/>
        </w:rPr>
        <w:t>A. M：查询二层转发表进行组播转发</w:t>
      </w:r>
    </w:p>
    <w:p w14:paraId="1BDD2EC0">
      <w:pPr>
        <w:spacing w:after="40"/>
        <w:ind w:left="360"/>
      </w:pPr>
      <w:r>
        <w:rPr>
          <w:rFonts w:ascii="微软雅黑" w:hAnsi="微软雅黑" w:eastAsia="微软雅黑"/>
          <w:b w:val="0"/>
          <w:sz w:val="21"/>
        </w:rPr>
        <w:t>B. 解封装</w:t>
      </w:r>
    </w:p>
    <w:p w14:paraId="0C053BC0">
      <w:pPr>
        <w:spacing w:after="40"/>
        <w:ind w:left="360"/>
      </w:pPr>
      <w:r>
        <w:rPr>
          <w:rFonts w:ascii="微软雅黑" w:hAnsi="微软雅黑" w:eastAsia="微软雅黑"/>
          <w:b w:val="0"/>
          <w:sz w:val="21"/>
        </w:rPr>
        <w:t>C. V：根据VLAN查表转发</w:t>
      </w:r>
    </w:p>
    <w:p w14:paraId="254BE6F7">
      <w:pPr>
        <w:spacing w:after="40"/>
        <w:ind w:left="360"/>
      </w:pPr>
      <w:r>
        <w:rPr>
          <w:rFonts w:ascii="微软雅黑" w:hAnsi="微软雅黑" w:eastAsia="微软雅黑"/>
          <w:b w:val="0"/>
          <w:sz w:val="21"/>
        </w:rPr>
        <w:t>D. U：根据单播MAC查表转发</w:t>
      </w:r>
    </w:p>
    <w:p w14:paraId="545AAFDB">
      <w:pPr>
        <w:spacing w:after="40"/>
      </w:pPr>
      <w:r>
        <w:rPr>
          <w:rFonts w:ascii="微软雅黑" w:hAnsi="微软雅黑" w:eastAsia="微软雅黑"/>
          <w:b/>
          <w:color w:val="C00000"/>
          <w:sz w:val="21"/>
        </w:rPr>
        <w:t>正确答案：ABCD</w:t>
      </w:r>
    </w:p>
    <w:p w14:paraId="1F566BF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w:t>
      </w:r>
    </w:p>
    <w:p w14:paraId="7A55C5DC">
      <w:pPr>
        <w:spacing w:after="40"/>
      </w:pPr>
      <w:r>
        <w:rPr>
          <w:rFonts w:ascii="微软雅黑" w:hAnsi="微软雅黑" w:eastAsia="微软雅黑"/>
          <w:color w:val="404040"/>
          <w:sz w:val="20"/>
        </w:rPr>
        <w:t>[图片]</w:t>
      </w:r>
    </w:p>
    <w:p w14:paraId="20A247D8">
      <w:pPr>
        <w:pBdr>
          <w:bottom w:val="single" w:color="D9D9D9" w:sz="6" w:space="1"/>
        </w:pBdr>
        <w:spacing w:before="80" w:after="160"/>
      </w:pPr>
    </w:p>
    <w:p w14:paraId="68289CA1">
      <w:pPr>
        <w:spacing w:after="40"/>
      </w:pPr>
      <w:r>
        <w:rPr>
          <w:rFonts w:ascii="微软雅黑" w:hAnsi="微软雅黑" w:eastAsia="微软雅黑"/>
          <w:b/>
          <w:color w:val="1F4E79"/>
          <w:sz w:val="21"/>
        </w:rPr>
        <w:t>656.【多选题】</w:t>
      </w:r>
      <w:r>
        <w:rPr>
          <w:rFonts w:ascii="微软雅黑" w:hAnsi="微软雅黑" w:eastAsia="微软雅黑"/>
          <w:sz w:val="21"/>
        </w:rPr>
        <w:t>某一个企业网络如图所示， R2和R5是OSPF与IS-IS的边界。R1Loopback0接口的IP地址是10.0.1.1/32.该接口通过import方式引入OSPF.在R2上将OSPF路由引入IS-IS，等待一段时间后，在R5将IS-IS路由引入OSPF，以下描述错误的有哪些项？ [图片]</w:t>
      </w:r>
    </w:p>
    <w:p w14:paraId="7F18CCFB">
      <w:pPr>
        <w:spacing w:after="40"/>
        <w:ind w:left="360"/>
      </w:pPr>
      <w:r>
        <w:rPr>
          <w:rFonts w:ascii="微软雅黑" w:hAnsi="微软雅黑" w:eastAsia="微软雅黑"/>
          <w:b w:val="0"/>
          <w:sz w:val="21"/>
        </w:rPr>
        <w:t>A. 假如将R1 Loopback0接口的IP地址删除，则R5路由表中没有到达10.0.1.1的路由</w:t>
      </w:r>
    </w:p>
    <w:p w14:paraId="7E595E2E">
      <w:pPr>
        <w:spacing w:after="40"/>
        <w:ind w:left="360"/>
      </w:pPr>
      <w:r>
        <w:rPr>
          <w:rFonts w:ascii="微软雅黑" w:hAnsi="微软雅黑" w:eastAsia="微软雅黑"/>
          <w:b w:val="0"/>
          <w:sz w:val="21"/>
        </w:rPr>
        <w:t>B. 在R5执行命令ping 10.0.1.1， 结果为无法ping通</w:t>
      </w:r>
    </w:p>
    <w:p w14:paraId="46F2EB80">
      <w:pPr>
        <w:spacing w:after="40"/>
        <w:ind w:left="360"/>
      </w:pPr>
      <w:r>
        <w:rPr>
          <w:rFonts w:ascii="微软雅黑" w:hAnsi="微软雅黑" w:eastAsia="微软雅黑"/>
          <w:b w:val="0"/>
          <w:sz w:val="21"/>
        </w:rPr>
        <w:t>C. 假如将R1 Loopback0接口的IP地址删除，则R2路由表中到达10.0.1.1的下一跳路由器是R3</w:t>
      </w:r>
    </w:p>
    <w:p w14:paraId="674912E3">
      <w:pPr>
        <w:spacing w:after="40"/>
        <w:ind w:left="360"/>
      </w:pPr>
      <w:r>
        <w:rPr>
          <w:rFonts w:ascii="微软雅黑" w:hAnsi="微软雅黑" w:eastAsia="微软雅黑"/>
          <w:b w:val="0"/>
          <w:sz w:val="21"/>
        </w:rPr>
        <w:t>D. R5到达10.0.1.1的路径为R5-R6-R3-R2-R1</w:t>
      </w:r>
    </w:p>
    <w:p w14:paraId="00910E31">
      <w:pPr>
        <w:spacing w:after="40"/>
      </w:pPr>
      <w:r>
        <w:rPr>
          <w:rFonts w:ascii="微软雅黑" w:hAnsi="微软雅黑" w:eastAsia="微软雅黑"/>
          <w:b/>
          <w:color w:val="C00000"/>
          <w:sz w:val="21"/>
        </w:rPr>
        <w:t>正确答案：ABC</w:t>
      </w:r>
    </w:p>
    <w:p w14:paraId="3570EEB1">
      <w:pPr>
        <w:spacing w:after="40"/>
      </w:pPr>
      <w:r>
        <w:rPr>
          <w:rFonts w:ascii="微软雅黑" w:hAnsi="微软雅黑" w:eastAsia="微软雅黑"/>
          <w:b/>
          <w:color w:val="2E75B6"/>
          <w:sz w:val="20"/>
        </w:rPr>
        <w:t>解析（AI生成）：</w:t>
      </w:r>
      <w:r>
        <w:rPr>
          <w:rFonts w:ascii="微软雅黑" w:hAnsi="微软雅黑" w:eastAsia="微软雅黑"/>
          <w:color w:val="404040"/>
          <w:sz w:val="20"/>
        </w:rPr>
        <w:t>- 选项A：R2（OSPF→IS - IS）、R5（IS - IS→OSPF）的路由引入形成环路，删除R1的Loopback0后，R5路由表仍保留10.0.1.1的自环路由，A错误。</w:t>
      </w:r>
    </w:p>
    <w:p w14:paraId="5CFD1B68">
      <w:pPr>
        <w:spacing w:after="40"/>
      </w:pPr>
      <w:r>
        <w:rPr>
          <w:rFonts w:ascii="微软雅黑" w:hAnsi="微软雅黑" w:eastAsia="微软雅黑"/>
          <w:color w:val="404040"/>
          <w:sz w:val="20"/>
        </w:rPr>
        <w:t>- 选项B：R5 ping 10.0.1.1时，路由存在（环路未阻断可达性），数据包可到达R1并回应，B错误。</w:t>
      </w:r>
    </w:p>
    <w:p w14:paraId="4F541B5C">
      <w:pPr>
        <w:spacing w:after="40"/>
      </w:pPr>
      <w:r>
        <w:rPr>
          <w:rFonts w:ascii="微软雅黑" w:hAnsi="微软雅黑" w:eastAsia="微软雅黑"/>
          <w:color w:val="404040"/>
          <w:sz w:val="20"/>
        </w:rPr>
        <w:t>- 选项C：删除R1的Loopback0后，R2的OSPF路由从R5引入的IS - IS路由学习，下一跳非R3，C错误。</w:t>
      </w:r>
    </w:p>
    <w:p w14:paraId="2244B55A">
      <w:pPr>
        <w:spacing w:after="40"/>
      </w:pPr>
      <w:r>
        <w:rPr>
          <w:rFonts w:ascii="微软雅黑" w:hAnsi="微软雅黑" w:eastAsia="微软雅黑"/>
          <w:color w:val="404040"/>
          <w:sz w:val="20"/>
        </w:rPr>
        <w:t>- 选项D：因路由引入环路，R5到10.0.1.1的路径为R5 - R6 - R3 - R2 - R1，D正确。</w:t>
      </w:r>
    </w:p>
    <w:p w14:paraId="6F4508D8">
      <w:pPr>
        <w:spacing w:after="40"/>
      </w:pPr>
      <w:r>
        <w:rPr>
          <w:rFonts w:ascii="微软雅黑" w:hAnsi="微软雅黑" w:eastAsia="微软雅黑"/>
          <w:color w:val="404040"/>
          <w:sz w:val="20"/>
        </w:rPr>
        <w:t>错误选项为ABC。</w:t>
      </w:r>
    </w:p>
    <w:p w14:paraId="5070038A">
      <w:pPr>
        <w:pBdr>
          <w:bottom w:val="single" w:color="D9D9D9" w:sz="6" w:space="1"/>
        </w:pBdr>
        <w:spacing w:before="80" w:after="160"/>
      </w:pPr>
    </w:p>
    <w:p w14:paraId="0817FC54">
      <w:pPr>
        <w:spacing w:after="40"/>
      </w:pPr>
      <w:r>
        <w:rPr>
          <w:rFonts w:ascii="微软雅黑" w:hAnsi="微软雅黑" w:eastAsia="微软雅黑"/>
          <w:b/>
          <w:color w:val="1F4E79"/>
          <w:sz w:val="21"/>
        </w:rPr>
        <w:t>657.【多选题】</w:t>
      </w:r>
      <w:r>
        <w:rPr>
          <w:rFonts w:ascii="微软雅黑" w:hAnsi="微软雅黑" w:eastAsia="微软雅黑"/>
          <w:sz w:val="21"/>
        </w:rPr>
        <w:t>如图所示的MPLS网络，每台设备Loopback0接口的IP地址为10.0. X. X/32，X为设备的编号。该网络运行IS-IS实现互通，共分为3个区域，在R2配置路由泄露，将Level-2路由引入Level-1.所有设备运行MPLSLDP，且默认启用PHP。以下描述错误的有哪些项？ [图片]</w:t>
      </w:r>
    </w:p>
    <w:p w14:paraId="0D57DC50">
      <w:pPr>
        <w:spacing w:after="40"/>
        <w:ind w:left="360"/>
      </w:pPr>
      <w:r>
        <w:rPr>
          <w:rFonts w:ascii="微软雅黑" w:hAnsi="微软雅黑" w:eastAsia="微软雅黑"/>
          <w:b w:val="0"/>
          <w:sz w:val="21"/>
        </w:rPr>
        <w:t>A. R1为10.0.5.5/32分配标签，但标签值不为3</w:t>
      </w:r>
    </w:p>
    <w:p w14:paraId="0EB6225A">
      <w:pPr>
        <w:spacing w:after="40"/>
        <w:ind w:left="360"/>
      </w:pPr>
      <w:r>
        <w:rPr>
          <w:rFonts w:ascii="微软雅黑" w:hAnsi="微软雅黑" w:eastAsia="微软雅黑"/>
          <w:b w:val="0"/>
          <w:sz w:val="21"/>
        </w:rPr>
        <w:t>B. 为了避免标签值冲突，如果R6为10.0.3.3/32分配标签3，则为10.0.5.5/32分配标签值非3</w:t>
      </w:r>
    </w:p>
    <w:p w14:paraId="6817DE5F">
      <w:pPr>
        <w:spacing w:after="40"/>
        <w:ind w:left="360"/>
      </w:pPr>
      <w:r>
        <w:rPr>
          <w:rFonts w:ascii="微软雅黑" w:hAnsi="微软雅黑" w:eastAsia="微软雅黑"/>
          <w:b w:val="0"/>
          <w:sz w:val="21"/>
        </w:rPr>
        <w:t>C. R4为10.0.1.1/32分配标签，但标签值不为3</w:t>
      </w:r>
    </w:p>
    <w:p w14:paraId="7BAF4CA8">
      <w:pPr>
        <w:spacing w:after="40"/>
        <w:ind w:left="360"/>
      </w:pPr>
      <w:r>
        <w:rPr>
          <w:rFonts w:ascii="微软雅黑" w:hAnsi="微软雅黑" w:eastAsia="微软雅黑"/>
          <w:b w:val="0"/>
          <w:sz w:val="21"/>
        </w:rPr>
        <w:t>D. R5和R4处于不同区域，R5不会为10.0.4.4/32分配标签</w:t>
      </w:r>
    </w:p>
    <w:p w14:paraId="7610C821">
      <w:pPr>
        <w:spacing w:after="40"/>
      </w:pPr>
      <w:r>
        <w:rPr>
          <w:rFonts w:ascii="微软雅黑" w:hAnsi="微软雅黑" w:eastAsia="微软雅黑"/>
          <w:b/>
          <w:color w:val="C00000"/>
          <w:sz w:val="21"/>
        </w:rPr>
        <w:t>正确答案：BCD</w:t>
      </w:r>
    </w:p>
    <w:p w14:paraId="564CF0C9">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解析：本题考查IS-IS区域、路由泄露、MPLS LDP及PHP的知识点。</w:t>
      </w:r>
    </w:p>
    <w:p w14:paraId="053658D3">
      <w:pPr>
        <w:spacing w:after="40"/>
      </w:pPr>
      <w:r>
        <w:rPr>
          <w:rFonts w:ascii="微软雅黑" w:hAnsi="微软雅黑" w:eastAsia="微软雅黑"/>
          <w:color w:val="404040"/>
          <w:sz w:val="20"/>
        </w:rPr>
        <w:t>- **选项A**：R1（10.0.1.1）到R5（10.0.5.5）的路由经R2（路由泄露），R2与R5直连且PHP启用（倒数第二跳弹出标签），故R1的标签值不为3，A描述正确。</w:t>
      </w:r>
    </w:p>
    <w:p w14:paraId="19E0C62B">
      <w:pPr>
        <w:spacing w:after="40"/>
      </w:pPr>
      <w:r>
        <w:rPr>
          <w:rFonts w:ascii="微软雅黑" w:hAnsi="微软雅黑" w:eastAsia="微软雅黑"/>
          <w:color w:val="404040"/>
          <w:sz w:val="20"/>
        </w:rPr>
        <w:t>- **选项B**：LDP标签为本地有意义，不同FEC（如10.0.3.3、10.0.5.5）的标签可重复，无需“避免冲突”而强制非3，B描述错误。</w:t>
      </w:r>
    </w:p>
    <w:p w14:paraId="04C2FBCF">
      <w:pPr>
        <w:spacing w:after="40"/>
      </w:pPr>
      <w:r>
        <w:rPr>
          <w:rFonts w:ascii="微软雅黑" w:hAnsi="微软雅黑" w:eastAsia="微软雅黑"/>
          <w:color w:val="404040"/>
          <w:sz w:val="20"/>
        </w:rPr>
        <w:t>- **选项C**：R4（Area49.002，Level-1）无R1（10.0.1.1）的路由（R2未泄露Level-1到Level-2，R3未泄露到Level-1区域49.002），故R4不会为10.0.1.1分配标签，C描述错误。</w:t>
      </w:r>
    </w:p>
    <w:p w14:paraId="3E065EEE">
      <w:pPr>
        <w:spacing w:after="40"/>
      </w:pPr>
      <w:r>
        <w:rPr>
          <w:rFonts w:ascii="微软雅黑" w:hAnsi="微软雅黑" w:eastAsia="微软雅黑"/>
          <w:color w:val="404040"/>
          <w:sz w:val="20"/>
        </w:rPr>
        <w:t>- **选项D**：R3需将R4（10.0.4.4）的Level-1路由泄露到Level-2骨干，R5的路由表中有R4的路由，故R5会为10.0.4.4分配标签，D描述错误。</w:t>
      </w:r>
    </w:p>
    <w:p w14:paraId="6FDD9C0E">
      <w:pPr>
        <w:spacing w:after="40"/>
      </w:pPr>
      <w:r>
        <w:rPr>
          <w:rFonts w:ascii="微软雅黑" w:hAnsi="微软雅黑" w:eastAsia="微软雅黑"/>
          <w:color w:val="404040"/>
          <w:sz w:val="20"/>
        </w:rPr>
        <w:t>综上，错误选项为BCD。</w:t>
      </w:r>
    </w:p>
    <w:p w14:paraId="353D3293">
      <w:pPr>
        <w:pBdr>
          <w:bottom w:val="single" w:color="D9D9D9" w:sz="6" w:space="1"/>
        </w:pBdr>
        <w:spacing w:before="80" w:after="160"/>
      </w:pPr>
    </w:p>
    <w:p w14:paraId="3F1B9B03">
      <w:pPr>
        <w:spacing w:after="40"/>
      </w:pPr>
      <w:r>
        <w:rPr>
          <w:rFonts w:ascii="微软雅黑" w:hAnsi="微软雅黑" w:eastAsia="微软雅黑"/>
          <w:b/>
          <w:color w:val="1F4E79"/>
          <w:sz w:val="21"/>
        </w:rPr>
        <w:t>658.【多选题】</w:t>
      </w:r>
      <w:r>
        <w:rPr>
          <w:rFonts w:ascii="微软雅黑" w:hAnsi="微软雅黑" w:eastAsia="微软雅黑"/>
          <w:sz w:val="21"/>
        </w:rPr>
        <w:t>如图所示的组网，AS之间使用直连接口建立EBGP邻居关系。每台设备Loopback0接口的IP地址为10.0.X.X/32，X为设备的编号。每台设备使用Loopback0接口地址作为Router ID， AS65000内的路由器使用Loopback0作为源地址建立IBGP邻居关系。R2指定R1，R3作为路由反射器客户端， R1和R3指定R4， R6作为路由反射器客户端，R4和R6指定向IBGP邻居传递路由时，将下一跳修改为自己。每个路由反射器使用自己的RouterID作为集群ID.R2将10.1.2.2/32引入BGP。以下描述正确的有哪些项？ [图片]</w:t>
      </w:r>
    </w:p>
    <w:p w14:paraId="4E0B33CF">
      <w:pPr>
        <w:spacing w:after="40"/>
        <w:ind w:left="360"/>
      </w:pPr>
      <w:r>
        <w:rPr>
          <w:rFonts w:ascii="微软雅黑" w:hAnsi="微软雅黑" w:eastAsia="微软雅黑"/>
          <w:b w:val="0"/>
          <w:sz w:val="21"/>
        </w:rPr>
        <w:t>A. R4优选从R1接收的路由</w:t>
      </w:r>
    </w:p>
    <w:p w14:paraId="5B4250F5">
      <w:pPr>
        <w:spacing w:after="40"/>
        <w:ind w:left="360"/>
      </w:pPr>
      <w:r>
        <w:rPr>
          <w:rFonts w:ascii="微软雅黑" w:hAnsi="微软雅黑" w:eastAsia="微软雅黑"/>
          <w:b w:val="0"/>
          <w:sz w:val="21"/>
        </w:rPr>
        <w:t>B. R3将从R2接收的路由反射给R4和R6</w:t>
      </w:r>
    </w:p>
    <w:p w14:paraId="64674219">
      <w:pPr>
        <w:spacing w:after="40"/>
        <w:ind w:left="360"/>
      </w:pPr>
      <w:r>
        <w:rPr>
          <w:rFonts w:ascii="微软雅黑" w:hAnsi="微软雅黑" w:eastAsia="微软雅黑"/>
          <w:b w:val="0"/>
          <w:sz w:val="21"/>
        </w:rPr>
        <w:t>C. R6优选从R1接收的路由</w:t>
      </w:r>
    </w:p>
    <w:p w14:paraId="46C9A704">
      <w:pPr>
        <w:spacing w:after="40"/>
        <w:ind w:left="360"/>
      </w:pPr>
      <w:r>
        <w:rPr>
          <w:rFonts w:ascii="微软雅黑" w:hAnsi="微软雅黑" w:eastAsia="微软雅黑"/>
          <w:b w:val="0"/>
          <w:sz w:val="21"/>
        </w:rPr>
        <w:t>D. R5发送数据包给10.1.2.2时，下一跳为R4</w:t>
      </w:r>
    </w:p>
    <w:p w14:paraId="3D56AEF7">
      <w:pPr>
        <w:spacing w:after="40"/>
      </w:pPr>
      <w:r>
        <w:rPr>
          <w:rFonts w:ascii="微软雅黑" w:hAnsi="微软雅黑" w:eastAsia="微软雅黑"/>
          <w:b/>
          <w:color w:val="C00000"/>
          <w:sz w:val="21"/>
        </w:rPr>
        <w:t>正确答案：ABCD</w:t>
      </w:r>
    </w:p>
    <w:p w14:paraId="241B309A">
      <w:pPr>
        <w:spacing w:after="40"/>
      </w:pPr>
      <w:r>
        <w:rPr>
          <w:rFonts w:ascii="微软雅黑" w:hAnsi="微软雅黑" w:eastAsia="微软雅黑"/>
          <w:b/>
          <w:color w:val="2E75B6"/>
          <w:sz w:val="20"/>
        </w:rPr>
        <w:t>解析（AI生成）：</w:t>
      </w:r>
      <w:r>
        <w:rPr>
          <w:rFonts w:ascii="微软雅黑" w:hAnsi="微软雅黑" w:eastAsia="微软雅黑"/>
          <w:color w:val="404040"/>
          <w:sz w:val="20"/>
        </w:rPr>
        <w:t>- 选项A：R4从R1、R3接收10.1.2.2的路由，R1的Router ID（10.0.1.1）更优（或IGP路径更短），故R4优选R1的路由，A正确。</w:t>
      </w:r>
    </w:p>
    <w:p w14:paraId="4318CA44">
      <w:pPr>
        <w:spacing w:after="40"/>
      </w:pPr>
      <w:r>
        <w:rPr>
          <w:rFonts w:ascii="微软雅黑" w:hAnsi="微软雅黑" w:eastAsia="微软雅黑"/>
          <w:color w:val="404040"/>
          <w:sz w:val="20"/>
        </w:rPr>
        <w:t>- 选项B：R3为R2的路由反射器客户端，接收路由后，因R4、R6是其客户端，故R3将路由反射给R4、R6，B正确。</w:t>
      </w:r>
    </w:p>
    <w:p w14:paraId="447D9B24">
      <w:pPr>
        <w:spacing w:after="40"/>
      </w:pPr>
      <w:r>
        <w:rPr>
          <w:rFonts w:ascii="微软雅黑" w:hAnsi="微软雅黑" w:eastAsia="微软雅黑"/>
          <w:color w:val="404040"/>
          <w:sz w:val="20"/>
        </w:rPr>
        <w:t>- 选项C：R6从R1、R3接收路由，R1的Router ID更优，故R6优选R1的路由，C正确。</w:t>
      </w:r>
    </w:p>
    <w:p w14:paraId="76F86B76">
      <w:pPr>
        <w:spacing w:after="40"/>
      </w:pPr>
      <w:r>
        <w:rPr>
          <w:rFonts w:ascii="微软雅黑" w:hAnsi="微软雅黑" w:eastAsia="微软雅黑"/>
          <w:color w:val="404040"/>
          <w:sz w:val="20"/>
        </w:rPr>
        <w:t>- 选项D：R4、R6传IBGP路由时修改下一跳为自身，R5优选R4的路由，故发往10.1.2.2的数据包下一跳为R4，D正确。</w:t>
      </w:r>
    </w:p>
    <w:p w14:paraId="5A20FC99">
      <w:pPr>
        <w:pBdr>
          <w:bottom w:val="single" w:color="D9D9D9" w:sz="6" w:space="1"/>
        </w:pBdr>
        <w:spacing w:before="80" w:after="160"/>
      </w:pPr>
    </w:p>
    <w:p w14:paraId="425989C9">
      <w:pPr>
        <w:spacing w:after="40"/>
      </w:pPr>
      <w:r>
        <w:rPr>
          <w:rFonts w:ascii="微软雅黑" w:hAnsi="微软雅黑" w:eastAsia="微软雅黑"/>
          <w:b/>
          <w:color w:val="1F4E79"/>
          <w:sz w:val="21"/>
        </w:rPr>
        <w:t>659.【多选题】</w:t>
      </w:r>
      <w:r>
        <w:rPr>
          <w:rFonts w:ascii="微软雅黑" w:hAnsi="微软雅黑" w:eastAsia="微软雅黑"/>
          <w:sz w:val="21"/>
        </w:rPr>
        <w:t>在华为CloudWAN解决方案中， BGP-LS (BGP Link State)用于收集链路状态信息及正信息并上送给ilaster NCE-IP控制器。BGP-LS特性产生前，路由器使用IGP COSPE、OSPEv3或IS-IS)协议将各个域的拓扑信息单独上送给iMaster NCE-IP控制器。相比于使用IGP协议收集拓扑信息，使用BGP-LS有哪些优势？</w:t>
      </w:r>
    </w:p>
    <w:p w14:paraId="0F5F5942">
      <w:pPr>
        <w:spacing w:after="40"/>
        <w:ind w:left="360"/>
      </w:pPr>
      <w:r>
        <w:rPr>
          <w:rFonts w:ascii="微软雅黑" w:hAnsi="微软雅黑" w:eastAsia="微软雅黑"/>
          <w:b w:val="0"/>
          <w:sz w:val="21"/>
        </w:rPr>
        <w:t>A. 控制器不需要运行IGP，降低了对控制器计算能力的要求</w:t>
      </w:r>
    </w:p>
    <w:p w14:paraId="2D143533">
      <w:pPr>
        <w:spacing w:after="40"/>
        <w:ind w:left="360"/>
      </w:pPr>
      <w:r>
        <w:rPr>
          <w:rFonts w:ascii="微软雅黑" w:hAnsi="微软雅黑" w:eastAsia="微软雅黑"/>
          <w:b w:val="0"/>
          <w:sz w:val="21"/>
        </w:rPr>
        <w:t>B. 所有拓扑信息均通过BGP-LS上送控制器，使拓扑上送协议归一化</w:t>
      </w:r>
    </w:p>
    <w:p w14:paraId="7ADA6834">
      <w:pPr>
        <w:spacing w:after="40"/>
        <w:ind w:left="360"/>
      </w:pPr>
      <w:r>
        <w:rPr>
          <w:rFonts w:ascii="微软雅黑" w:hAnsi="微软雅黑" w:eastAsia="微软雅黑"/>
          <w:b w:val="0"/>
          <w:sz w:val="21"/>
        </w:rPr>
        <w:t>C. 汇总各个进程或各个AS的拓扑信息，有利于路径选择和计算</w:t>
      </w:r>
    </w:p>
    <w:p w14:paraId="0FFF8883">
      <w:pPr>
        <w:spacing w:after="40"/>
        <w:ind w:left="360"/>
      </w:pPr>
      <w:r>
        <w:rPr>
          <w:rFonts w:ascii="微软雅黑" w:hAnsi="微软雅黑" w:eastAsia="微软雅黑"/>
          <w:b w:val="0"/>
          <w:sz w:val="21"/>
        </w:rPr>
        <w:t>D. 控制器不用保存完整的拓扑信息，降低了对控制器存储能力的要求</w:t>
      </w:r>
    </w:p>
    <w:p w14:paraId="5E9ABA9E">
      <w:pPr>
        <w:spacing w:after="40"/>
      </w:pPr>
      <w:r>
        <w:rPr>
          <w:rFonts w:ascii="微软雅黑" w:hAnsi="微软雅黑" w:eastAsia="微软雅黑"/>
          <w:b/>
          <w:color w:val="C00000"/>
          <w:sz w:val="21"/>
        </w:rPr>
        <w:t>正确答案：ABC</w:t>
      </w:r>
    </w:p>
    <w:p w14:paraId="1ACFCFDB">
      <w:pPr>
        <w:spacing w:after="40"/>
      </w:pPr>
      <w:r>
        <w:rPr>
          <w:rFonts w:ascii="微软雅黑" w:hAnsi="微软雅黑" w:eastAsia="微软雅黑"/>
          <w:b/>
          <w:color w:val="2E75B6"/>
          <w:sz w:val="20"/>
        </w:rPr>
        <w:t>解析（AI生成）：</w:t>
      </w:r>
      <w:r>
        <w:rPr>
          <w:rFonts w:ascii="微软雅黑" w:hAnsi="微软雅黑" w:eastAsia="微软雅黑"/>
          <w:color w:val="404040"/>
          <w:sz w:val="20"/>
        </w:rPr>
        <w:t>使用BGP-LS可将多域拓扑经统一协议上送，控制器无需运行IGP，降低算力需求；协议归一化简化管理；可汇总不同进程或AS的拓扑，利于路径计算与优化。控制器仍需保存拓扑用于计算，故D不成立。优势为A、B、C。</w:t>
      </w:r>
    </w:p>
    <w:p w14:paraId="7075274A">
      <w:pPr>
        <w:pBdr>
          <w:bottom w:val="single" w:color="D9D9D9" w:sz="6" w:space="1"/>
        </w:pBdr>
        <w:spacing w:before="80" w:after="160"/>
      </w:pPr>
    </w:p>
    <w:p w14:paraId="79128973">
      <w:pPr>
        <w:spacing w:after="40"/>
      </w:pPr>
      <w:r>
        <w:rPr>
          <w:rFonts w:ascii="微软雅黑" w:hAnsi="微软雅黑" w:eastAsia="微软雅黑"/>
          <w:b/>
          <w:color w:val="1F4E79"/>
          <w:sz w:val="21"/>
        </w:rPr>
        <w:t>660.【多选题】</w:t>
      </w:r>
      <w:r>
        <w:rPr>
          <w:rFonts w:ascii="微软雅黑" w:hAnsi="微软雅黑" w:eastAsia="微软雅黑"/>
          <w:sz w:val="21"/>
        </w:rPr>
        <w:t>下图是L3VPNv4 over SRv6 TEPolicy的典型场景，每一台设备的Locator地址已在图中的表格中标识。P1和PE2为VPI分配的End.DT4SID已在图中的表格中标识。部分链路的End.XSID已在图中标识，且F1avor属性为PSP。PE1上配置的Segment-listlist1的信息已在图中的表格中标识。说明：为了减少SRH的长度，PE1不将本地End.XSID封装在SRH中。CE1发送给CE2的数据包时，以下描述正确的有哪些项？ [图片]</w:t>
      </w:r>
    </w:p>
    <w:p w14:paraId="385263D4">
      <w:pPr>
        <w:spacing w:after="40"/>
        <w:ind w:left="360"/>
      </w:pPr>
      <w:r>
        <w:rPr>
          <w:rFonts w:ascii="微软雅黑" w:hAnsi="微软雅黑" w:eastAsia="微软雅黑"/>
          <w:b w:val="0"/>
          <w:sz w:val="21"/>
        </w:rPr>
        <w:t>A. P3发出的数据包的目的IPv6地址为2001：DB8：300：：34</w:t>
      </w:r>
    </w:p>
    <w:p w14:paraId="356DB772">
      <w:pPr>
        <w:spacing w:after="40"/>
        <w:ind w:left="360"/>
      </w:pPr>
      <w:r>
        <w:rPr>
          <w:rFonts w:ascii="微软雅黑" w:hAnsi="微软雅黑" w:eastAsia="微软雅黑"/>
          <w:b w:val="0"/>
          <w:sz w:val="21"/>
        </w:rPr>
        <w:t>B. PE1发出的数据包中Segment-list中有3个IPv6地址</w:t>
      </w:r>
    </w:p>
    <w:p w14:paraId="3542C304">
      <w:pPr>
        <w:spacing w:after="40"/>
        <w:ind w:left="360"/>
      </w:pPr>
      <w:r>
        <w:rPr>
          <w:rFonts w:ascii="微软雅黑" w:hAnsi="微软雅黑" w:eastAsia="微软雅黑"/>
          <w:b w:val="0"/>
          <w:sz w:val="21"/>
        </w:rPr>
        <w:t>C. P4发出的数据包中没有SRH</w:t>
      </w:r>
    </w:p>
    <w:p w14:paraId="7CE62EDF">
      <w:pPr>
        <w:spacing w:after="40"/>
        <w:ind w:left="360"/>
      </w:pPr>
      <w:r>
        <w:rPr>
          <w:rFonts w:ascii="微软雅黑" w:hAnsi="微软雅黑" w:eastAsia="微软雅黑"/>
          <w:b w:val="0"/>
          <w:sz w:val="21"/>
        </w:rPr>
        <w:t>D. 数据包的转发路径为CE1-PE1-P3-P4-PE2-CE2</w:t>
      </w:r>
    </w:p>
    <w:p w14:paraId="59156BCF">
      <w:pPr>
        <w:spacing w:after="40"/>
      </w:pPr>
      <w:r>
        <w:rPr>
          <w:rFonts w:ascii="微软雅黑" w:hAnsi="微软雅黑" w:eastAsia="微软雅黑"/>
          <w:b/>
          <w:color w:val="C00000"/>
          <w:sz w:val="21"/>
        </w:rPr>
        <w:t>正确答案：BCD</w:t>
      </w:r>
    </w:p>
    <w:p w14:paraId="62D6F1DD">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w:t>
      </w:r>
    </w:p>
    <w:p w14:paraId="70615BCE">
      <w:pPr>
        <w:spacing w:after="40"/>
      </w:pPr>
      <w:r>
        <w:rPr>
          <w:rFonts w:ascii="微软雅黑" w:hAnsi="微软雅黑" w:eastAsia="微软雅黑"/>
          <w:color w:val="404040"/>
          <w:sz w:val="20"/>
        </w:rPr>
        <w:t>- 选项A：P3发出的数据包需转发至P4，目的IPv6地址应为P4的End.XSID（2001:DB8:400::42），而非2001:DB8:300::34，故A错误。</w:t>
      </w:r>
    </w:p>
    <w:p w14:paraId="77A7CDD3">
      <w:pPr>
        <w:spacing w:after="40"/>
      </w:pPr>
      <w:r>
        <w:rPr>
          <w:rFonts w:ascii="微软雅黑" w:hAnsi="微软雅黑" w:eastAsia="微软雅黑"/>
          <w:color w:val="404040"/>
          <w:sz w:val="20"/>
        </w:rPr>
        <w:t>- 选项B：PE1的Segment-list list1配置了3个IPv6地址（index10、20、30），虽不封装本地End.XSID，但Segment-list包含这3个地址，故发出的数据包Segment-list有3个地址，B正确。</w:t>
      </w:r>
    </w:p>
    <w:p w14:paraId="2D1570EF">
      <w:pPr>
        <w:spacing w:after="40"/>
      </w:pPr>
      <w:r>
        <w:rPr>
          <w:rFonts w:ascii="微软雅黑" w:hAnsi="微软雅黑" w:eastAsia="微软雅黑"/>
          <w:color w:val="404040"/>
          <w:sz w:val="20"/>
        </w:rPr>
        <w:t>- 选项C：P4处理完SRH的最后一个Segment后，转发至PE2时SRH已处理完毕，数据包无SRH，C正确。</w:t>
      </w:r>
    </w:p>
    <w:p w14:paraId="56993779">
      <w:pPr>
        <w:spacing w:after="40"/>
      </w:pPr>
      <w:r>
        <w:rPr>
          <w:rFonts w:ascii="微软雅黑" w:hAnsi="微软雅黑" w:eastAsia="微软雅黑"/>
          <w:color w:val="404040"/>
          <w:sz w:val="20"/>
        </w:rPr>
        <w:t>- 选项D：根据拓扑和Segment-list规划，数据包转发路径为CE1-PE1-P3-P4-PE2-CE2，D正确。</w:t>
      </w:r>
    </w:p>
    <w:p w14:paraId="0C174648">
      <w:pPr>
        <w:spacing w:after="40"/>
      </w:pPr>
      <w:r>
        <w:rPr>
          <w:rFonts w:ascii="微软雅黑" w:hAnsi="微软雅黑" w:eastAsia="微软雅黑"/>
          <w:color w:val="404040"/>
          <w:sz w:val="20"/>
        </w:rPr>
        <w:t>（易错提醒：注意PE1不封装本地End.XSID但Segment-list地址数量仍按配置计数，及P3的转发目的地址分析。）</w:t>
      </w:r>
    </w:p>
    <w:p w14:paraId="659770A0">
      <w:pPr>
        <w:pBdr>
          <w:bottom w:val="single" w:color="D9D9D9" w:sz="6" w:space="1"/>
        </w:pBdr>
        <w:spacing w:before="80" w:after="160"/>
      </w:pPr>
    </w:p>
    <w:p w14:paraId="125AB964">
      <w:pPr>
        <w:spacing w:after="40"/>
      </w:pPr>
      <w:r>
        <w:rPr>
          <w:rFonts w:ascii="微软雅黑" w:hAnsi="微软雅黑" w:eastAsia="微软雅黑"/>
          <w:b/>
          <w:color w:val="1F4E79"/>
          <w:sz w:val="21"/>
        </w:rPr>
        <w:t>661.【多选题】</w:t>
      </w:r>
      <w:r>
        <w:rPr>
          <w:rFonts w:ascii="微软雅黑" w:hAnsi="微软雅黑" w:eastAsia="微软雅黑"/>
          <w:sz w:val="21"/>
        </w:rPr>
        <w:t>如图所示的VLAN园区网络，PC1和PC2的网关分别部署在ACC_1、ACC_2，网络连通性已成功部署。PC1和PC2分别使用用户名Test01、Test02通过认证，业务随行策略已在ACC_1、ACC_2部署，且ACC_2已成功订阅IP-安全组表项。以下描述正确的有哪些项？ [图片]</w:t>
      </w:r>
    </w:p>
    <w:p w14:paraId="7122413E">
      <w:pPr>
        <w:spacing w:after="40"/>
        <w:ind w:left="360"/>
      </w:pPr>
      <w:r>
        <w:rPr>
          <w:rFonts w:ascii="微软雅黑" w:hAnsi="微软雅黑" w:eastAsia="微软雅黑"/>
          <w:b w:val="0"/>
          <w:sz w:val="21"/>
        </w:rPr>
        <w:t>A. PC1和PC2不能相互通信</w:t>
      </w:r>
    </w:p>
    <w:p w14:paraId="5A0D1E72">
      <w:pPr>
        <w:spacing w:after="40"/>
        <w:ind w:left="360"/>
      </w:pPr>
      <w:r>
        <w:rPr>
          <w:rFonts w:ascii="微软雅黑" w:hAnsi="微软雅黑" w:eastAsia="微软雅黑"/>
          <w:b w:val="0"/>
          <w:sz w:val="21"/>
        </w:rPr>
        <w:t>B. 在ACC _2上，192.168.110.1/32对应的安全组为Group1</w:t>
      </w:r>
    </w:p>
    <w:p w14:paraId="1A4E2BE1">
      <w:pPr>
        <w:spacing w:after="40"/>
        <w:ind w:left="360"/>
      </w:pPr>
      <w:r>
        <w:rPr>
          <w:rFonts w:ascii="微软雅黑" w:hAnsi="微软雅黑" w:eastAsia="微软雅黑"/>
          <w:b w:val="0"/>
          <w:sz w:val="21"/>
        </w:rPr>
        <w:t>C. 在ACC _1上，192.168.120.1/32对应的安全组为Group2</w:t>
      </w:r>
    </w:p>
    <w:p w14:paraId="42F3B474">
      <w:pPr>
        <w:spacing w:after="40"/>
        <w:ind w:left="360"/>
      </w:pPr>
      <w:r>
        <w:rPr>
          <w:rFonts w:ascii="微软雅黑" w:hAnsi="微软雅黑" w:eastAsia="微软雅黑"/>
          <w:b w:val="0"/>
          <w:sz w:val="21"/>
        </w:rPr>
        <w:t>D. 在PC1 ping 192.168.120.1，icmp request报文被ACC 2阻断</w:t>
      </w:r>
    </w:p>
    <w:p w14:paraId="65DAD1D8">
      <w:pPr>
        <w:spacing w:after="40"/>
      </w:pPr>
      <w:r>
        <w:rPr>
          <w:rFonts w:ascii="微软雅黑" w:hAnsi="微软雅黑" w:eastAsia="微软雅黑"/>
          <w:b/>
          <w:color w:val="C00000"/>
          <w:sz w:val="21"/>
        </w:rPr>
        <w:t>正确答案：ABC</w:t>
      </w:r>
    </w:p>
    <w:p w14:paraId="43D50690">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w:t>
      </w:r>
    </w:p>
    <w:p w14:paraId="10864B7E">
      <w:pPr>
        <w:spacing w:after="40"/>
      </w:pPr>
      <w:r>
        <w:rPr>
          <w:rFonts w:ascii="微软雅黑" w:hAnsi="微软雅黑" w:eastAsia="微软雅黑"/>
          <w:color w:val="404040"/>
          <w:sz w:val="20"/>
        </w:rPr>
        <w:t>- 选项A：PC1（用户Test01，安全组Group1）和PC2（用户Test02，安全组Group2），策略控制中Group1与Group2互访均被阻断（双向×），故不能通信，A正确。</w:t>
      </w:r>
    </w:p>
    <w:p w14:paraId="29066E03">
      <w:pPr>
        <w:spacing w:after="40"/>
      </w:pPr>
      <w:r>
        <w:rPr>
          <w:rFonts w:ascii="微软雅黑" w:hAnsi="微软雅黑" w:eastAsia="微软雅黑"/>
          <w:color w:val="404040"/>
          <w:sz w:val="20"/>
        </w:rPr>
        <w:t>- 选项B：ACC_2订阅安全组Group1，PC1的IP（192.168.110.1）属于Test01（Group1），故ACC_2上该IP对应的安全组为Group1，B正确。</w:t>
      </w:r>
    </w:p>
    <w:p w14:paraId="2F26C05E">
      <w:pPr>
        <w:spacing w:after="40"/>
      </w:pPr>
      <w:r>
        <w:rPr>
          <w:rFonts w:ascii="微软雅黑" w:hAnsi="微软雅黑" w:eastAsia="微软雅黑"/>
          <w:color w:val="404040"/>
          <w:sz w:val="20"/>
        </w:rPr>
        <w:t>- 选项C：PC2的IP（192.168.120.1）属于Test02（安全组Group2），业务随行策略下IP与安全组映射基于用户授权，故ACC_1上该IP对应的安全组为Group2，C正确。</w:t>
      </w:r>
    </w:p>
    <w:p w14:paraId="0DB31C52">
      <w:pPr>
        <w:spacing w:after="40"/>
      </w:pPr>
      <w:r>
        <w:rPr>
          <w:rFonts w:ascii="微软雅黑" w:hAnsi="微软雅黑" w:eastAsia="微软雅黑"/>
          <w:color w:val="404040"/>
          <w:sz w:val="20"/>
        </w:rPr>
        <w:t>- 选项D：PC1 ping PC2时，源Group1到目的Group2的访问被策略阻断，但PC1网关为ACC_1，报文在ACC_1（或上游设备）即被阻断，而非ACC_2，D错误。</w:t>
      </w:r>
    </w:p>
    <w:p w14:paraId="44C16F46">
      <w:pPr>
        <w:spacing w:after="40"/>
      </w:pPr>
      <w:r>
        <w:rPr>
          <w:rFonts w:ascii="微软雅黑" w:hAnsi="微软雅黑" w:eastAsia="微软雅黑"/>
          <w:color w:val="404040"/>
          <w:sz w:val="20"/>
        </w:rPr>
        <w:t>综上，正确选项为ABC。</w:t>
      </w:r>
    </w:p>
    <w:p w14:paraId="7B69EB95">
      <w:pPr>
        <w:pBdr>
          <w:bottom w:val="single" w:color="D9D9D9" w:sz="6" w:space="1"/>
        </w:pBdr>
        <w:spacing w:before="80" w:after="160"/>
      </w:pPr>
    </w:p>
    <w:p w14:paraId="0B7889E6">
      <w:pPr>
        <w:spacing w:after="40"/>
      </w:pPr>
      <w:r>
        <w:rPr>
          <w:rFonts w:ascii="微软雅黑" w:hAnsi="微软雅黑" w:eastAsia="微软雅黑"/>
          <w:b/>
          <w:color w:val="1F4E79"/>
          <w:sz w:val="21"/>
        </w:rPr>
        <w:t>662.【多选题】</w:t>
      </w:r>
      <w:r>
        <w:rPr>
          <w:rFonts w:ascii="微软雅黑" w:hAnsi="微软雅黑" w:eastAsia="微软雅黑"/>
          <w:sz w:val="21"/>
        </w:rPr>
        <w:t>拥塞管理使用调度技术保证重要流量能够优先转发，以下哪些项是拥塞管理能够用到的调度算法？</w:t>
      </w:r>
    </w:p>
    <w:p w14:paraId="35F811C3">
      <w:pPr>
        <w:spacing w:after="40"/>
        <w:ind w:left="360"/>
      </w:pPr>
      <w:r>
        <w:rPr>
          <w:rFonts w:ascii="微软雅黑" w:hAnsi="微软雅黑" w:eastAsia="微软雅黑"/>
          <w:b w:val="0"/>
          <w:sz w:val="21"/>
        </w:rPr>
        <w:t>A. FIFO</w:t>
      </w:r>
    </w:p>
    <w:p w14:paraId="6B6E3DC7">
      <w:pPr>
        <w:spacing w:after="40"/>
        <w:ind w:left="360"/>
      </w:pPr>
      <w:r>
        <w:rPr>
          <w:rFonts w:ascii="微软雅黑" w:hAnsi="微软雅黑" w:eastAsia="微软雅黑"/>
          <w:b w:val="0"/>
          <w:sz w:val="21"/>
        </w:rPr>
        <w:t>B. WFQ</w:t>
      </w:r>
    </w:p>
    <w:p w14:paraId="78ADE766">
      <w:pPr>
        <w:spacing w:after="40"/>
        <w:ind w:left="360"/>
      </w:pPr>
      <w:r>
        <w:rPr>
          <w:rFonts w:ascii="微软雅黑" w:hAnsi="微软雅黑" w:eastAsia="微软雅黑"/>
          <w:b w:val="0"/>
          <w:sz w:val="21"/>
        </w:rPr>
        <w:t>C. PQ</w:t>
      </w:r>
    </w:p>
    <w:p w14:paraId="6344EA51">
      <w:pPr>
        <w:spacing w:after="40"/>
        <w:ind w:left="360"/>
      </w:pPr>
      <w:r>
        <w:rPr>
          <w:rFonts w:ascii="微软雅黑" w:hAnsi="微软雅黑" w:eastAsia="微软雅黑"/>
          <w:b w:val="0"/>
          <w:sz w:val="21"/>
        </w:rPr>
        <w:t>D. SP</w:t>
      </w:r>
    </w:p>
    <w:p w14:paraId="5E77A54F">
      <w:pPr>
        <w:spacing w:after="40"/>
      </w:pPr>
      <w:r>
        <w:rPr>
          <w:rFonts w:ascii="微软雅黑" w:hAnsi="微软雅黑" w:eastAsia="微软雅黑"/>
          <w:b/>
          <w:color w:val="C00000"/>
          <w:sz w:val="21"/>
        </w:rPr>
        <w:t>正确答案：ABCD</w:t>
      </w:r>
    </w:p>
    <w:p w14:paraId="4C64EAF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【购买题库薇信：est258258】常见的调度算法： 先进先出FIFO(First In First Out)、严格优先级SP(Strict Priority)、轮询RR(Round Robin)、加权轮询WRR(Weighted Round Robin)、差分轮询DRR(Deficit Round Robin)、加权差分轮询WDRR(Weighted Deficit Round Robin)、加权公平队列WFQ(Weighted Fair Queuing) [图片]</w:t>
      </w:r>
    </w:p>
    <w:p w14:paraId="2972463E">
      <w:pPr>
        <w:pBdr>
          <w:bottom w:val="single" w:color="D9D9D9" w:sz="6" w:space="1"/>
        </w:pBdr>
        <w:spacing w:before="80" w:after="160"/>
      </w:pPr>
    </w:p>
    <w:p w14:paraId="0C5B406F">
      <w:pPr>
        <w:spacing w:after="40"/>
      </w:pPr>
      <w:r>
        <w:rPr>
          <w:rFonts w:ascii="微软雅黑" w:hAnsi="微软雅黑" w:eastAsia="微软雅黑"/>
          <w:b/>
          <w:color w:val="1F4E79"/>
          <w:sz w:val="21"/>
        </w:rPr>
        <w:t>663.【判断题】</w:t>
      </w:r>
      <w:r>
        <w:rPr>
          <w:rFonts w:ascii="微软雅黑" w:hAnsi="微软雅黑" w:eastAsia="微软雅黑"/>
          <w:sz w:val="21"/>
        </w:rPr>
        <w:t>以太网中部署端口隔离技术可以实现二层互通三层隔离，使组网更加灵活。</w:t>
      </w:r>
    </w:p>
    <w:p w14:paraId="338B76C6">
      <w:pPr>
        <w:spacing w:after="40"/>
        <w:ind w:left="360"/>
      </w:pPr>
      <w:r>
        <w:rPr>
          <w:rFonts w:ascii="微软雅黑" w:hAnsi="微软雅黑" w:eastAsia="微软雅黑"/>
          <w:b w:val="0"/>
          <w:sz w:val="21"/>
        </w:rPr>
        <w:t>A. 正确</w:t>
      </w:r>
    </w:p>
    <w:p w14:paraId="38774759">
      <w:pPr>
        <w:spacing w:after="40"/>
        <w:ind w:left="360"/>
      </w:pPr>
      <w:r>
        <w:rPr>
          <w:rFonts w:ascii="微软雅黑" w:hAnsi="微软雅黑" w:eastAsia="微软雅黑"/>
          <w:b w:val="0"/>
          <w:sz w:val="21"/>
        </w:rPr>
        <w:t>B. 错误</w:t>
      </w:r>
    </w:p>
    <w:p w14:paraId="05C77B9F">
      <w:pPr>
        <w:spacing w:after="40"/>
      </w:pPr>
      <w:r>
        <w:rPr>
          <w:rFonts w:ascii="微软雅黑" w:hAnsi="微软雅黑" w:eastAsia="微软雅黑"/>
          <w:b/>
          <w:color w:val="C00000"/>
          <w:sz w:val="21"/>
        </w:rPr>
        <w:t>正确答案：B（错误）</w:t>
      </w:r>
    </w:p>
    <w:p w14:paraId="76F3507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【购买题库薇信：est258258】应该是二层隔离三层互通才对，要么就23都隔离</w:t>
      </w:r>
    </w:p>
    <w:p w14:paraId="4F8B1482">
      <w:pPr>
        <w:pBdr>
          <w:bottom w:val="single" w:color="D9D9D9" w:sz="6" w:space="1"/>
        </w:pBdr>
        <w:spacing w:before="80" w:after="160"/>
      </w:pPr>
    </w:p>
    <w:p w14:paraId="7B21D125">
      <w:pPr>
        <w:spacing w:after="40"/>
      </w:pPr>
      <w:r>
        <w:rPr>
          <w:rFonts w:ascii="微软雅黑" w:hAnsi="微软雅黑" w:eastAsia="微软雅黑"/>
          <w:b/>
          <w:color w:val="1F4E79"/>
          <w:sz w:val="21"/>
        </w:rPr>
        <w:t>664.【判断题】</w:t>
      </w:r>
      <w:r>
        <w:rPr>
          <w:rFonts w:ascii="微软雅黑" w:hAnsi="微软雅黑" w:eastAsia="微软雅黑"/>
          <w:sz w:val="21"/>
        </w:rPr>
        <w:t>iFIT支持对端到端的业务报文进行测量，从而得到IP网络中真实业务报文的丢包率、时延等性能指标。</w:t>
      </w:r>
    </w:p>
    <w:p w14:paraId="7502F07D">
      <w:pPr>
        <w:spacing w:after="40"/>
        <w:ind w:left="360"/>
      </w:pPr>
      <w:r>
        <w:rPr>
          <w:rFonts w:ascii="微软雅黑" w:hAnsi="微软雅黑" w:eastAsia="微软雅黑"/>
          <w:b w:val="0"/>
          <w:sz w:val="21"/>
        </w:rPr>
        <w:t>A. 正确</w:t>
      </w:r>
    </w:p>
    <w:p w14:paraId="13379E36">
      <w:pPr>
        <w:spacing w:after="40"/>
        <w:ind w:left="360"/>
      </w:pPr>
      <w:r>
        <w:rPr>
          <w:rFonts w:ascii="微软雅黑" w:hAnsi="微软雅黑" w:eastAsia="微软雅黑"/>
          <w:b w:val="0"/>
          <w:sz w:val="21"/>
        </w:rPr>
        <w:t>B. 错误</w:t>
      </w:r>
    </w:p>
    <w:p w14:paraId="03808AE6">
      <w:pPr>
        <w:spacing w:after="40"/>
      </w:pPr>
      <w:r>
        <w:rPr>
          <w:rFonts w:ascii="微软雅黑" w:hAnsi="微软雅黑" w:eastAsia="微软雅黑"/>
          <w:b/>
          <w:color w:val="C00000"/>
          <w:sz w:val="21"/>
        </w:rPr>
        <w:t>正确答案：A（正确）</w:t>
      </w:r>
    </w:p>
    <w:p w14:paraId="1CB6071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【购买题库薇信：est258258】因为ifit在真实数据包中通过特定的字段来携带染色信息，而不是NQA的模拟数据的方式。所以可以得到真实业务报文的丢包率等指标 iFIT的统计模型是一个通用的对用户业务流进行直接的丢包、时延统计的模型。从统计的角度看，业务流是统计的目标对象，统计的目的就是要得到业务流经过传输网络时所产生的丢包和时延，也就是在该传输网络的入口和出口分别统计，然后汇总得出要统计的性能指标。</w:t>
      </w:r>
    </w:p>
    <w:p w14:paraId="0437455B">
      <w:pPr>
        <w:pBdr>
          <w:bottom w:val="single" w:color="D9D9D9" w:sz="6" w:space="1"/>
        </w:pBdr>
        <w:spacing w:before="80" w:after="160"/>
      </w:pPr>
    </w:p>
    <w:p w14:paraId="27A30B5D">
      <w:pPr>
        <w:spacing w:after="40"/>
      </w:pPr>
      <w:r>
        <w:rPr>
          <w:rFonts w:ascii="微软雅黑" w:hAnsi="微软雅黑" w:eastAsia="微软雅黑"/>
          <w:b/>
          <w:color w:val="1F4E79"/>
          <w:sz w:val="21"/>
        </w:rPr>
        <w:t>665.【判断题】</w:t>
      </w:r>
      <w:r>
        <w:rPr>
          <w:rFonts w:ascii="微软雅黑" w:hAnsi="微软雅黑" w:eastAsia="微软雅黑"/>
          <w:sz w:val="21"/>
        </w:rPr>
        <w:t>在进行WLAN规划设计时，对于2.4G频段，建议选择1、6、11信道，如果是高密场景可以采用1、5、9、13，但对于5G频段建议相邻AP高低频信道错开。</w:t>
      </w:r>
    </w:p>
    <w:p w14:paraId="7790BF89">
      <w:pPr>
        <w:spacing w:after="40"/>
        <w:ind w:left="360"/>
      </w:pPr>
      <w:r>
        <w:rPr>
          <w:rFonts w:ascii="微软雅黑" w:hAnsi="微软雅黑" w:eastAsia="微软雅黑"/>
          <w:b w:val="0"/>
          <w:sz w:val="21"/>
        </w:rPr>
        <w:t>A. 正确</w:t>
      </w:r>
    </w:p>
    <w:p w14:paraId="227201A3">
      <w:pPr>
        <w:spacing w:after="40"/>
        <w:ind w:left="360"/>
      </w:pPr>
      <w:r>
        <w:rPr>
          <w:rFonts w:ascii="微软雅黑" w:hAnsi="微软雅黑" w:eastAsia="微软雅黑"/>
          <w:b w:val="0"/>
          <w:sz w:val="21"/>
        </w:rPr>
        <w:t>B. 错误</w:t>
      </w:r>
    </w:p>
    <w:p w14:paraId="1058B2CD">
      <w:pPr>
        <w:spacing w:after="40"/>
      </w:pPr>
      <w:r>
        <w:rPr>
          <w:rFonts w:ascii="微软雅黑" w:hAnsi="微软雅黑" w:eastAsia="微软雅黑"/>
          <w:b/>
          <w:color w:val="C00000"/>
          <w:sz w:val="21"/>
        </w:rPr>
        <w:t>正确答案：A（正确）</w:t>
      </w:r>
    </w:p>
    <w:p w14:paraId="39F4E4D0">
      <w:pPr>
        <w:pBdr>
          <w:bottom w:val="single" w:color="D9D9D9" w:sz="6" w:space="1"/>
        </w:pBdr>
        <w:spacing w:before="80" w:after="160"/>
      </w:pPr>
    </w:p>
    <w:p w14:paraId="16C96FC0">
      <w:pPr>
        <w:spacing w:after="40"/>
      </w:pPr>
      <w:r>
        <w:rPr>
          <w:rFonts w:ascii="微软雅黑" w:hAnsi="微软雅黑" w:eastAsia="微软雅黑"/>
          <w:b/>
          <w:color w:val="1F4E79"/>
          <w:sz w:val="21"/>
        </w:rPr>
        <w:t>666.【判断题】</w:t>
      </w:r>
      <w:r>
        <w:rPr>
          <w:rFonts w:ascii="微软雅黑" w:hAnsi="微软雅黑" w:eastAsia="微软雅黑"/>
          <w:sz w:val="21"/>
        </w:rPr>
        <w:t>对于同一个MAC地址，手工配置的MAC表项优先级高于自动生成的表项。</w:t>
      </w:r>
    </w:p>
    <w:p w14:paraId="438CDBFA">
      <w:pPr>
        <w:spacing w:after="40"/>
        <w:ind w:left="360"/>
      </w:pPr>
      <w:r>
        <w:rPr>
          <w:rFonts w:ascii="微软雅黑" w:hAnsi="微软雅黑" w:eastAsia="微软雅黑"/>
          <w:b w:val="0"/>
          <w:sz w:val="21"/>
        </w:rPr>
        <w:t>A. 正确</w:t>
      </w:r>
    </w:p>
    <w:p w14:paraId="0304A560">
      <w:pPr>
        <w:spacing w:after="40"/>
        <w:ind w:left="360"/>
      </w:pPr>
      <w:r>
        <w:rPr>
          <w:rFonts w:ascii="微软雅黑" w:hAnsi="微软雅黑" w:eastAsia="微软雅黑"/>
          <w:b w:val="0"/>
          <w:sz w:val="21"/>
        </w:rPr>
        <w:t>B. 错误</w:t>
      </w:r>
    </w:p>
    <w:p w14:paraId="6549130B">
      <w:pPr>
        <w:spacing w:after="40"/>
      </w:pPr>
      <w:r>
        <w:rPr>
          <w:rFonts w:ascii="微软雅黑" w:hAnsi="微软雅黑" w:eastAsia="微软雅黑"/>
          <w:b/>
          <w:color w:val="C00000"/>
          <w:sz w:val="21"/>
        </w:rPr>
        <w:t>正确答案：A（正确）</w:t>
      </w:r>
    </w:p>
    <w:p w14:paraId="36BA389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【购买题库薇信：est258258】静态MAC由用户手工配置，并下发到各接口板，表项不可老化。</w:t>
      </w:r>
    </w:p>
    <w:p w14:paraId="15FFAFFA">
      <w:pPr>
        <w:pBdr>
          <w:bottom w:val="single" w:color="D9D9D9" w:sz="6" w:space="1"/>
        </w:pBdr>
        <w:spacing w:before="80" w:after="160"/>
      </w:pPr>
    </w:p>
    <w:p w14:paraId="4A361ABD">
      <w:pPr>
        <w:spacing w:after="40"/>
      </w:pPr>
      <w:r>
        <w:rPr>
          <w:rFonts w:ascii="微软雅黑" w:hAnsi="微软雅黑" w:eastAsia="微软雅黑"/>
          <w:b/>
          <w:color w:val="1F4E79"/>
          <w:sz w:val="21"/>
        </w:rPr>
        <w:t>667.【判断题】</w:t>
      </w:r>
      <w:r>
        <w:rPr>
          <w:rFonts w:ascii="微软雅黑" w:hAnsi="微软雅黑" w:eastAsia="微软雅黑"/>
          <w:sz w:val="21"/>
        </w:rPr>
        <w:t>执行reset isis all命令后，IS-IS协议进程要重启，邻居要重新建立，而IS-IS的各类统计不会清零。</w:t>
      </w:r>
    </w:p>
    <w:p w14:paraId="7BA540D5">
      <w:pPr>
        <w:spacing w:after="40"/>
        <w:ind w:left="360"/>
      </w:pPr>
      <w:r>
        <w:rPr>
          <w:rFonts w:ascii="微软雅黑" w:hAnsi="微软雅黑" w:eastAsia="微软雅黑"/>
          <w:b w:val="0"/>
          <w:sz w:val="21"/>
        </w:rPr>
        <w:t>A. 正确</w:t>
      </w:r>
    </w:p>
    <w:p w14:paraId="5EF33CEE">
      <w:pPr>
        <w:spacing w:after="40"/>
        <w:ind w:left="360"/>
      </w:pPr>
      <w:r>
        <w:rPr>
          <w:rFonts w:ascii="微软雅黑" w:hAnsi="微软雅黑" w:eastAsia="微软雅黑"/>
          <w:b w:val="0"/>
          <w:sz w:val="21"/>
        </w:rPr>
        <w:t>B. 错误</w:t>
      </w:r>
    </w:p>
    <w:p w14:paraId="594F41F7">
      <w:pPr>
        <w:spacing w:after="40"/>
      </w:pPr>
      <w:r>
        <w:rPr>
          <w:rFonts w:ascii="微软雅黑" w:hAnsi="微软雅黑" w:eastAsia="微软雅黑"/>
          <w:b/>
          <w:color w:val="C00000"/>
          <w:sz w:val="21"/>
        </w:rPr>
        <w:t>正确答案：A（正确）</w:t>
      </w:r>
    </w:p>
    <w:p w14:paraId="67CFFE6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【购买题库薇信：est258258】reset isis all是用来复位IS-IS数据结构，如果想要清除统计信息需要使用reset isis statistics实现</w:t>
      </w:r>
    </w:p>
    <w:p w14:paraId="73B75260">
      <w:pPr>
        <w:pBdr>
          <w:bottom w:val="single" w:color="D9D9D9" w:sz="6" w:space="1"/>
        </w:pBdr>
        <w:spacing w:before="80" w:after="160"/>
      </w:pPr>
    </w:p>
    <w:p w14:paraId="78EAFFD2">
      <w:pPr>
        <w:spacing w:after="40"/>
      </w:pPr>
      <w:r>
        <w:rPr>
          <w:rFonts w:ascii="微软雅黑" w:hAnsi="微软雅黑" w:eastAsia="微软雅黑"/>
          <w:b/>
          <w:color w:val="1F4E79"/>
          <w:sz w:val="21"/>
        </w:rPr>
        <w:t>668.【判断题】</w:t>
      </w:r>
      <w:r>
        <w:rPr>
          <w:rFonts w:ascii="微软雅黑" w:hAnsi="微软雅黑" w:eastAsia="微软雅黑"/>
          <w:sz w:val="21"/>
        </w:rPr>
        <w:t>业务随行基于用户的VLAN和IP进行策略管理及权限控制。</w:t>
      </w:r>
    </w:p>
    <w:p w14:paraId="057D3BD0">
      <w:pPr>
        <w:spacing w:after="40"/>
        <w:ind w:left="360"/>
      </w:pPr>
      <w:r>
        <w:rPr>
          <w:rFonts w:ascii="微软雅黑" w:hAnsi="微软雅黑" w:eastAsia="微软雅黑"/>
          <w:b w:val="0"/>
          <w:sz w:val="21"/>
        </w:rPr>
        <w:t>A. 正确</w:t>
      </w:r>
    </w:p>
    <w:p w14:paraId="6BAB59C1">
      <w:pPr>
        <w:spacing w:after="40"/>
        <w:ind w:left="360"/>
      </w:pPr>
      <w:r>
        <w:rPr>
          <w:rFonts w:ascii="微软雅黑" w:hAnsi="微软雅黑" w:eastAsia="微软雅黑"/>
          <w:b w:val="0"/>
          <w:sz w:val="21"/>
        </w:rPr>
        <w:t>B. 错误</w:t>
      </w:r>
    </w:p>
    <w:p w14:paraId="14C99DC8">
      <w:pPr>
        <w:spacing w:after="40"/>
      </w:pPr>
      <w:r>
        <w:rPr>
          <w:rFonts w:ascii="微软雅黑" w:hAnsi="微软雅黑" w:eastAsia="微软雅黑"/>
          <w:b/>
          <w:color w:val="C00000"/>
          <w:sz w:val="21"/>
        </w:rPr>
        <w:t>正确答案：B（错误）</w:t>
      </w:r>
    </w:p>
    <w:p w14:paraId="6C9F767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【购买题库薇信：est258258】业务随行提出了安全组的概念，安全组仅与用户身份有关，与用户VLAN、IP等网络信息完全解耦。用户策略管理与权限控制都基于安全组执行。</w:t>
      </w:r>
    </w:p>
    <w:p w14:paraId="7F7390A0">
      <w:pPr>
        <w:pBdr>
          <w:bottom w:val="single" w:color="D9D9D9" w:sz="6" w:space="1"/>
        </w:pBdr>
        <w:spacing w:before="80" w:after="160"/>
      </w:pPr>
    </w:p>
    <w:p w14:paraId="6C7133C3">
      <w:pPr>
        <w:spacing w:after="40"/>
      </w:pPr>
      <w:r>
        <w:rPr>
          <w:rFonts w:ascii="微软雅黑" w:hAnsi="微软雅黑" w:eastAsia="微软雅黑"/>
          <w:b/>
          <w:color w:val="1F4E79"/>
          <w:sz w:val="21"/>
        </w:rPr>
        <w:t>669.【判断题】</w:t>
      </w:r>
      <w:r>
        <w:rPr>
          <w:rFonts w:ascii="微软雅黑" w:hAnsi="微软雅黑" w:eastAsia="微软雅黑"/>
          <w:sz w:val="21"/>
        </w:rPr>
        <w:t>SRv6与SR MPLS的不同点是SRv6 SRH中的Segment在经过节点处理后也不会弹出，因此SRv6报头可以做路径回溯。</w:t>
      </w:r>
    </w:p>
    <w:p w14:paraId="7C3818A9">
      <w:pPr>
        <w:spacing w:after="40"/>
        <w:ind w:left="360"/>
      </w:pPr>
      <w:r>
        <w:rPr>
          <w:rFonts w:ascii="微软雅黑" w:hAnsi="微软雅黑" w:eastAsia="微软雅黑"/>
          <w:b w:val="0"/>
          <w:sz w:val="21"/>
        </w:rPr>
        <w:t>A. 正确</w:t>
      </w:r>
    </w:p>
    <w:p w14:paraId="452A0847">
      <w:pPr>
        <w:spacing w:after="40"/>
        <w:ind w:left="360"/>
      </w:pPr>
      <w:r>
        <w:rPr>
          <w:rFonts w:ascii="微软雅黑" w:hAnsi="微软雅黑" w:eastAsia="微软雅黑"/>
          <w:b w:val="0"/>
          <w:sz w:val="21"/>
        </w:rPr>
        <w:t>B. 错误</w:t>
      </w:r>
    </w:p>
    <w:p w14:paraId="2B52AE67">
      <w:pPr>
        <w:spacing w:after="40"/>
      </w:pPr>
      <w:r>
        <w:rPr>
          <w:rFonts w:ascii="微软雅黑" w:hAnsi="微软雅黑" w:eastAsia="微软雅黑"/>
          <w:b/>
          <w:color w:val="C00000"/>
          <w:sz w:val="21"/>
        </w:rPr>
        <w:t>正确答案：A（正确）</w:t>
      </w:r>
    </w:p>
    <w:p w14:paraId="5F1DF86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【购买题库薇信：est258258】SRv6不会弹出标签，转发过程中通过修改SL，同时更换DIP为活跃的SID来分段完成转发</w:t>
      </w:r>
    </w:p>
    <w:p w14:paraId="3AB3815A">
      <w:pPr>
        <w:pBdr>
          <w:bottom w:val="single" w:color="D9D9D9" w:sz="6" w:space="1"/>
        </w:pBdr>
        <w:spacing w:before="80" w:after="160"/>
      </w:pPr>
    </w:p>
    <w:p w14:paraId="5DE05891">
      <w:pPr>
        <w:spacing w:after="40"/>
      </w:pPr>
      <w:r>
        <w:rPr>
          <w:rFonts w:ascii="微软雅黑" w:hAnsi="微软雅黑" w:eastAsia="微软雅黑"/>
          <w:b/>
          <w:color w:val="1F4E79"/>
          <w:sz w:val="21"/>
        </w:rPr>
        <w:t>670.【判断题】</w:t>
      </w:r>
      <w:r>
        <w:rPr>
          <w:rFonts w:ascii="微软雅黑" w:hAnsi="微软雅黑" w:eastAsia="微软雅黑"/>
          <w:sz w:val="21"/>
        </w:rPr>
        <w:t>RESTful接口的设计规范已在RFC8040标准定义。</w:t>
      </w:r>
    </w:p>
    <w:p w14:paraId="555C5020">
      <w:pPr>
        <w:spacing w:after="40"/>
        <w:ind w:left="360"/>
      </w:pPr>
      <w:r>
        <w:rPr>
          <w:rFonts w:ascii="微软雅黑" w:hAnsi="微软雅黑" w:eastAsia="微软雅黑"/>
          <w:b w:val="0"/>
          <w:sz w:val="21"/>
        </w:rPr>
        <w:t>A. 正确</w:t>
      </w:r>
    </w:p>
    <w:p w14:paraId="48588A2D">
      <w:pPr>
        <w:spacing w:after="40"/>
        <w:ind w:left="360"/>
      </w:pPr>
      <w:r>
        <w:rPr>
          <w:rFonts w:ascii="微软雅黑" w:hAnsi="微软雅黑" w:eastAsia="微软雅黑"/>
          <w:b w:val="0"/>
          <w:sz w:val="21"/>
        </w:rPr>
        <w:t>B. 错误</w:t>
      </w:r>
    </w:p>
    <w:p w14:paraId="03FF877F">
      <w:pPr>
        <w:spacing w:after="40"/>
      </w:pPr>
      <w:r>
        <w:rPr>
          <w:rFonts w:ascii="微软雅黑" w:hAnsi="微软雅黑" w:eastAsia="微软雅黑"/>
          <w:b/>
          <w:color w:val="C00000"/>
          <w:sz w:val="21"/>
        </w:rPr>
        <w:t>正确答案：B（错误）</w:t>
      </w:r>
    </w:p>
    <w:p w14:paraId="47713CF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FC8040标准定义了RESTCONF接口的定义和设计规范，不是Restful设计规范。RESTCONF接口基于HTTP协议，用于访问YANG中定义的数据。它允许Web应用以一种模块化、可扩展的方式访问网络设备的配置数据、状态数据和事件通知等等。</w:t>
      </w:r>
    </w:p>
    <w:p w14:paraId="0E0FFDAF">
      <w:pPr>
        <w:pBdr>
          <w:bottom w:val="single" w:color="D9D9D9" w:sz="6" w:space="1"/>
        </w:pBdr>
        <w:spacing w:before="80" w:after="160"/>
      </w:pPr>
    </w:p>
    <w:p w14:paraId="1D7D0856">
      <w:pPr>
        <w:spacing w:after="40"/>
      </w:pPr>
      <w:r>
        <w:rPr>
          <w:rFonts w:ascii="微软雅黑" w:hAnsi="微软雅黑" w:eastAsia="微软雅黑"/>
          <w:b/>
          <w:color w:val="1F4E79"/>
          <w:sz w:val="21"/>
        </w:rPr>
        <w:t>671.【填空题】</w:t>
      </w:r>
      <w:r>
        <w:rPr>
          <w:rFonts w:ascii="微软雅黑" w:hAnsi="微软雅黑" w:eastAsia="微软雅黑"/>
          <w:sz w:val="21"/>
        </w:rPr>
        <w:t>在基于华为云园区网络解决方案的中小型云管理园区网络场景中，采用静态IPsec VPN进行广域互联时，出口设备可以选择AP、路由器、（ ）(请填写中文术语) 。</w:t>
      </w:r>
    </w:p>
    <w:p w14:paraId="6FE20183">
      <w:pPr>
        <w:spacing w:after="40"/>
      </w:pPr>
      <w:r>
        <w:rPr>
          <w:rFonts w:ascii="微软雅黑" w:hAnsi="微软雅黑" w:eastAsia="微软雅黑"/>
          <w:b/>
          <w:color w:val="C00000"/>
          <w:sz w:val="21"/>
        </w:rPr>
        <w:t>正确答案：防火墙</w:t>
      </w:r>
    </w:p>
    <w:p w14:paraId="22C63EC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【购买题库薇信：est258258】防火墙一般情况可以作为出口设备，并且支持IPSec VPN。</w:t>
      </w:r>
    </w:p>
    <w:p w14:paraId="720FB946">
      <w:pPr>
        <w:pBdr>
          <w:bottom w:val="single" w:color="D9D9D9" w:sz="6" w:space="1"/>
        </w:pBdr>
        <w:spacing w:before="80" w:after="160"/>
      </w:pPr>
    </w:p>
    <w:p w14:paraId="186EE583">
      <w:pPr>
        <w:spacing w:after="40"/>
      </w:pPr>
      <w:r>
        <w:rPr>
          <w:rFonts w:ascii="微软雅黑" w:hAnsi="微软雅黑" w:eastAsia="微软雅黑"/>
          <w:b/>
          <w:color w:val="1F4E79"/>
          <w:sz w:val="21"/>
        </w:rPr>
        <w:t>672.【填空题】</w:t>
      </w:r>
      <w:r>
        <w:rPr>
          <w:rFonts w:ascii="微软雅黑" w:hAnsi="微软雅黑" w:eastAsia="微软雅黑"/>
          <w:sz w:val="21"/>
        </w:rPr>
        <w:t>对于VXLAN外部网络，VTEP通过Type（ ）(阿拉伯数字) 类型的BGP EVPN路由传递网段路由，用于指导VXLAN内部主机访问外部网络.。</w:t>
      </w:r>
    </w:p>
    <w:p w14:paraId="1FC3E498">
      <w:pPr>
        <w:spacing w:after="40"/>
      </w:pPr>
      <w:r>
        <w:rPr>
          <w:rFonts w:ascii="微软雅黑" w:hAnsi="微软雅黑" w:eastAsia="微软雅黑"/>
          <w:b/>
          <w:color w:val="C00000"/>
          <w:sz w:val="21"/>
        </w:rPr>
        <w:t>正确答案：5</w:t>
      </w:r>
    </w:p>
    <w:p w14:paraId="7A72C43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【购买题库薇信：est258258】type2传递MAC路由，type3传递集成组播路由，用于建立隧道和形成头端复制列表。</w:t>
      </w:r>
    </w:p>
    <w:p w14:paraId="6EB4B39A">
      <w:pPr>
        <w:pBdr>
          <w:bottom w:val="single" w:color="D9D9D9" w:sz="6" w:space="1"/>
        </w:pBdr>
        <w:spacing w:before="80" w:after="160"/>
      </w:pPr>
    </w:p>
    <w:p w14:paraId="2CD1BE46">
      <w:pPr>
        <w:spacing w:after="40"/>
      </w:pPr>
      <w:r>
        <w:rPr>
          <w:rFonts w:ascii="微软雅黑" w:hAnsi="微软雅黑" w:eastAsia="微软雅黑"/>
          <w:b/>
          <w:color w:val="1F4E79"/>
          <w:sz w:val="21"/>
        </w:rPr>
        <w:t>673.【判断题】</w:t>
      </w:r>
      <w:r>
        <w:rPr>
          <w:rFonts w:ascii="微软雅黑" w:hAnsi="微软雅黑" w:eastAsia="微软雅黑"/>
          <w:sz w:val="21"/>
        </w:rPr>
        <w:t>在华为SD-WAN解决方案中，CPE需要先建立控制通道才能被iMaster NCE-WAN控制器纳管。</w:t>
      </w:r>
    </w:p>
    <w:p w14:paraId="1F0A3D37">
      <w:pPr>
        <w:spacing w:after="40"/>
        <w:ind w:left="360"/>
      </w:pPr>
      <w:r>
        <w:rPr>
          <w:rFonts w:ascii="微软雅黑" w:hAnsi="微软雅黑" w:eastAsia="微软雅黑"/>
          <w:b w:val="0"/>
          <w:sz w:val="21"/>
        </w:rPr>
        <w:t>A. 正确</w:t>
      </w:r>
    </w:p>
    <w:p w14:paraId="5EB12783">
      <w:pPr>
        <w:spacing w:after="40"/>
        <w:ind w:left="360"/>
      </w:pPr>
      <w:r>
        <w:rPr>
          <w:rFonts w:ascii="微软雅黑" w:hAnsi="微软雅黑" w:eastAsia="微软雅黑"/>
          <w:b w:val="0"/>
          <w:sz w:val="21"/>
        </w:rPr>
        <w:t>B. 错误</w:t>
      </w:r>
    </w:p>
    <w:p w14:paraId="152BC328">
      <w:pPr>
        <w:spacing w:after="40"/>
      </w:pPr>
      <w:r>
        <w:rPr>
          <w:rFonts w:ascii="微软雅黑" w:hAnsi="微软雅黑" w:eastAsia="微软雅黑"/>
          <w:b/>
          <w:color w:val="C00000"/>
          <w:sz w:val="21"/>
        </w:rPr>
        <w:t>正确答案：B（错误）</w:t>
      </w:r>
    </w:p>
    <w:p w14:paraId="3D040A5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【购买题库薇信：est258258】NCE通过管理通道纳管设备。SD-WAN中共使用了三个通道。 管理通道：iMaster NCE通过Netconf与所有设备建立管理通道连接，进行整网的网元管理和业务编排。 控制通道：EDGE与RR之间建立控制通道。引入集中的控制机制，RR负责分支站点间业务路由的集中控制和分发。使用增强的BGP EVPN协议，实现租户VPN路由和下一跳信息分离承载和IPsec隧道的SA协商功能。 数据通道：EDGE之间建立数据通道。</w:t>
      </w:r>
    </w:p>
    <w:p w14:paraId="5EE75322">
      <w:pPr>
        <w:pBdr>
          <w:bottom w:val="single" w:color="D9D9D9" w:sz="6" w:space="1"/>
        </w:pBdr>
        <w:spacing w:before="80" w:after="160"/>
      </w:pPr>
    </w:p>
    <w:p w14:paraId="45BC09E8">
      <w:pPr>
        <w:spacing w:after="40"/>
      </w:pPr>
      <w:r>
        <w:rPr>
          <w:rFonts w:ascii="微软雅黑" w:hAnsi="微软雅黑" w:eastAsia="微软雅黑"/>
          <w:b/>
          <w:color w:val="1F4E79"/>
          <w:sz w:val="21"/>
        </w:rPr>
        <w:t>674.【判断题】</w:t>
      </w:r>
      <w:r>
        <w:rPr>
          <w:rFonts w:ascii="微软雅黑" w:hAnsi="微软雅黑" w:eastAsia="微软雅黑"/>
          <w:sz w:val="21"/>
        </w:rPr>
        <w:t>OSPFv3的Router ID需要配置为128bit长度的点分十进制。</w:t>
      </w:r>
    </w:p>
    <w:p w14:paraId="42005C6E">
      <w:pPr>
        <w:spacing w:after="40"/>
        <w:ind w:left="360"/>
      </w:pPr>
      <w:r>
        <w:rPr>
          <w:rFonts w:ascii="微软雅黑" w:hAnsi="微软雅黑" w:eastAsia="微软雅黑"/>
          <w:b w:val="0"/>
          <w:sz w:val="21"/>
        </w:rPr>
        <w:t>A. 正确</w:t>
      </w:r>
    </w:p>
    <w:p w14:paraId="1F3EEE76">
      <w:pPr>
        <w:spacing w:after="40"/>
        <w:ind w:left="360"/>
      </w:pPr>
      <w:r>
        <w:rPr>
          <w:rFonts w:ascii="微软雅黑" w:hAnsi="微软雅黑" w:eastAsia="微软雅黑"/>
          <w:b w:val="0"/>
          <w:sz w:val="21"/>
        </w:rPr>
        <w:t>B. 错误</w:t>
      </w:r>
    </w:p>
    <w:p w14:paraId="052770A5">
      <w:pPr>
        <w:spacing w:after="40"/>
      </w:pPr>
      <w:r>
        <w:rPr>
          <w:rFonts w:ascii="微软雅黑" w:hAnsi="微软雅黑" w:eastAsia="微软雅黑"/>
          <w:b/>
          <w:color w:val="C00000"/>
          <w:sz w:val="21"/>
        </w:rPr>
        <w:t>正确答案：B（错误）</w:t>
      </w:r>
    </w:p>
    <w:p w14:paraId="270E145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【购买题库薇信：est258258】OSPFV3的RID和V2格式相同。</w:t>
      </w:r>
    </w:p>
    <w:p w14:paraId="14CA2EB5">
      <w:pPr>
        <w:pBdr>
          <w:bottom w:val="single" w:color="D9D9D9" w:sz="6" w:space="1"/>
        </w:pBdr>
        <w:spacing w:before="80" w:after="160"/>
      </w:pPr>
    </w:p>
    <w:p w14:paraId="5CB7A6E3">
      <w:pPr>
        <w:spacing w:after="40"/>
      </w:pPr>
      <w:r>
        <w:rPr>
          <w:rFonts w:ascii="微软雅黑" w:hAnsi="微软雅黑" w:eastAsia="微软雅黑"/>
          <w:b/>
          <w:color w:val="1F4E79"/>
          <w:sz w:val="21"/>
        </w:rPr>
        <w:t>675.【判断题】</w:t>
      </w:r>
      <w:r>
        <w:rPr>
          <w:rFonts w:ascii="微软雅黑" w:hAnsi="微软雅黑" w:eastAsia="微软雅黑"/>
          <w:sz w:val="21"/>
        </w:rPr>
        <w:t>在OSPF路由器上配置filter export， ospf filter-lsa-out或lsdb-overflow-limit，都可以实现对该OSPF路由器发送的LSA进行过滤 。</w:t>
      </w:r>
    </w:p>
    <w:p w14:paraId="2F39B992">
      <w:pPr>
        <w:spacing w:after="40"/>
        <w:ind w:left="360"/>
      </w:pPr>
      <w:r>
        <w:rPr>
          <w:rFonts w:ascii="微软雅黑" w:hAnsi="微软雅黑" w:eastAsia="微软雅黑"/>
          <w:b w:val="0"/>
          <w:sz w:val="21"/>
        </w:rPr>
        <w:t>A. 正确</w:t>
      </w:r>
    </w:p>
    <w:p w14:paraId="1F564342">
      <w:pPr>
        <w:spacing w:after="40"/>
        <w:ind w:left="360"/>
      </w:pPr>
      <w:r>
        <w:rPr>
          <w:rFonts w:ascii="微软雅黑" w:hAnsi="微软雅黑" w:eastAsia="微软雅黑"/>
          <w:b w:val="0"/>
          <w:sz w:val="21"/>
        </w:rPr>
        <w:t>B. 错误</w:t>
      </w:r>
    </w:p>
    <w:p w14:paraId="6EBFB1C4">
      <w:pPr>
        <w:spacing w:after="40"/>
      </w:pPr>
      <w:r>
        <w:rPr>
          <w:rFonts w:ascii="微软雅黑" w:hAnsi="微软雅黑" w:eastAsia="微软雅黑"/>
          <w:b/>
          <w:color w:val="C00000"/>
          <w:sz w:val="21"/>
        </w:rPr>
        <w:t>正确答案：B（错误）</w:t>
      </w:r>
    </w:p>
    <w:p w14:paraId="54406C36">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[回答]：在OSPF路由器上，`filter export` 和 `ospf filter-lsa-out` 确实可以用于对发送的LSA进行过滤，但 `lsdb-overflow-limit` 的功能并非用于过滤LSA的发送，而是用于设置LSDB（链路状态数据库）中可容纳的LSA数量上限。当LSDB中的LSA数量超过该上限时，OSPF会进入溢出状态，并自动丢弃部分外部LSA（类型5 LSA），以防止数据库过大。这是一种数据库容量控制机制，而非对发送LSA的主动过滤。</w:t>
      </w:r>
    </w:p>
    <w:p w14:paraId="0931CE6E">
      <w:pPr>
        <w:pBdr>
          <w:bottom w:val="single" w:color="D9D9D9" w:sz="6" w:space="1"/>
        </w:pBdr>
        <w:spacing w:before="80" w:after="160"/>
      </w:pPr>
    </w:p>
    <w:p w14:paraId="519547DF">
      <w:pPr>
        <w:spacing w:after="40"/>
      </w:pPr>
      <w:r>
        <w:rPr>
          <w:rFonts w:ascii="微软雅黑" w:hAnsi="微软雅黑" w:eastAsia="微软雅黑"/>
          <w:b/>
          <w:color w:val="1F4E79"/>
          <w:sz w:val="21"/>
        </w:rPr>
        <w:t>676.【判断题】</w:t>
      </w:r>
      <w:r>
        <w:rPr>
          <w:rFonts w:ascii="微软雅黑" w:hAnsi="微软雅黑" w:eastAsia="微软雅黑"/>
          <w:sz w:val="21"/>
        </w:rPr>
        <w:t>假如HTTP请求消息的数据字段为200，代表请求成功。</w:t>
      </w:r>
    </w:p>
    <w:p w14:paraId="747F0A29">
      <w:pPr>
        <w:spacing w:after="40"/>
        <w:ind w:left="360"/>
      </w:pPr>
      <w:r>
        <w:rPr>
          <w:rFonts w:ascii="微软雅黑" w:hAnsi="微软雅黑" w:eastAsia="微软雅黑"/>
          <w:b w:val="0"/>
          <w:sz w:val="21"/>
        </w:rPr>
        <w:t>A. 正确</w:t>
      </w:r>
    </w:p>
    <w:p w14:paraId="675B8C31">
      <w:pPr>
        <w:spacing w:after="40"/>
        <w:ind w:left="360"/>
      </w:pPr>
      <w:r>
        <w:rPr>
          <w:rFonts w:ascii="微软雅黑" w:hAnsi="微软雅黑" w:eastAsia="微软雅黑"/>
          <w:b w:val="0"/>
          <w:sz w:val="21"/>
        </w:rPr>
        <w:t>B. 错误</w:t>
      </w:r>
    </w:p>
    <w:p w14:paraId="38261C3C">
      <w:pPr>
        <w:spacing w:after="40"/>
      </w:pPr>
      <w:r>
        <w:rPr>
          <w:rFonts w:ascii="微软雅黑" w:hAnsi="微软雅黑" w:eastAsia="微软雅黑"/>
          <w:b/>
          <w:color w:val="C00000"/>
          <w:sz w:val="21"/>
        </w:rPr>
        <w:t>正确答案：A（正确）</w:t>
      </w:r>
    </w:p>
    <w:p w14:paraId="39BCAD51">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HTTP状态码200是标准的成功响应代码，表示服务器已成功处理了客户端的请求，并且返回了所请求的资源。当HTTP请求消息的数据字段（即状态码）为200时，通常意味着请求成功，网页或数据能够正常加载。</w:t>
      </w:r>
    </w:p>
    <w:p w14:paraId="337AA74A">
      <w:pPr>
        <w:pBdr>
          <w:bottom w:val="single" w:color="D9D9D9" w:sz="6" w:space="1"/>
        </w:pBdr>
        <w:spacing w:before="80" w:after="160"/>
      </w:pPr>
    </w:p>
    <w:p w14:paraId="35816286">
      <w:pPr>
        <w:spacing w:after="40"/>
      </w:pPr>
      <w:r>
        <w:rPr>
          <w:rFonts w:ascii="微软雅黑" w:hAnsi="微软雅黑" w:eastAsia="微软雅黑"/>
          <w:b/>
          <w:color w:val="1F4E79"/>
          <w:sz w:val="21"/>
        </w:rPr>
        <w:t>677.【判断题】</w:t>
      </w:r>
      <w:r>
        <w:rPr>
          <w:rFonts w:ascii="微软雅黑" w:hAnsi="微软雅黑" w:eastAsia="微软雅黑"/>
          <w:sz w:val="21"/>
        </w:rPr>
        <w:t>iMaster NCE-Campusinsight与iMaster NCE-Campus集成部署时，网络管理员只需要申请iMaster NCE-Canpus的License，不需要申请iMaster NCE-CampusInsight的License。</w:t>
      </w:r>
    </w:p>
    <w:p w14:paraId="79CC9C91">
      <w:pPr>
        <w:spacing w:after="40"/>
        <w:ind w:left="360"/>
      </w:pPr>
      <w:r>
        <w:rPr>
          <w:rFonts w:ascii="微软雅黑" w:hAnsi="微软雅黑" w:eastAsia="微软雅黑"/>
          <w:b w:val="0"/>
          <w:sz w:val="21"/>
        </w:rPr>
        <w:t>A. 正确</w:t>
      </w:r>
    </w:p>
    <w:p w14:paraId="5FE8BBC1">
      <w:pPr>
        <w:spacing w:after="40"/>
        <w:ind w:left="360"/>
      </w:pPr>
      <w:r>
        <w:rPr>
          <w:rFonts w:ascii="微软雅黑" w:hAnsi="微软雅黑" w:eastAsia="微软雅黑"/>
          <w:b w:val="0"/>
          <w:sz w:val="21"/>
        </w:rPr>
        <w:t>B. 错误</w:t>
      </w:r>
    </w:p>
    <w:p w14:paraId="1EFB9B02">
      <w:pPr>
        <w:spacing w:after="40"/>
      </w:pPr>
      <w:r>
        <w:rPr>
          <w:rFonts w:ascii="微软雅黑" w:hAnsi="微软雅黑" w:eastAsia="微软雅黑"/>
          <w:b/>
          <w:color w:val="C00000"/>
          <w:sz w:val="21"/>
        </w:rPr>
        <w:t>正确答案：B（错误）</w:t>
      </w:r>
    </w:p>
    <w:p w14:paraId="6AA5E92B">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[回答]：iMaster NCE-CampusInsight与iMaster NCE-Campus虽然可以集成部署，但它们是两个独立的软件产品，各自需要独立的License授权。iMaster NCE-Campus主要用于网络自动化管理与控制，而iMaster NCE-CampusInsight则专注于网络分析与智能运维（如Telemetry数据采集、故障定位等）。网络管理员在集成部署时，必须同时申请两者的License，才能正常使用各自的全部功能。</w:t>
      </w:r>
    </w:p>
    <w:p w14:paraId="4C348ED8">
      <w:pPr>
        <w:pBdr>
          <w:bottom w:val="single" w:color="D9D9D9" w:sz="6" w:space="1"/>
        </w:pBdr>
        <w:spacing w:before="80" w:after="160"/>
      </w:pPr>
    </w:p>
    <w:p w14:paraId="52D150BF">
      <w:pPr>
        <w:spacing w:after="40"/>
      </w:pPr>
      <w:r>
        <w:rPr>
          <w:rFonts w:ascii="微软雅黑" w:hAnsi="微软雅黑" w:eastAsia="微软雅黑"/>
          <w:b/>
          <w:color w:val="1F4E79"/>
          <w:sz w:val="21"/>
        </w:rPr>
        <w:t>678.【判断题】</w:t>
      </w:r>
      <w:r>
        <w:rPr>
          <w:rFonts w:ascii="微软雅黑" w:hAnsi="微软雅黑" w:eastAsia="微软雅黑"/>
          <w:sz w:val="21"/>
        </w:rPr>
        <w:t>GPB编码格式是一种与语言无关、平台无关、扩展性好的用于通信协议、数据存储的序列化结构数据格式。GPB通过“.proto” 文件描述编码使用的字典，即数据结构描述。采集器可以利用Protoc等工具软件根据“'.proto” 文件自动生成代码(例如java代码)，然后用户基于自动生成的代码进行二次开发对获取到的Telemetry数据进行解析，从而实现与设备的数据对接。</w:t>
      </w:r>
    </w:p>
    <w:p w14:paraId="7108D4C0">
      <w:pPr>
        <w:spacing w:after="40"/>
        <w:ind w:left="360"/>
      </w:pPr>
      <w:r>
        <w:rPr>
          <w:rFonts w:ascii="微软雅黑" w:hAnsi="微软雅黑" w:eastAsia="微软雅黑"/>
          <w:b w:val="0"/>
          <w:sz w:val="21"/>
        </w:rPr>
        <w:t>A. 正确</w:t>
      </w:r>
    </w:p>
    <w:p w14:paraId="7F1F384F">
      <w:pPr>
        <w:spacing w:after="40"/>
        <w:ind w:left="360"/>
      </w:pPr>
      <w:r>
        <w:rPr>
          <w:rFonts w:ascii="微软雅黑" w:hAnsi="微软雅黑" w:eastAsia="微软雅黑"/>
          <w:b w:val="0"/>
          <w:sz w:val="21"/>
        </w:rPr>
        <w:t>B. 错误</w:t>
      </w:r>
    </w:p>
    <w:p w14:paraId="7116EA39">
      <w:pPr>
        <w:spacing w:after="40"/>
      </w:pPr>
      <w:r>
        <w:rPr>
          <w:rFonts w:ascii="微软雅黑" w:hAnsi="微软雅黑" w:eastAsia="微软雅黑"/>
          <w:b/>
          <w:color w:val="C00000"/>
          <w:sz w:val="21"/>
        </w:rPr>
        <w:t>正确答案：A（正确）</w:t>
      </w:r>
    </w:p>
    <w:p w14:paraId="4D31346B">
      <w:pPr>
        <w:spacing w:after="40"/>
      </w:pPr>
      <w:r>
        <w:rPr>
          <w:rFonts w:ascii="微软雅黑" w:hAnsi="微软雅黑" w:eastAsia="微软雅黑"/>
          <w:b/>
          <w:color w:val="2E75B6"/>
          <w:sz w:val="20"/>
        </w:rPr>
        <w:t>解析（AI生成）：</w:t>
      </w:r>
      <w:r>
        <w:rPr>
          <w:rFonts w:ascii="微软雅黑" w:hAnsi="微软雅黑" w:eastAsia="微软雅黑"/>
          <w:color w:val="404040"/>
          <w:sz w:val="20"/>
        </w:rPr>
        <w:t>以下是对该判断的依据和推理过程：</w:t>
      </w:r>
    </w:p>
    <w:p w14:paraId="502E09B8">
      <w:pPr>
        <w:spacing w:after="40"/>
      </w:pPr>
      <w:r>
        <w:rPr>
          <w:rFonts w:ascii="微软雅黑" w:hAnsi="微软雅黑" w:eastAsia="微软雅黑"/>
          <w:color w:val="404040"/>
          <w:sz w:val="20"/>
        </w:rPr>
        <w:t>**依据与推理：**</w:t>
      </w:r>
    </w:p>
    <w:p w14:paraId="3425CFDF">
      <w:pPr>
        <w:spacing w:after="40"/>
      </w:pPr>
      <w:r>
        <w:rPr>
          <w:rFonts w:ascii="微软雅黑" w:hAnsi="微软雅黑" w:eastAsia="微软雅黑"/>
          <w:color w:val="404040"/>
          <w:sz w:val="20"/>
        </w:rPr>
        <w:t>1. **定义一致性**：GPB（即Google Protocol Buffers）是一种与语言无关、平台无关、可扩展的序列化结构数据格式，广泛应用于通信协议和数据存储。题目中描述的“与语言无关、平台无关、扩展性好”准确概括了Protobuf的核心特性。</w:t>
      </w:r>
    </w:p>
    <w:p w14:paraId="23581BFD">
      <w:pPr>
        <w:spacing w:after="40"/>
      </w:pPr>
      <w:r>
        <w:rPr>
          <w:rFonts w:ascii="微软雅黑" w:hAnsi="微软雅黑" w:eastAsia="微软雅黑"/>
          <w:color w:val="404040"/>
          <w:sz w:val="20"/>
        </w:rPr>
        <w:t>2. **数据结构描述**：Protobuf使用“.proto”文件定义数据结构（即数据字典），这与题目中“通过‘.proto’文件描述编码使用的字典”完全一致。</w:t>
      </w:r>
    </w:p>
    <w:p w14:paraId="12C8DC62">
      <w:pPr>
        <w:spacing w:after="40"/>
      </w:pPr>
      <w:r>
        <w:rPr>
          <w:rFonts w:ascii="微软雅黑" w:hAnsi="微软雅黑" w:eastAsia="微软雅黑"/>
          <w:color w:val="404040"/>
          <w:sz w:val="20"/>
        </w:rPr>
        <w:t>3. **代码自动生成**：Protobuf提供了protoc编译器，能够根据“.proto”文件自动生成多种编程语言（如Java、C++、Python等）的代码。题目中提到“利用Protoc等工具软件根据‘.proto’文件自动生成代码（例如java代码）”，这符合实际开发流程。</w:t>
      </w:r>
    </w:p>
    <w:p w14:paraId="3EED6177">
      <w:pPr>
        <w:spacing w:after="40"/>
      </w:pPr>
      <w:r>
        <w:rPr>
          <w:rFonts w:ascii="微软雅黑" w:hAnsi="微软雅黑" w:eastAsia="微软雅黑"/>
          <w:color w:val="404040"/>
          <w:sz w:val="20"/>
        </w:rPr>
        <w:t>4. **二次开发与数据解析**：在Telemetry（遥测）数据采集场景中，设备通常使用Protobuf格式上报数据。用户通过自动生成的代码进行二次开发，能够方便地解析获取到的二进制数据，实现与设备的数据对接。这一描述准确反映了Protobuf在物联网、网络监控等领域的实际应用。</w:t>
      </w:r>
    </w:p>
    <w:p w14:paraId="04CB6045">
      <w:pPr>
        <w:pBdr>
          <w:bottom w:val="single" w:color="D9D9D9" w:sz="6" w:space="1"/>
        </w:pBdr>
        <w:spacing w:before="80" w:after="160"/>
      </w:pPr>
    </w:p>
    <w:p w14:paraId="4CEAEF2E">
      <w:pPr>
        <w:spacing w:after="40"/>
      </w:pPr>
      <w:r>
        <w:rPr>
          <w:rFonts w:ascii="微软雅黑" w:hAnsi="微软雅黑" w:eastAsia="微软雅黑"/>
          <w:b/>
          <w:color w:val="1F4E79"/>
          <w:sz w:val="21"/>
        </w:rPr>
        <w:t>679.【判断题】</w:t>
      </w:r>
      <w:r>
        <w:rPr>
          <w:rFonts w:ascii="微软雅黑" w:hAnsi="微软雅黑" w:eastAsia="微软雅黑"/>
          <w:sz w:val="21"/>
        </w:rPr>
        <w:t>流量整形技术会将超出转发阈值的数据暂时缓存，对于缓存中的数据可以使用拥塞管理技术提前从缓存队列中丢弃数据包，避免缓存队列被充满。</w:t>
      </w:r>
    </w:p>
    <w:p w14:paraId="5F8885F2">
      <w:pPr>
        <w:spacing w:after="40"/>
        <w:ind w:left="360"/>
      </w:pPr>
      <w:r>
        <w:rPr>
          <w:rFonts w:ascii="微软雅黑" w:hAnsi="微软雅黑" w:eastAsia="微软雅黑"/>
          <w:b w:val="0"/>
          <w:sz w:val="21"/>
        </w:rPr>
        <w:t>A. 正确</w:t>
      </w:r>
    </w:p>
    <w:p w14:paraId="5CF55D12">
      <w:pPr>
        <w:spacing w:after="40"/>
        <w:ind w:left="360"/>
      </w:pPr>
      <w:r>
        <w:rPr>
          <w:rFonts w:ascii="微软雅黑" w:hAnsi="微软雅黑" w:eastAsia="微软雅黑"/>
          <w:b w:val="0"/>
          <w:sz w:val="21"/>
        </w:rPr>
        <w:t>B. 错误</w:t>
      </w:r>
    </w:p>
    <w:p w14:paraId="5E873992">
      <w:pPr>
        <w:spacing w:after="40"/>
      </w:pPr>
      <w:r>
        <w:rPr>
          <w:rFonts w:ascii="微软雅黑" w:hAnsi="微软雅黑" w:eastAsia="微软雅黑"/>
          <w:b/>
          <w:color w:val="C00000"/>
          <w:sz w:val="21"/>
        </w:rPr>
        <w:t>正确答案：A（正确）</w:t>
      </w:r>
    </w:p>
    <w:p w14:paraId="29C9F213">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流量整形技术的主要作用是对数据流进行速率限制，当数据包发送速率超过设定的转发阈值时，超出部分的数据会被暂时存入缓存队列中，以避免直接丢弃数据。而拥塞管理技术（如RED、WRED等）则可以在缓存队列尚未完全充满时，根据队列长度或优先级策略，提前有选择地丢弃部分数据包，从而避免队列被完全占满，防止出现严重的网络拥塞或尾部丢弃现象。两者配合使用可以有效控制流量并优化网络性能。</w:t>
      </w:r>
    </w:p>
    <w:p w14:paraId="20AA94F4">
      <w:pPr>
        <w:pBdr>
          <w:bottom w:val="single" w:color="D9D9D9" w:sz="6" w:space="1"/>
        </w:pBdr>
        <w:spacing w:before="80" w:after="160"/>
      </w:pPr>
    </w:p>
    <w:p w14:paraId="2F34DC10">
      <w:pPr>
        <w:spacing w:after="40"/>
      </w:pPr>
      <w:r>
        <w:rPr>
          <w:rFonts w:ascii="微软雅黑" w:hAnsi="微软雅黑" w:eastAsia="微软雅黑"/>
          <w:b/>
          <w:color w:val="1F4E79"/>
          <w:sz w:val="21"/>
        </w:rPr>
        <w:t>680.【判断题】</w:t>
      </w:r>
      <w:r>
        <w:rPr>
          <w:rFonts w:ascii="微软雅黑" w:hAnsi="微软雅黑" w:eastAsia="微软雅黑"/>
          <w:sz w:val="21"/>
        </w:rPr>
        <w:t>业务包(Specific Service Plugin， SSP) 通过使用jinja2模板来实现映射。jinja2语法{% ... %} 中包含控制结构(Control Structures)，例如for循环。</w:t>
      </w:r>
    </w:p>
    <w:p w14:paraId="22977157">
      <w:pPr>
        <w:spacing w:after="40"/>
        <w:ind w:left="360"/>
      </w:pPr>
      <w:r>
        <w:rPr>
          <w:rFonts w:ascii="微软雅黑" w:hAnsi="微软雅黑" w:eastAsia="微软雅黑"/>
          <w:b w:val="0"/>
          <w:sz w:val="21"/>
        </w:rPr>
        <w:t>A. 正确</w:t>
      </w:r>
    </w:p>
    <w:p w14:paraId="7C9A694B">
      <w:pPr>
        <w:spacing w:after="40"/>
        <w:ind w:left="360"/>
      </w:pPr>
      <w:r>
        <w:rPr>
          <w:rFonts w:ascii="微软雅黑" w:hAnsi="微软雅黑" w:eastAsia="微软雅黑"/>
          <w:b w:val="0"/>
          <w:sz w:val="21"/>
        </w:rPr>
        <w:t>B. 错误</w:t>
      </w:r>
    </w:p>
    <w:p w14:paraId="06C013C3">
      <w:pPr>
        <w:spacing w:after="40"/>
      </w:pPr>
      <w:r>
        <w:rPr>
          <w:rFonts w:ascii="微软雅黑" w:hAnsi="微软雅黑" w:eastAsia="微软雅黑"/>
          <w:b/>
          <w:color w:val="C00000"/>
          <w:sz w:val="21"/>
        </w:rPr>
        <w:t>正确答案：A（正确）</w:t>
      </w:r>
    </w:p>
    <w:p w14:paraId="153E648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【购买题库薇信：est258258】Jinja模板仅是文本文件，它可以基于任何文本格式(HTML、XML、CSV等)，本例采用XML格式。 模板中包含变量和表达式，这两者在模板使用的过程中会被转换为对应的值。它有以下常用的语法： {% ... %} 中包含控制结构(Controll Structures)：在本例中{% for dev in nesInterfacesCfg.nes %}表示进入for循环，{% endfor %}表示结束循环。 {{…}}中包含表达式(Expression)，表达式可以是常量、变量、数学公式和逻辑语句等。 {# ... #} 表示注释。 {{…}}中的变量可以通过过滤器(Filters)修改。过滤器与变量用管道符号( | )分割，例如{{ ‘abc’ | captialize }}表示将首字母大写，过滤结果为’Abc‘。本例中的{{dev.neName | to_ne_id}}：to_ne_id为自定义过滤器，表示将变量设备名称dev.neName转为为设备ID。</w:t>
      </w:r>
    </w:p>
    <w:p w14:paraId="7AF0675C">
      <w:pPr>
        <w:pBdr>
          <w:bottom w:val="single" w:color="D9D9D9" w:sz="6" w:space="1"/>
        </w:pBdr>
        <w:spacing w:before="80" w:after="160"/>
      </w:pPr>
    </w:p>
    <w:p w14:paraId="08998E52">
      <w:pPr>
        <w:spacing w:after="40"/>
      </w:pPr>
      <w:r>
        <w:rPr>
          <w:rFonts w:ascii="微软雅黑" w:hAnsi="微软雅黑" w:eastAsia="微软雅黑"/>
          <w:b/>
          <w:color w:val="1F4E79"/>
          <w:sz w:val="21"/>
        </w:rPr>
        <w:t>681.【判断题】</w:t>
      </w:r>
      <w:r>
        <w:rPr>
          <w:rFonts w:ascii="微软雅黑" w:hAnsi="微软雅黑" w:eastAsia="微软雅黑"/>
          <w:sz w:val="21"/>
        </w:rPr>
        <w:t>同一台路由器的不同IS-IS进程之间，链路状态信息默认是隔离的。</w:t>
      </w:r>
    </w:p>
    <w:p w14:paraId="5C357475">
      <w:pPr>
        <w:spacing w:after="40"/>
        <w:ind w:left="360"/>
      </w:pPr>
      <w:r>
        <w:rPr>
          <w:rFonts w:ascii="微软雅黑" w:hAnsi="微软雅黑" w:eastAsia="微软雅黑"/>
          <w:b w:val="0"/>
          <w:sz w:val="21"/>
        </w:rPr>
        <w:t>A. 正确</w:t>
      </w:r>
    </w:p>
    <w:p w14:paraId="26CAC749">
      <w:pPr>
        <w:spacing w:after="40"/>
        <w:ind w:left="360"/>
      </w:pPr>
      <w:r>
        <w:rPr>
          <w:rFonts w:ascii="微软雅黑" w:hAnsi="微软雅黑" w:eastAsia="微软雅黑"/>
          <w:b w:val="0"/>
          <w:sz w:val="21"/>
        </w:rPr>
        <w:t>B. 错误</w:t>
      </w:r>
    </w:p>
    <w:p w14:paraId="5EBD7A27">
      <w:pPr>
        <w:spacing w:after="40"/>
      </w:pPr>
      <w:r>
        <w:rPr>
          <w:rFonts w:ascii="微软雅黑" w:hAnsi="微软雅黑" w:eastAsia="微软雅黑"/>
          <w:b/>
          <w:color w:val="C00000"/>
          <w:sz w:val="21"/>
        </w:rPr>
        <w:t>正确答案：A（正确）</w:t>
      </w:r>
    </w:p>
    <w:p w14:paraId="23E9D2E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【购买题库薇信：est258258】不同路由协议进程之间的信息相互之间是隔离的。</w:t>
      </w:r>
    </w:p>
    <w:p w14:paraId="1501B29B">
      <w:pPr>
        <w:pBdr>
          <w:bottom w:val="single" w:color="D9D9D9" w:sz="6" w:space="1"/>
        </w:pBdr>
        <w:spacing w:before="80" w:after="160"/>
      </w:pPr>
    </w:p>
    <w:p w14:paraId="552FCA53">
      <w:pPr>
        <w:spacing w:after="40"/>
      </w:pPr>
      <w:r>
        <w:rPr>
          <w:rFonts w:ascii="微软雅黑" w:hAnsi="微软雅黑" w:eastAsia="微软雅黑"/>
          <w:b/>
          <w:color w:val="1F4E79"/>
          <w:sz w:val="21"/>
        </w:rPr>
        <w:t>682.【判断题】</w:t>
      </w:r>
      <w:r>
        <w:rPr>
          <w:rFonts w:ascii="微软雅黑" w:hAnsi="微软雅黑" w:eastAsia="微软雅黑"/>
          <w:sz w:val="21"/>
        </w:rPr>
        <w:t>在OSPF协议中，ABR会将NSSA区域中所有的7类LSA转化为5类LSA。</w:t>
      </w:r>
    </w:p>
    <w:p w14:paraId="6EEAED4E">
      <w:pPr>
        <w:spacing w:after="40"/>
        <w:ind w:left="360"/>
      </w:pPr>
      <w:r>
        <w:rPr>
          <w:rFonts w:ascii="微软雅黑" w:hAnsi="微软雅黑" w:eastAsia="微软雅黑"/>
          <w:b w:val="0"/>
          <w:sz w:val="21"/>
        </w:rPr>
        <w:t>A. 正确</w:t>
      </w:r>
    </w:p>
    <w:p w14:paraId="1846D820">
      <w:pPr>
        <w:spacing w:after="40"/>
        <w:ind w:left="360"/>
      </w:pPr>
      <w:r>
        <w:rPr>
          <w:rFonts w:ascii="微软雅黑" w:hAnsi="微软雅黑" w:eastAsia="微软雅黑"/>
          <w:b w:val="0"/>
          <w:sz w:val="21"/>
        </w:rPr>
        <w:t>B. 错误</w:t>
      </w:r>
    </w:p>
    <w:p w14:paraId="301A90D4">
      <w:pPr>
        <w:spacing w:after="40"/>
      </w:pPr>
      <w:r>
        <w:rPr>
          <w:rFonts w:ascii="微软雅黑" w:hAnsi="微软雅黑" w:eastAsia="微软雅黑"/>
          <w:b/>
          <w:color w:val="C00000"/>
          <w:sz w:val="21"/>
        </w:rPr>
        <w:t>正确答案：B（错误）</w:t>
      </w:r>
    </w:p>
    <w:p w14:paraId="1675D25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【购买题库薇信：est258258】P置位的7类LSA才会7转5，例如默认的7类LSA就不会P置位。</w:t>
      </w:r>
    </w:p>
    <w:p w14:paraId="406731CC">
      <w:pPr>
        <w:pBdr>
          <w:bottom w:val="single" w:color="D9D9D9" w:sz="6" w:space="1"/>
        </w:pBdr>
        <w:spacing w:before="80" w:after="160"/>
      </w:pPr>
    </w:p>
    <w:p w14:paraId="36C9EFB8">
      <w:pPr>
        <w:spacing w:after="40"/>
      </w:pPr>
      <w:r>
        <w:rPr>
          <w:rFonts w:ascii="微软雅黑" w:hAnsi="微软雅黑" w:eastAsia="微软雅黑"/>
          <w:b/>
          <w:color w:val="1F4E79"/>
          <w:sz w:val="21"/>
        </w:rPr>
        <w:t>683.【判断题】</w:t>
      </w:r>
      <w:r>
        <w:rPr>
          <w:rFonts w:ascii="微软雅黑" w:hAnsi="微软雅黑" w:eastAsia="微软雅黑"/>
          <w:sz w:val="21"/>
        </w:rPr>
        <w:t>当网络中部署了MPLS且网络层协议为IP时，FEC所对应的路由必须存在于LSR的IP路由表中，否则该FEC的标签转发表项不生效。</w:t>
      </w:r>
    </w:p>
    <w:p w14:paraId="4EF747B2">
      <w:pPr>
        <w:spacing w:after="40"/>
        <w:ind w:left="360"/>
      </w:pPr>
      <w:r>
        <w:rPr>
          <w:rFonts w:ascii="微软雅黑" w:hAnsi="微软雅黑" w:eastAsia="微软雅黑"/>
          <w:b w:val="0"/>
          <w:sz w:val="21"/>
        </w:rPr>
        <w:t>A. 正确</w:t>
      </w:r>
    </w:p>
    <w:p w14:paraId="68BE0792">
      <w:pPr>
        <w:spacing w:after="40"/>
        <w:ind w:left="360"/>
      </w:pPr>
      <w:r>
        <w:rPr>
          <w:rFonts w:ascii="微软雅黑" w:hAnsi="微软雅黑" w:eastAsia="微软雅黑"/>
          <w:b w:val="0"/>
          <w:sz w:val="21"/>
        </w:rPr>
        <w:t>B. 错误</w:t>
      </w:r>
    </w:p>
    <w:p w14:paraId="080FAFBF">
      <w:pPr>
        <w:spacing w:after="40"/>
      </w:pPr>
      <w:r>
        <w:rPr>
          <w:rFonts w:ascii="微软雅黑" w:hAnsi="微软雅黑" w:eastAsia="微软雅黑"/>
          <w:b/>
          <w:color w:val="C00000"/>
          <w:sz w:val="21"/>
        </w:rPr>
        <w:t>正确答案：A（正确）</w:t>
      </w:r>
    </w:p>
    <w:p w14:paraId="1349966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【购买题库薇信：est258258】在华为场景中，如果LSR收到的标签映射中，FEC所对应的路由不优或者没有对应的路由，则该标签是以自由的方式在LIB库中的。</w:t>
      </w:r>
    </w:p>
    <w:p w14:paraId="77449582">
      <w:pPr>
        <w:pBdr>
          <w:bottom w:val="single" w:color="D9D9D9" w:sz="6" w:space="1"/>
        </w:pBdr>
        <w:spacing w:before="80" w:after="160"/>
      </w:pPr>
    </w:p>
    <w:p w14:paraId="189DEFE2">
      <w:pPr>
        <w:spacing w:after="40"/>
      </w:pPr>
      <w:r>
        <w:rPr>
          <w:rFonts w:ascii="微软雅黑" w:hAnsi="微软雅黑" w:eastAsia="微软雅黑"/>
          <w:b/>
          <w:color w:val="1F4E79"/>
          <w:sz w:val="21"/>
        </w:rPr>
        <w:t>684.【判断题】</w:t>
      </w:r>
      <w:r>
        <w:rPr>
          <w:rFonts w:ascii="微软雅黑" w:hAnsi="微软雅黑" w:eastAsia="微软雅黑"/>
          <w:sz w:val="21"/>
        </w:rPr>
        <w:t>在管理员创建策略控制矩阵时，当一个源安全组存在到多个目的组的策略时，需要通过优先级区分对不同策略的匹配顺序。</w:t>
      </w:r>
    </w:p>
    <w:p w14:paraId="2BCA97A1">
      <w:pPr>
        <w:spacing w:after="40"/>
        <w:ind w:left="360"/>
      </w:pPr>
      <w:r>
        <w:rPr>
          <w:rFonts w:ascii="微软雅黑" w:hAnsi="微软雅黑" w:eastAsia="微软雅黑"/>
          <w:b w:val="0"/>
          <w:sz w:val="21"/>
        </w:rPr>
        <w:t>A. 正确</w:t>
      </w:r>
    </w:p>
    <w:p w14:paraId="291F18F2">
      <w:pPr>
        <w:spacing w:after="40"/>
        <w:ind w:left="360"/>
      </w:pPr>
      <w:r>
        <w:rPr>
          <w:rFonts w:ascii="微软雅黑" w:hAnsi="微软雅黑" w:eastAsia="微软雅黑"/>
          <w:b w:val="0"/>
          <w:sz w:val="21"/>
        </w:rPr>
        <w:t>B. 错误</w:t>
      </w:r>
    </w:p>
    <w:p w14:paraId="1EDBD9F7">
      <w:pPr>
        <w:spacing w:after="40"/>
      </w:pPr>
      <w:r>
        <w:rPr>
          <w:rFonts w:ascii="微软雅黑" w:hAnsi="微软雅黑" w:eastAsia="微软雅黑"/>
          <w:b/>
          <w:color w:val="C00000"/>
          <w:sz w:val="21"/>
        </w:rPr>
        <w:t>正确答案：A（正确）</w:t>
      </w:r>
    </w:p>
    <w:p w14:paraId="0075C80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w:t>
      </w:r>
    </w:p>
    <w:p w14:paraId="351809E3">
      <w:pPr>
        <w:spacing w:after="40"/>
      </w:pPr>
      <w:r>
        <w:rPr>
          <w:rFonts w:ascii="微软雅黑" w:hAnsi="微软雅黑" w:eastAsia="微软雅黑"/>
          <w:color w:val="404040"/>
          <w:sz w:val="20"/>
        </w:rPr>
        <w:t>[图片]</w:t>
      </w:r>
    </w:p>
    <w:p w14:paraId="0FD5766E">
      <w:pPr>
        <w:pBdr>
          <w:bottom w:val="single" w:color="D9D9D9" w:sz="6" w:space="1"/>
        </w:pBdr>
        <w:spacing w:before="80" w:after="160"/>
      </w:pPr>
    </w:p>
    <w:p w14:paraId="2BB34468">
      <w:pPr>
        <w:spacing w:after="40"/>
      </w:pPr>
      <w:r>
        <w:rPr>
          <w:rFonts w:ascii="微软雅黑" w:hAnsi="微软雅黑" w:eastAsia="微软雅黑"/>
          <w:b/>
          <w:color w:val="1F4E79"/>
          <w:sz w:val="21"/>
        </w:rPr>
        <w:t>685.【判断题】</w:t>
      </w:r>
      <w:r>
        <w:rPr>
          <w:rFonts w:ascii="微软雅黑" w:hAnsi="微软雅黑" w:eastAsia="微软雅黑"/>
          <w:sz w:val="21"/>
        </w:rPr>
        <w:t>Protobuf全称为protocolbuffers，它是一种语言无关、平台无关、可扩展的序列化结构数据的方法，它可用于数据通信协议、数据存储等。相较于XML、JSON，Protobuf更注重数据序列化，更关注效率、空间、速度，导致可读性差。</w:t>
      </w:r>
    </w:p>
    <w:p w14:paraId="7F0C7473">
      <w:pPr>
        <w:spacing w:after="40"/>
        <w:ind w:left="360"/>
      </w:pPr>
      <w:r>
        <w:rPr>
          <w:rFonts w:ascii="微软雅黑" w:hAnsi="微软雅黑" w:eastAsia="微软雅黑"/>
          <w:b w:val="0"/>
          <w:sz w:val="21"/>
        </w:rPr>
        <w:t>A. 正确</w:t>
      </w:r>
    </w:p>
    <w:p w14:paraId="0A118B77">
      <w:pPr>
        <w:spacing w:after="40"/>
        <w:ind w:left="360"/>
      </w:pPr>
      <w:r>
        <w:rPr>
          <w:rFonts w:ascii="微软雅黑" w:hAnsi="微软雅黑" w:eastAsia="微软雅黑"/>
          <w:b w:val="0"/>
          <w:sz w:val="21"/>
        </w:rPr>
        <w:t>B. 错误</w:t>
      </w:r>
    </w:p>
    <w:p w14:paraId="38E9D1E6">
      <w:pPr>
        <w:spacing w:after="40"/>
      </w:pPr>
      <w:r>
        <w:rPr>
          <w:rFonts w:ascii="微软雅黑" w:hAnsi="微软雅黑" w:eastAsia="微软雅黑"/>
          <w:b/>
          <w:color w:val="C00000"/>
          <w:sz w:val="21"/>
        </w:rPr>
        <w:t>正确答案：A（正确）</w:t>
      </w:r>
    </w:p>
    <w:p w14:paraId="134A5A3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【购买题库薇信：est258258】题目的描述是正确的。protobuf (protocol buffer) 是谷歌内部的混合语言数据标准。通过将结构化的数据进行序列化(串行化)，用于通讯协议、数据存储等领域的语言无关、平台无关、可扩展的序列化结构数据格式。为了提高性能，protobuf 采用了二进制格式进行编码。这直接导致了可读性差，影响开发测试时候的效率。当然，在一般情况下，protobuf 非常可靠，并不会出现太大的问题。</w:t>
      </w:r>
    </w:p>
    <w:p w14:paraId="75BC85B5">
      <w:pPr>
        <w:pBdr>
          <w:bottom w:val="single" w:color="D9D9D9" w:sz="6" w:space="1"/>
        </w:pBdr>
        <w:spacing w:before="80" w:after="160"/>
      </w:pPr>
    </w:p>
    <w:p w14:paraId="403E6C12">
      <w:pPr>
        <w:spacing w:after="40"/>
      </w:pPr>
      <w:r>
        <w:rPr>
          <w:rFonts w:ascii="微软雅黑" w:hAnsi="微软雅黑" w:eastAsia="微软雅黑"/>
          <w:b/>
          <w:color w:val="1F4E79"/>
          <w:sz w:val="21"/>
        </w:rPr>
        <w:t>686.【判断题】</w:t>
      </w:r>
      <w:r>
        <w:rPr>
          <w:rFonts w:ascii="微软雅黑" w:hAnsi="微软雅黑" w:eastAsia="微软雅黑"/>
          <w:sz w:val="21"/>
        </w:rPr>
        <w:t>当VTEP之间建立VXLAN隧道时，一般建议将设备的环回口IP地址作为VXLAN隧道的VTEP IP，而不是使用物理接口IP地址。</w:t>
      </w:r>
    </w:p>
    <w:p w14:paraId="67390AF8">
      <w:pPr>
        <w:spacing w:after="40"/>
        <w:ind w:left="360"/>
      </w:pPr>
      <w:r>
        <w:rPr>
          <w:rFonts w:ascii="微软雅黑" w:hAnsi="微软雅黑" w:eastAsia="微软雅黑"/>
          <w:b w:val="0"/>
          <w:sz w:val="21"/>
        </w:rPr>
        <w:t>A. 正确</w:t>
      </w:r>
    </w:p>
    <w:p w14:paraId="3183F509">
      <w:pPr>
        <w:spacing w:after="40"/>
        <w:ind w:left="360"/>
      </w:pPr>
      <w:r>
        <w:rPr>
          <w:rFonts w:ascii="微软雅黑" w:hAnsi="微软雅黑" w:eastAsia="微软雅黑"/>
          <w:b w:val="0"/>
          <w:sz w:val="21"/>
        </w:rPr>
        <w:t>B. 错误</w:t>
      </w:r>
    </w:p>
    <w:p w14:paraId="3D3C8525">
      <w:pPr>
        <w:spacing w:after="40"/>
      </w:pPr>
      <w:r>
        <w:rPr>
          <w:rFonts w:ascii="微软雅黑" w:hAnsi="微软雅黑" w:eastAsia="微软雅黑"/>
          <w:b/>
          <w:color w:val="C00000"/>
          <w:sz w:val="21"/>
        </w:rPr>
        <w:t>正确答案：A（正确）</w:t>
      </w:r>
    </w:p>
    <w:p w14:paraId="0365D41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VTEP是VXLAN隧道端点，位于NVE中，用于VXLAN报文的封装和解封装。VXLAN报文(其外层IP头部)中源IP地址为源端VTEP的IP地址，目的IP地址为目的端VTEP的IP地址。通常情况下使用设备的Loopback接口地址作为VTEP地址。</w:t>
      </w:r>
    </w:p>
    <w:p w14:paraId="76ADFC28">
      <w:pPr>
        <w:pBdr>
          <w:bottom w:val="single" w:color="D9D9D9" w:sz="6" w:space="1"/>
        </w:pBdr>
        <w:spacing w:before="80" w:after="160"/>
      </w:pPr>
    </w:p>
    <w:p w14:paraId="335B8A50">
      <w:pPr>
        <w:spacing w:after="40"/>
      </w:pPr>
      <w:r>
        <w:rPr>
          <w:rFonts w:ascii="微软雅黑" w:hAnsi="微软雅黑" w:eastAsia="微软雅黑"/>
          <w:b/>
          <w:color w:val="1F4E79"/>
          <w:sz w:val="21"/>
        </w:rPr>
        <w:t>687.【判断题】</w:t>
      </w:r>
      <w:r>
        <w:rPr>
          <w:rFonts w:ascii="微软雅黑" w:hAnsi="微软雅黑" w:eastAsia="微软雅黑"/>
          <w:sz w:val="21"/>
        </w:rPr>
        <w:t>客户端在调用iMasterNCE-Campus登录认证RESTful接口时，使用的方法为POST，请求消息体格式为&lt;；"userName"："xxx"，"password"："xxx"&gt;；。</w:t>
      </w:r>
    </w:p>
    <w:p w14:paraId="5422AF53">
      <w:pPr>
        <w:spacing w:after="40"/>
        <w:ind w:left="360"/>
      </w:pPr>
      <w:r>
        <w:rPr>
          <w:rFonts w:ascii="微软雅黑" w:hAnsi="微软雅黑" w:eastAsia="微软雅黑"/>
          <w:b w:val="0"/>
          <w:sz w:val="21"/>
        </w:rPr>
        <w:t>A. 正确</w:t>
      </w:r>
    </w:p>
    <w:p w14:paraId="28B6EAB4">
      <w:pPr>
        <w:spacing w:after="40"/>
        <w:ind w:left="360"/>
      </w:pPr>
      <w:r>
        <w:rPr>
          <w:rFonts w:ascii="微软雅黑" w:hAnsi="微软雅黑" w:eastAsia="微软雅黑"/>
          <w:b w:val="0"/>
          <w:sz w:val="21"/>
        </w:rPr>
        <w:t>B. 错误</w:t>
      </w:r>
    </w:p>
    <w:p w14:paraId="59E697CD">
      <w:pPr>
        <w:spacing w:after="40"/>
      </w:pPr>
      <w:r>
        <w:rPr>
          <w:rFonts w:ascii="微软雅黑" w:hAnsi="微软雅黑" w:eastAsia="微软雅黑"/>
          <w:b/>
          <w:color w:val="C00000"/>
          <w:sz w:val="21"/>
        </w:rPr>
        <w:t>正确答案：B（错误）</w:t>
      </w:r>
    </w:p>
    <w:p w14:paraId="21754E5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【购买题库薇信：est258258】以下为PPT的例子：</w:t>
      </w:r>
    </w:p>
    <w:p w14:paraId="761F4C8C">
      <w:pPr>
        <w:pBdr>
          <w:bottom w:val="single" w:color="D9D9D9" w:sz="6" w:space="1"/>
        </w:pBdr>
        <w:spacing w:before="80" w:after="160"/>
      </w:pPr>
    </w:p>
    <w:p w14:paraId="65FB6322">
      <w:pPr>
        <w:spacing w:after="40"/>
      </w:pPr>
      <w:r>
        <w:rPr>
          <w:rFonts w:ascii="微软雅黑" w:hAnsi="微软雅黑" w:eastAsia="微软雅黑"/>
          <w:b/>
          <w:color w:val="1F4E79"/>
          <w:sz w:val="21"/>
        </w:rPr>
        <w:t>688.【判断题】</w:t>
      </w:r>
      <w:r>
        <w:rPr>
          <w:rFonts w:ascii="微软雅黑" w:hAnsi="微软雅黑" w:eastAsia="微软雅黑"/>
          <w:sz w:val="21"/>
        </w:rPr>
        <w:t>通过BGP EVPN动态建立VXLAN隧道的场景中，当VTEP间传递BGP EVPN路由时，只有当路由携带的RT值与EVPN IRT、IP VPN IRT都不相同时，该BGP EVPN路由才会被丢弃。</w:t>
      </w:r>
    </w:p>
    <w:p w14:paraId="53DEF5B5">
      <w:pPr>
        <w:spacing w:after="40"/>
        <w:ind w:left="360"/>
      </w:pPr>
      <w:r>
        <w:rPr>
          <w:rFonts w:ascii="微软雅黑" w:hAnsi="微软雅黑" w:eastAsia="微软雅黑"/>
          <w:b w:val="0"/>
          <w:sz w:val="21"/>
        </w:rPr>
        <w:t>A. 正确</w:t>
      </w:r>
    </w:p>
    <w:p w14:paraId="3D71ACBE">
      <w:pPr>
        <w:spacing w:after="40"/>
        <w:ind w:left="360"/>
      </w:pPr>
      <w:r>
        <w:rPr>
          <w:rFonts w:ascii="微软雅黑" w:hAnsi="微软雅黑" w:eastAsia="微软雅黑"/>
          <w:b w:val="0"/>
          <w:sz w:val="21"/>
        </w:rPr>
        <w:t>B. 错误</w:t>
      </w:r>
    </w:p>
    <w:p w14:paraId="52012AE1">
      <w:pPr>
        <w:spacing w:after="40"/>
      </w:pPr>
      <w:r>
        <w:rPr>
          <w:rFonts w:ascii="微软雅黑" w:hAnsi="微软雅黑" w:eastAsia="微软雅黑"/>
          <w:b/>
          <w:color w:val="C00000"/>
          <w:sz w:val="21"/>
        </w:rPr>
        <w:t>正确答案：A（正确）</w:t>
      </w:r>
    </w:p>
    <w:p w14:paraId="596158B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【购买题库薇信：est258258】BGP EVPN在传递Type 2路由时携带的RT值是EVPN RT值，收到路由之后，检查该路由携带的RT，如果与本端EVPN实例的Import RT相同，则接收该路由。EVPN实例获取到IRB类型路由后，还能提取到其中包含的ARP类型路由，用于主机ARP通告。检查该路由携带的RT，如果与本端IP VPN实例的Import RT(EVPN)相同，则接收该路由。然后，VPN实例获取到该路由携带的IRB类型路由，从中提取的主机IP地址、三层VNI，在其路由表中保存主机IP路由，并根据路由的下一跳迭代出接口，最终迭代结果是指向VTEP的VXLAN隧道。</w:t>
      </w:r>
    </w:p>
    <w:p w14:paraId="6A5BCD42">
      <w:pPr>
        <w:pBdr>
          <w:bottom w:val="single" w:color="D9D9D9" w:sz="6" w:space="1"/>
        </w:pBdr>
        <w:spacing w:before="80" w:after="160"/>
      </w:pPr>
    </w:p>
    <w:p w14:paraId="5052319A">
      <w:pPr>
        <w:spacing w:after="40"/>
      </w:pPr>
      <w:r>
        <w:rPr>
          <w:rFonts w:ascii="微软雅黑" w:hAnsi="微软雅黑" w:eastAsia="微软雅黑"/>
          <w:b/>
          <w:color w:val="1F4E79"/>
          <w:sz w:val="21"/>
        </w:rPr>
        <w:t>689.【判断题】</w:t>
      </w:r>
      <w:r>
        <w:rPr>
          <w:rFonts w:ascii="微软雅黑" w:hAnsi="微软雅黑" w:eastAsia="微软雅黑"/>
          <w:sz w:val="21"/>
        </w:rPr>
        <w:t>NETCONF内容层里，&lt;；config&gt;；包含可选的“operation”属性，用来给配置数据指定操作类型。如果未携带“operation”属性，则默认为create操作。</w:t>
      </w:r>
    </w:p>
    <w:p w14:paraId="394A4C53">
      <w:pPr>
        <w:spacing w:after="40"/>
        <w:ind w:left="360"/>
      </w:pPr>
      <w:r>
        <w:rPr>
          <w:rFonts w:ascii="微软雅黑" w:hAnsi="微软雅黑" w:eastAsia="微软雅黑"/>
          <w:b w:val="0"/>
          <w:sz w:val="21"/>
        </w:rPr>
        <w:t>A. 正确</w:t>
      </w:r>
    </w:p>
    <w:p w14:paraId="10553E3D">
      <w:pPr>
        <w:spacing w:after="40"/>
        <w:ind w:left="360"/>
      </w:pPr>
      <w:r>
        <w:rPr>
          <w:rFonts w:ascii="微软雅黑" w:hAnsi="微软雅黑" w:eastAsia="微软雅黑"/>
          <w:b w:val="0"/>
          <w:sz w:val="21"/>
        </w:rPr>
        <w:t>B. 错误</w:t>
      </w:r>
    </w:p>
    <w:p w14:paraId="5FE8FEB0">
      <w:pPr>
        <w:spacing w:after="40"/>
      </w:pPr>
      <w:r>
        <w:rPr>
          <w:rFonts w:ascii="微软雅黑" w:hAnsi="微软雅黑" w:eastAsia="微软雅黑"/>
          <w:b/>
          <w:color w:val="C00000"/>
          <w:sz w:val="21"/>
        </w:rPr>
        <w:t>正确答案：B（错误）</w:t>
      </w:r>
    </w:p>
    <w:p w14:paraId="1573541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中可能包含可选的“operation”属性，用来给配置数据指定操作类型。Operation取值如下：merge：在数据库中修改存在或不存在的目标数据，如果目标数据不存在则创建，如果目标数据存在则修改。这是默认操作。create：当且仅当配置数据库中不存在待创建的配置数据时，才能成功添加到配置数据库。如果配置数据存在，则会返回，其中包含一个值“data-exists”。delete：删除配置数据库中指定的配置数据记录。如果数据存在，则删除该数据，如果数据不存在，则返回，其中包含一个值“data-missing”。remove：删除配置数据库中指定的配置数据记录。如果数据存在，则删除该数据，如果数据不存在，则返回成功。</w:t>
      </w:r>
    </w:p>
    <w:p w14:paraId="1E298EAA">
      <w:pPr>
        <w:pBdr>
          <w:bottom w:val="single" w:color="D9D9D9" w:sz="6" w:space="1"/>
        </w:pBdr>
        <w:spacing w:before="80" w:after="160"/>
      </w:pPr>
    </w:p>
    <w:p w14:paraId="2730C8DB">
      <w:pPr>
        <w:spacing w:after="40"/>
      </w:pPr>
      <w:r>
        <w:rPr>
          <w:rFonts w:ascii="微软雅黑" w:hAnsi="微软雅黑" w:eastAsia="微软雅黑"/>
          <w:b/>
          <w:color w:val="1F4E79"/>
          <w:sz w:val="21"/>
        </w:rPr>
        <w:t>690.【判断题】</w:t>
      </w:r>
      <w:r>
        <w:rPr>
          <w:rFonts w:ascii="微软雅黑" w:hAnsi="微软雅黑" w:eastAsia="微软雅黑"/>
          <w:sz w:val="21"/>
        </w:rPr>
        <w:t>当园区网络中部署了策略联动之后，会在控制点与执行点设备之间建立CAPWAP(Control And Provisioning of Wireless Access Points) 隧道，通过CAPWAP实现用户关联、消息通信、用户授权策略下发、用户业务数据转发等。</w:t>
      </w:r>
    </w:p>
    <w:p w14:paraId="151555B1">
      <w:pPr>
        <w:spacing w:after="40"/>
        <w:ind w:left="360"/>
      </w:pPr>
      <w:r>
        <w:rPr>
          <w:rFonts w:ascii="微软雅黑" w:hAnsi="微软雅黑" w:eastAsia="微软雅黑"/>
          <w:b w:val="0"/>
          <w:sz w:val="21"/>
        </w:rPr>
        <w:t>A. 正确</w:t>
      </w:r>
    </w:p>
    <w:p w14:paraId="6A92C32A">
      <w:pPr>
        <w:spacing w:after="40"/>
        <w:ind w:left="360"/>
      </w:pPr>
      <w:r>
        <w:rPr>
          <w:rFonts w:ascii="微软雅黑" w:hAnsi="微软雅黑" w:eastAsia="微软雅黑"/>
          <w:b w:val="0"/>
          <w:sz w:val="21"/>
        </w:rPr>
        <w:t>B. 错误</w:t>
      </w:r>
    </w:p>
    <w:p w14:paraId="311BF680">
      <w:pPr>
        <w:spacing w:after="40"/>
      </w:pPr>
      <w:r>
        <w:rPr>
          <w:rFonts w:ascii="微软雅黑" w:hAnsi="微软雅黑" w:eastAsia="微软雅黑"/>
          <w:b/>
          <w:color w:val="C00000"/>
          <w:sz w:val="21"/>
        </w:rPr>
        <w:t>正确答案：B（错误）</w:t>
      </w:r>
    </w:p>
    <w:p w14:paraId="639A029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策略联动是通过在网关设备上统一管理用户的访问策略，并且在网关设备和接入设备执行用户的访问策略，来解决大型园区策略强度与复杂度之间矛盾的一种解决方案。部署策略联动后，接入设备可以自动透传BPDU报文、实时上报用户下线和用户接入位置，同时控制设备联动接入设备，使其执行用户的访问策略，从而实现了对用户访问网络的控制。认证控制点与认证执行点之间建立CAPWAP(Control And Provisioning of Wireless Access Points)隧道后，可以通过CAPWAP完成认证控制设备和认证执行设备之间的用户关联、消息通信、用户授权策略下发、用户同步等处理。用户的业务数据转发不经过CAPWAP隧道。</w:t>
      </w:r>
    </w:p>
    <w:p w14:paraId="23E87CC6">
      <w:pPr>
        <w:pBdr>
          <w:bottom w:val="single" w:color="D9D9D9" w:sz="6" w:space="1"/>
        </w:pBdr>
        <w:spacing w:before="80" w:after="160"/>
      </w:pPr>
    </w:p>
    <w:p w14:paraId="217DB0BC">
      <w:pPr>
        <w:spacing w:after="40"/>
      </w:pPr>
      <w:r>
        <w:rPr>
          <w:rFonts w:ascii="微软雅黑" w:hAnsi="微软雅黑" w:eastAsia="微软雅黑"/>
          <w:b/>
          <w:color w:val="1F4E79"/>
          <w:sz w:val="21"/>
        </w:rPr>
        <w:t>691.【判断题】</w:t>
      </w:r>
      <w:r>
        <w:rPr>
          <w:rFonts w:ascii="微软雅黑" w:hAnsi="微软雅黑" w:eastAsia="微软雅黑"/>
          <w:sz w:val="21"/>
        </w:rPr>
        <w:t>在基于华为云园区网络解决方案的虚拟化园区网络场景中，虚拟网络通常根据园区的业务来划分，将独立的业务部署为一个VN，VN之间需要手工配置业务隔离。</w:t>
      </w:r>
    </w:p>
    <w:p w14:paraId="425A0772">
      <w:pPr>
        <w:spacing w:after="40"/>
        <w:ind w:left="360"/>
      </w:pPr>
      <w:r>
        <w:rPr>
          <w:rFonts w:ascii="微软雅黑" w:hAnsi="微软雅黑" w:eastAsia="微软雅黑"/>
          <w:b w:val="0"/>
          <w:sz w:val="21"/>
        </w:rPr>
        <w:t>A. 正确</w:t>
      </w:r>
    </w:p>
    <w:p w14:paraId="6FD7EA81">
      <w:pPr>
        <w:spacing w:after="40"/>
        <w:ind w:left="360"/>
      </w:pPr>
      <w:r>
        <w:rPr>
          <w:rFonts w:ascii="微软雅黑" w:hAnsi="微软雅黑" w:eastAsia="微软雅黑"/>
          <w:b w:val="0"/>
          <w:sz w:val="21"/>
        </w:rPr>
        <w:t>B. 错误</w:t>
      </w:r>
    </w:p>
    <w:p w14:paraId="398FACF9">
      <w:pPr>
        <w:spacing w:after="40"/>
      </w:pPr>
      <w:r>
        <w:rPr>
          <w:rFonts w:ascii="微软雅黑" w:hAnsi="微软雅黑" w:eastAsia="微软雅黑"/>
          <w:b/>
          <w:color w:val="C00000"/>
          <w:sz w:val="21"/>
        </w:rPr>
        <w:t>正确答案：B（错误）</w:t>
      </w:r>
    </w:p>
    <w:p w14:paraId="4C61291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创建VN，不同的VN代表不同用户的业务，通过VN实现业务隔离。缺省情况下，VN之间完全隔离，但是在某些特殊情况下，我们可能希望VN之间能够互访，则需要将VN之间的路由打通。配置VN互通，实际是创建对应VPN Instance的静态路由，使得不同VN接入用户能够在路由层面互访。</w:t>
      </w:r>
    </w:p>
    <w:p w14:paraId="5D43B8DA">
      <w:pPr>
        <w:pBdr>
          <w:bottom w:val="single" w:color="D9D9D9" w:sz="6" w:space="1"/>
        </w:pBdr>
        <w:spacing w:before="80" w:after="160"/>
      </w:pPr>
    </w:p>
    <w:p w14:paraId="6928FCC2">
      <w:pPr>
        <w:spacing w:after="40"/>
      </w:pPr>
      <w:r>
        <w:rPr>
          <w:rFonts w:ascii="微软雅黑" w:hAnsi="微软雅黑" w:eastAsia="微软雅黑"/>
          <w:b/>
          <w:color w:val="1F4E79"/>
          <w:sz w:val="21"/>
        </w:rPr>
        <w:t>692.【判断题】</w:t>
      </w:r>
      <w:r>
        <w:rPr>
          <w:rFonts w:ascii="微软雅黑" w:hAnsi="微软雅黑" w:eastAsia="微软雅黑"/>
          <w:sz w:val="21"/>
        </w:rPr>
        <w:t>IETF利用OSPF扩展性强的特点，对OSPF的功能进行了扩展，使其能够支持IPv6网络，功能扩展后的协议称为OSPFv3。OSPFv3与OSPFv2可以兼容。</w:t>
      </w:r>
    </w:p>
    <w:p w14:paraId="6B498501">
      <w:pPr>
        <w:spacing w:after="40"/>
        <w:ind w:left="360"/>
      </w:pPr>
      <w:r>
        <w:rPr>
          <w:rFonts w:ascii="微软雅黑" w:hAnsi="微软雅黑" w:eastAsia="微软雅黑"/>
          <w:b w:val="0"/>
          <w:sz w:val="21"/>
        </w:rPr>
        <w:t>A. 正确</w:t>
      </w:r>
    </w:p>
    <w:p w14:paraId="1EB3AAE3">
      <w:pPr>
        <w:spacing w:after="40"/>
        <w:ind w:left="360"/>
      </w:pPr>
      <w:r>
        <w:rPr>
          <w:rFonts w:ascii="微软雅黑" w:hAnsi="微软雅黑" w:eastAsia="微软雅黑"/>
          <w:b w:val="0"/>
          <w:sz w:val="21"/>
        </w:rPr>
        <w:t>B. 错误</w:t>
      </w:r>
    </w:p>
    <w:p w14:paraId="2BA47F40">
      <w:pPr>
        <w:spacing w:after="40"/>
      </w:pPr>
      <w:r>
        <w:rPr>
          <w:rFonts w:ascii="微软雅黑" w:hAnsi="微软雅黑" w:eastAsia="微软雅黑"/>
          <w:b/>
          <w:color w:val="C00000"/>
          <w:sz w:val="21"/>
        </w:rPr>
        <w:t>正确答案：B（错误）</w:t>
      </w:r>
    </w:p>
    <w:p w14:paraId="60983F4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【购买题库薇信：est258258】OSPFv3和OSPFv2完全是两个不同的协议，使用不同的LSA类型进行通信，ISIS协议才是在原有的基础上进行扩展增加了几个新的TLV实现</w:t>
      </w:r>
    </w:p>
    <w:p w14:paraId="0F699924">
      <w:pPr>
        <w:pBdr>
          <w:bottom w:val="single" w:color="D9D9D9" w:sz="6" w:space="1"/>
        </w:pBdr>
        <w:spacing w:before="80" w:after="160"/>
      </w:pPr>
    </w:p>
    <w:p w14:paraId="2A421B2E">
      <w:pPr>
        <w:spacing w:after="40"/>
      </w:pPr>
      <w:r>
        <w:rPr>
          <w:rFonts w:ascii="微软雅黑" w:hAnsi="微软雅黑" w:eastAsia="微软雅黑"/>
          <w:b/>
          <w:color w:val="1F4E79"/>
          <w:sz w:val="21"/>
        </w:rPr>
        <w:t>693.【判断题】</w:t>
      </w:r>
      <w:r>
        <w:rPr>
          <w:rFonts w:ascii="微软雅黑" w:hAnsi="微软雅黑" w:eastAsia="微软雅黑"/>
          <w:sz w:val="21"/>
        </w:rPr>
        <w:t>iMasterNCE-CampusInsight采用SNMP技术采集网络设备的性能指标和日志数据，基于真实业务流量发现网络异常。</w:t>
      </w:r>
    </w:p>
    <w:p w14:paraId="027915B8">
      <w:pPr>
        <w:spacing w:after="40"/>
        <w:ind w:left="360"/>
      </w:pPr>
      <w:r>
        <w:rPr>
          <w:rFonts w:ascii="微软雅黑" w:hAnsi="微软雅黑" w:eastAsia="微软雅黑"/>
          <w:b w:val="0"/>
          <w:sz w:val="21"/>
        </w:rPr>
        <w:t>A. 正确</w:t>
      </w:r>
    </w:p>
    <w:p w14:paraId="6D1F0124">
      <w:pPr>
        <w:spacing w:after="40"/>
        <w:ind w:left="360"/>
      </w:pPr>
      <w:r>
        <w:rPr>
          <w:rFonts w:ascii="微软雅黑" w:hAnsi="微软雅黑" w:eastAsia="微软雅黑"/>
          <w:b w:val="0"/>
          <w:sz w:val="21"/>
        </w:rPr>
        <w:t>B. 错误</w:t>
      </w:r>
    </w:p>
    <w:p w14:paraId="6C5CA648">
      <w:pPr>
        <w:spacing w:after="40"/>
      </w:pPr>
      <w:r>
        <w:rPr>
          <w:rFonts w:ascii="微软雅黑" w:hAnsi="微软雅黑" w:eastAsia="微软雅黑"/>
          <w:b/>
          <w:color w:val="C00000"/>
          <w:sz w:val="21"/>
        </w:rPr>
        <w:t>正确答案：B（错误）</w:t>
      </w:r>
    </w:p>
    <w:p w14:paraId="7821803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【购买题库薇信：est258258】iMaster NCE-CampusInsight采用Telemetry技术采集网络设备的性能指标和日志数据，基于真实业务流量发现网络异常。</w:t>
      </w:r>
    </w:p>
    <w:p w14:paraId="700F871D">
      <w:pPr>
        <w:pBdr>
          <w:bottom w:val="single" w:color="D9D9D9" w:sz="6" w:space="1"/>
        </w:pBdr>
        <w:spacing w:before="80" w:after="160"/>
      </w:pPr>
    </w:p>
    <w:p w14:paraId="408D20FF">
      <w:pPr>
        <w:spacing w:after="40"/>
      </w:pPr>
      <w:r>
        <w:rPr>
          <w:rFonts w:ascii="微软雅黑" w:hAnsi="微软雅黑" w:eastAsia="微软雅黑"/>
          <w:b/>
          <w:color w:val="1F4E79"/>
          <w:sz w:val="21"/>
        </w:rPr>
        <w:t>694.【判断题】</w:t>
      </w:r>
      <w:r>
        <w:rPr>
          <w:rFonts w:ascii="微软雅黑" w:hAnsi="微软雅黑" w:eastAsia="微软雅黑"/>
          <w:sz w:val="21"/>
        </w:rPr>
        <w:t>在MA网络中，如果使用IS-IS发布Adjacency SID，由于每一台IS-IS路由器都会发布Adjacency SID，所以此时不需要选举DIS。</w:t>
      </w:r>
    </w:p>
    <w:p w14:paraId="42BF785D">
      <w:pPr>
        <w:spacing w:after="40"/>
        <w:ind w:left="360"/>
      </w:pPr>
      <w:r>
        <w:rPr>
          <w:rFonts w:ascii="微软雅黑" w:hAnsi="微软雅黑" w:eastAsia="微软雅黑"/>
          <w:b w:val="0"/>
          <w:sz w:val="21"/>
        </w:rPr>
        <w:t>A. 正确</w:t>
      </w:r>
    </w:p>
    <w:p w14:paraId="66F3E92F">
      <w:pPr>
        <w:spacing w:after="40"/>
        <w:ind w:left="360"/>
      </w:pPr>
      <w:r>
        <w:rPr>
          <w:rFonts w:ascii="微软雅黑" w:hAnsi="微软雅黑" w:eastAsia="微软雅黑"/>
          <w:b w:val="0"/>
          <w:sz w:val="21"/>
        </w:rPr>
        <w:t>B. 错误</w:t>
      </w:r>
    </w:p>
    <w:p w14:paraId="292CADA9">
      <w:pPr>
        <w:spacing w:after="40"/>
      </w:pPr>
      <w:r>
        <w:rPr>
          <w:rFonts w:ascii="微软雅黑" w:hAnsi="微软雅黑" w:eastAsia="微软雅黑"/>
          <w:b/>
          <w:color w:val="C00000"/>
          <w:sz w:val="21"/>
        </w:rPr>
        <w:t>正确答案：B（错误）</w:t>
      </w:r>
    </w:p>
    <w:p w14:paraId="4EE6D67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【购买题库薇信：est258258】路由协议的工作原理没有发生任何变化</w:t>
      </w:r>
    </w:p>
    <w:p w14:paraId="2CBE6025">
      <w:pPr>
        <w:pBdr>
          <w:bottom w:val="single" w:color="D9D9D9" w:sz="6" w:space="1"/>
        </w:pBdr>
        <w:spacing w:before="80" w:after="160"/>
      </w:pPr>
    </w:p>
    <w:p w14:paraId="32A7CC93">
      <w:pPr>
        <w:spacing w:after="40"/>
      </w:pPr>
      <w:r>
        <w:rPr>
          <w:rFonts w:ascii="微软雅黑" w:hAnsi="微软雅黑" w:eastAsia="微软雅黑"/>
          <w:b/>
          <w:color w:val="1F4E79"/>
          <w:sz w:val="21"/>
        </w:rPr>
        <w:t>695.【判断题】</w:t>
      </w:r>
      <w:r>
        <w:rPr>
          <w:rFonts w:ascii="微软雅黑" w:hAnsi="微软雅黑" w:eastAsia="微软雅黑"/>
          <w:sz w:val="21"/>
        </w:rPr>
        <w:t>使用BGP EVPN作为VXLAN的控制平面，可以完全避免VXLAN网络中的流量泛洪，如ARP广播报文。</w:t>
      </w:r>
    </w:p>
    <w:p w14:paraId="0FAD3FB1">
      <w:pPr>
        <w:spacing w:after="40"/>
        <w:ind w:left="360"/>
      </w:pPr>
      <w:r>
        <w:rPr>
          <w:rFonts w:ascii="微软雅黑" w:hAnsi="微软雅黑" w:eastAsia="微软雅黑"/>
          <w:b w:val="0"/>
          <w:sz w:val="21"/>
        </w:rPr>
        <w:t>A. 正确</w:t>
      </w:r>
    </w:p>
    <w:p w14:paraId="14950770">
      <w:pPr>
        <w:spacing w:after="40"/>
        <w:ind w:left="360"/>
      </w:pPr>
      <w:r>
        <w:rPr>
          <w:rFonts w:ascii="微软雅黑" w:hAnsi="微软雅黑" w:eastAsia="微软雅黑"/>
          <w:b w:val="0"/>
          <w:sz w:val="21"/>
        </w:rPr>
        <w:t>B. 错误</w:t>
      </w:r>
    </w:p>
    <w:p w14:paraId="5477C3BC">
      <w:pPr>
        <w:spacing w:after="40"/>
      </w:pPr>
      <w:r>
        <w:rPr>
          <w:rFonts w:ascii="微软雅黑" w:hAnsi="微软雅黑" w:eastAsia="微软雅黑"/>
          <w:b/>
          <w:color w:val="C00000"/>
          <w:sz w:val="21"/>
        </w:rPr>
        <w:t>正确答案：B（错误）</w:t>
      </w:r>
    </w:p>
    <w:p w14:paraId="60BC844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【购买题库薇信：est258258】BGP EVPN作为VXLAN的控制平面，通过Type 2路由使得VTEP可以不依赖主机之间的通信过程完成MAC地址表的学习，但是主机间的ARP信息依旧需要在VXLAN Overlay中进行泛洪转发，这会占用大量的网络资源。</w:t>
      </w:r>
    </w:p>
    <w:p w14:paraId="0E1E5C0D">
      <w:pPr>
        <w:pBdr>
          <w:bottom w:val="single" w:color="D9D9D9" w:sz="6" w:space="1"/>
        </w:pBdr>
        <w:spacing w:before="80" w:after="160"/>
      </w:pPr>
    </w:p>
    <w:p w14:paraId="56B5BC26">
      <w:pPr>
        <w:spacing w:after="40"/>
      </w:pPr>
      <w:r>
        <w:rPr>
          <w:rFonts w:ascii="微软雅黑" w:hAnsi="微软雅黑" w:eastAsia="微软雅黑"/>
          <w:b/>
          <w:color w:val="1F4E79"/>
          <w:sz w:val="21"/>
        </w:rPr>
        <w:t>696.【判断题】</w:t>
      </w:r>
      <w:r>
        <w:rPr>
          <w:rFonts w:ascii="微软雅黑" w:hAnsi="微软雅黑" w:eastAsia="微软雅黑"/>
          <w:sz w:val="21"/>
        </w:rPr>
        <w:t>通过iMasterNCECampus部署的虚拟化园区网络场景中，站点中的设备已全部上线。若此时有台新的设备需要被控制器纳管，需要控制器先删除原站点，再重新创建新站点并添加设备。</w:t>
      </w:r>
    </w:p>
    <w:p w14:paraId="55545FE1">
      <w:pPr>
        <w:spacing w:after="40"/>
        <w:ind w:left="360"/>
      </w:pPr>
      <w:r>
        <w:rPr>
          <w:rFonts w:ascii="微软雅黑" w:hAnsi="微软雅黑" w:eastAsia="微软雅黑"/>
          <w:b w:val="0"/>
          <w:sz w:val="21"/>
        </w:rPr>
        <w:t>A. 正确</w:t>
      </w:r>
    </w:p>
    <w:p w14:paraId="1E887280">
      <w:pPr>
        <w:spacing w:after="40"/>
        <w:ind w:left="360"/>
      </w:pPr>
      <w:r>
        <w:rPr>
          <w:rFonts w:ascii="微软雅黑" w:hAnsi="微软雅黑" w:eastAsia="微软雅黑"/>
          <w:b w:val="0"/>
          <w:sz w:val="21"/>
        </w:rPr>
        <w:t>B. 错误</w:t>
      </w:r>
    </w:p>
    <w:p w14:paraId="00D41988">
      <w:pPr>
        <w:spacing w:after="40"/>
      </w:pPr>
      <w:r>
        <w:rPr>
          <w:rFonts w:ascii="微软雅黑" w:hAnsi="微软雅黑" w:eastAsia="微软雅黑"/>
          <w:b/>
          <w:color w:val="C00000"/>
          <w:sz w:val="21"/>
        </w:rPr>
        <w:t>正确答案：B（错误）</w:t>
      </w:r>
    </w:p>
    <w:p w14:paraId="5F1542D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【购买题库薇信：est258258】可以直接上线，然后在站点中增加这台设备</w:t>
      </w:r>
    </w:p>
    <w:p w14:paraId="4DE29D1D">
      <w:pPr>
        <w:pBdr>
          <w:bottom w:val="single" w:color="D9D9D9" w:sz="6" w:space="1"/>
        </w:pBdr>
        <w:spacing w:before="80" w:after="160"/>
      </w:pPr>
    </w:p>
    <w:p w14:paraId="2605BCC4">
      <w:pPr>
        <w:spacing w:after="40"/>
      </w:pPr>
      <w:r>
        <w:rPr>
          <w:rFonts w:ascii="微软雅黑" w:hAnsi="微软雅黑" w:eastAsia="微软雅黑"/>
          <w:b/>
          <w:color w:val="1F4E79"/>
          <w:sz w:val="21"/>
        </w:rPr>
        <w:t>697.【判断题】</w:t>
      </w:r>
      <w:r>
        <w:rPr>
          <w:rFonts w:ascii="微软雅黑" w:hAnsi="微软雅黑" w:eastAsia="微软雅黑"/>
          <w:sz w:val="21"/>
        </w:rPr>
        <w:t>SR-MPLS TE隧道的路径可以由控制器或者隧道头节点计算得出。</w:t>
      </w:r>
    </w:p>
    <w:p w14:paraId="3CE08FC9">
      <w:pPr>
        <w:spacing w:after="40"/>
        <w:ind w:left="360"/>
      </w:pPr>
      <w:r>
        <w:rPr>
          <w:rFonts w:ascii="微软雅黑" w:hAnsi="微软雅黑" w:eastAsia="微软雅黑"/>
          <w:b w:val="0"/>
          <w:sz w:val="21"/>
        </w:rPr>
        <w:t>A. 正确</w:t>
      </w:r>
    </w:p>
    <w:p w14:paraId="346045D1">
      <w:pPr>
        <w:spacing w:after="40"/>
        <w:ind w:left="360"/>
      </w:pPr>
      <w:r>
        <w:rPr>
          <w:rFonts w:ascii="微软雅黑" w:hAnsi="微软雅黑" w:eastAsia="微软雅黑"/>
          <w:b w:val="0"/>
          <w:sz w:val="21"/>
        </w:rPr>
        <w:t>B. 错误</w:t>
      </w:r>
    </w:p>
    <w:p w14:paraId="646AC4F6">
      <w:pPr>
        <w:spacing w:after="40"/>
      </w:pPr>
      <w:r>
        <w:rPr>
          <w:rFonts w:ascii="微软雅黑" w:hAnsi="微软雅黑" w:eastAsia="微软雅黑"/>
          <w:b/>
          <w:color w:val="C00000"/>
          <w:sz w:val="21"/>
        </w:rPr>
        <w:t>正确答案：A（正确）</w:t>
      </w:r>
    </w:p>
    <w:p w14:paraId="44D9C7C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【购买题库薇信：est258258】在SR-MPLS TE隧道创建之前，需要在各转发器之间建立IS-IS/OSPF邻居关系，实现网络层互通，完成标签的分配以及网络拓扑信息的收集，并将标签和网络拓扑信息上送给控制器，供控制器进行路径计算。如果没有控制器，也可以在SR-MPLS TE隧道的头节点使能CSPF算路功能，这样转发器也可以使用CSPF完成路径计算。</w:t>
      </w:r>
    </w:p>
    <w:p w14:paraId="69B8C729">
      <w:pPr>
        <w:pBdr>
          <w:bottom w:val="single" w:color="D9D9D9" w:sz="6" w:space="1"/>
        </w:pBdr>
        <w:spacing w:before="80" w:after="160"/>
      </w:pPr>
    </w:p>
    <w:p w14:paraId="1EB22C66">
      <w:pPr>
        <w:spacing w:after="40"/>
      </w:pPr>
      <w:r>
        <w:rPr>
          <w:rFonts w:ascii="微软雅黑" w:hAnsi="微软雅黑" w:eastAsia="微软雅黑"/>
          <w:b/>
          <w:color w:val="1F4E79"/>
          <w:sz w:val="21"/>
        </w:rPr>
        <w:t>698.【判断题】</w:t>
      </w:r>
      <w:r>
        <w:rPr>
          <w:rFonts w:ascii="微软雅黑" w:hAnsi="微软雅黑" w:eastAsia="微软雅黑"/>
          <w:sz w:val="21"/>
        </w:rPr>
        <w:t>通过display ipinterface GE0/0/0命令，能够查看该接口下收到PING报文的统计信息</w:t>
      </w:r>
    </w:p>
    <w:p w14:paraId="1A042161">
      <w:pPr>
        <w:spacing w:after="40"/>
        <w:ind w:left="360"/>
      </w:pPr>
      <w:r>
        <w:rPr>
          <w:rFonts w:ascii="微软雅黑" w:hAnsi="微软雅黑" w:eastAsia="微软雅黑"/>
          <w:b w:val="0"/>
          <w:sz w:val="21"/>
        </w:rPr>
        <w:t>A. 正确</w:t>
      </w:r>
    </w:p>
    <w:p w14:paraId="05C5EB32">
      <w:pPr>
        <w:spacing w:after="40"/>
        <w:ind w:left="360"/>
      </w:pPr>
      <w:r>
        <w:rPr>
          <w:rFonts w:ascii="微软雅黑" w:hAnsi="微软雅黑" w:eastAsia="微软雅黑"/>
          <w:b w:val="0"/>
          <w:sz w:val="21"/>
        </w:rPr>
        <w:t>B. 错误</w:t>
      </w:r>
    </w:p>
    <w:p w14:paraId="5A7B6965">
      <w:pPr>
        <w:spacing w:after="40"/>
      </w:pPr>
      <w:r>
        <w:rPr>
          <w:rFonts w:ascii="微软雅黑" w:hAnsi="微软雅黑" w:eastAsia="微软雅黑"/>
          <w:b/>
          <w:color w:val="C00000"/>
          <w:sz w:val="21"/>
        </w:rPr>
        <w:t>正确答案：A（正确）</w:t>
      </w:r>
    </w:p>
    <w:p w14:paraId="2B7FDE9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【购买题库薇信：est258258】通过display ip interface GE0/0/0命令可以查看到当前接口下的运行状态，包括收到和发送Ping报文的统计记录</w:t>
      </w:r>
    </w:p>
    <w:p w14:paraId="4E645802">
      <w:pPr>
        <w:pBdr>
          <w:bottom w:val="single" w:color="D9D9D9" w:sz="6" w:space="1"/>
        </w:pBdr>
        <w:spacing w:before="80" w:after="160"/>
      </w:pPr>
    </w:p>
    <w:p w14:paraId="438B1905">
      <w:pPr>
        <w:spacing w:after="40"/>
      </w:pPr>
      <w:r>
        <w:rPr>
          <w:rFonts w:ascii="微软雅黑" w:hAnsi="微软雅黑" w:eastAsia="微软雅黑"/>
          <w:b/>
          <w:color w:val="1F4E79"/>
          <w:sz w:val="21"/>
        </w:rPr>
        <w:t>699.【判断题】</w:t>
      </w:r>
      <w:r>
        <w:rPr>
          <w:rFonts w:ascii="微软雅黑" w:hAnsi="微软雅黑" w:eastAsia="微软雅黑"/>
          <w:sz w:val="21"/>
        </w:rPr>
        <w:t>传统的BGP-4只能管理IPv4单播路由信息，MP-BGP为了提供对多种网络层协议的支持，对BGP-4进行了扩展，其中MP-BGP对IPV6单播网络支持特性称为BGP4+，BGP4+通过Next_Hop属性携带路由下一跳地址信息 。</w:t>
      </w:r>
    </w:p>
    <w:p w14:paraId="1B9E93C1">
      <w:pPr>
        <w:spacing w:after="40"/>
        <w:ind w:left="360"/>
      </w:pPr>
      <w:r>
        <w:rPr>
          <w:rFonts w:ascii="微软雅黑" w:hAnsi="微软雅黑" w:eastAsia="微软雅黑"/>
          <w:b w:val="0"/>
          <w:sz w:val="21"/>
        </w:rPr>
        <w:t>A. 正确</w:t>
      </w:r>
    </w:p>
    <w:p w14:paraId="1A557440">
      <w:pPr>
        <w:spacing w:after="40"/>
        <w:ind w:left="360"/>
      </w:pPr>
      <w:r>
        <w:rPr>
          <w:rFonts w:ascii="微软雅黑" w:hAnsi="微软雅黑" w:eastAsia="微软雅黑"/>
          <w:b w:val="0"/>
          <w:sz w:val="21"/>
        </w:rPr>
        <w:t>B. 错误</w:t>
      </w:r>
    </w:p>
    <w:p w14:paraId="4C7AA1A8">
      <w:pPr>
        <w:spacing w:after="40"/>
      </w:pPr>
      <w:r>
        <w:rPr>
          <w:rFonts w:ascii="微软雅黑" w:hAnsi="微软雅黑" w:eastAsia="微软雅黑"/>
          <w:b/>
          <w:color w:val="C00000"/>
          <w:sz w:val="21"/>
        </w:rPr>
        <w:t>正确答案：B（错误）</w:t>
      </w:r>
    </w:p>
    <w:p w14:paraId="6851FDF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【购买题库薇信：est258258】BGP4+中IPV6的路由信息的下一跳，是放在MP_REACH_NLR属性中。</w:t>
      </w:r>
    </w:p>
    <w:p w14:paraId="21199767">
      <w:pPr>
        <w:pBdr>
          <w:bottom w:val="single" w:color="D9D9D9" w:sz="6" w:space="1"/>
        </w:pBdr>
        <w:spacing w:before="80" w:after="160"/>
      </w:pPr>
    </w:p>
    <w:p w14:paraId="2D4B6F71">
      <w:pPr>
        <w:spacing w:after="40"/>
      </w:pPr>
      <w:r>
        <w:rPr>
          <w:rFonts w:ascii="微软雅黑" w:hAnsi="微软雅黑" w:eastAsia="微软雅黑"/>
          <w:b/>
          <w:color w:val="1F4E79"/>
          <w:sz w:val="21"/>
        </w:rPr>
        <w:t>700.【判断题】</w:t>
      </w:r>
      <w:r>
        <w:rPr>
          <w:rFonts w:ascii="微软雅黑" w:hAnsi="微软雅黑" w:eastAsia="微软雅黑"/>
          <w:sz w:val="21"/>
        </w:rPr>
        <w:t>当路由器接收到一个IPv6报文且其基本头部的NextHeader字段值为43时，则下一个头部必定为SRH。</w:t>
      </w:r>
    </w:p>
    <w:p w14:paraId="1BFBE53D">
      <w:pPr>
        <w:spacing w:after="40"/>
        <w:ind w:left="360"/>
      </w:pPr>
      <w:r>
        <w:rPr>
          <w:rFonts w:ascii="微软雅黑" w:hAnsi="微软雅黑" w:eastAsia="微软雅黑"/>
          <w:b w:val="0"/>
          <w:sz w:val="21"/>
        </w:rPr>
        <w:t>A. 正确</w:t>
      </w:r>
    </w:p>
    <w:p w14:paraId="250C2C92">
      <w:pPr>
        <w:spacing w:after="40"/>
        <w:ind w:left="360"/>
      </w:pPr>
      <w:r>
        <w:rPr>
          <w:rFonts w:ascii="微软雅黑" w:hAnsi="微软雅黑" w:eastAsia="微软雅黑"/>
          <w:b w:val="0"/>
          <w:sz w:val="21"/>
        </w:rPr>
        <w:t>B. 错误</w:t>
      </w:r>
    </w:p>
    <w:p w14:paraId="71902A6D">
      <w:pPr>
        <w:spacing w:after="40"/>
      </w:pPr>
      <w:r>
        <w:rPr>
          <w:rFonts w:ascii="微软雅黑" w:hAnsi="微软雅黑" w:eastAsia="微软雅黑"/>
          <w:b/>
          <w:color w:val="C00000"/>
          <w:sz w:val="21"/>
        </w:rPr>
        <w:t>正确答案：B（错误）</w:t>
      </w:r>
    </w:p>
    <w:p w14:paraId="340B1AD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【购买题库薇信：est258258】43代表路由报头，路由报头和IPv4的Loose Source and Record Route选项类似，该报头能够被IPv6源节点用来强制数据包经过特定的路由器。为了基于IPv6转发平面实现Segment Routing，IPv6路由扩展头(Routing Header，RH)新增加一种类型，称作SRH(Segment Routing Header)扩展头。所以SRH只是路由扩展报头的一种。不一定有SRH。</w:t>
      </w:r>
    </w:p>
    <w:p w14:paraId="4E927D4B">
      <w:pPr>
        <w:pBdr>
          <w:bottom w:val="single" w:color="D9D9D9" w:sz="6" w:space="1"/>
        </w:pBdr>
        <w:spacing w:before="80" w:after="160"/>
      </w:pPr>
    </w:p>
    <w:p w14:paraId="2169BC9F">
      <w:pPr>
        <w:spacing w:after="40"/>
      </w:pPr>
      <w:r>
        <w:rPr>
          <w:rFonts w:ascii="微软雅黑" w:hAnsi="微软雅黑" w:eastAsia="微软雅黑"/>
          <w:b/>
          <w:color w:val="1F4E79"/>
          <w:sz w:val="21"/>
        </w:rPr>
        <w:t>701.【判断题】</w:t>
      </w:r>
      <w:r>
        <w:rPr>
          <w:rFonts w:ascii="微软雅黑" w:hAnsi="微软雅黑" w:eastAsia="微软雅黑"/>
          <w:sz w:val="21"/>
        </w:rPr>
        <w:t>通过iMasterNCE-Campus部署的虚拟化园区网络场景中，若要实现不同VN间的用户互访，管理员在控制器上部署策略控制矩阵即可。</w:t>
      </w:r>
    </w:p>
    <w:p w14:paraId="5D02476C">
      <w:pPr>
        <w:spacing w:after="40"/>
        <w:ind w:left="360"/>
      </w:pPr>
      <w:r>
        <w:rPr>
          <w:rFonts w:ascii="微软雅黑" w:hAnsi="微软雅黑" w:eastAsia="微软雅黑"/>
          <w:b w:val="0"/>
          <w:sz w:val="21"/>
        </w:rPr>
        <w:t>A. 正确</w:t>
      </w:r>
    </w:p>
    <w:p w14:paraId="19456BD5">
      <w:pPr>
        <w:spacing w:after="40"/>
        <w:ind w:left="360"/>
      </w:pPr>
      <w:r>
        <w:rPr>
          <w:rFonts w:ascii="微软雅黑" w:hAnsi="微软雅黑" w:eastAsia="微软雅黑"/>
          <w:b w:val="0"/>
          <w:sz w:val="21"/>
        </w:rPr>
        <w:t>B. 错误</w:t>
      </w:r>
    </w:p>
    <w:p w14:paraId="620578D9">
      <w:pPr>
        <w:spacing w:after="40"/>
      </w:pPr>
      <w:r>
        <w:rPr>
          <w:rFonts w:ascii="微软雅黑" w:hAnsi="微软雅黑" w:eastAsia="微软雅黑"/>
          <w:b/>
          <w:color w:val="C00000"/>
          <w:sz w:val="21"/>
        </w:rPr>
        <w:t>正确答案：B（错误）</w:t>
      </w:r>
    </w:p>
    <w:p w14:paraId="735E219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【购买题库薇信：est258258】需要配置VN互通，VN互通不能通过部署策略控制矩阵来实现。 [图片]</w:t>
      </w:r>
    </w:p>
    <w:p w14:paraId="117F677D">
      <w:pPr>
        <w:pBdr>
          <w:bottom w:val="single" w:color="D9D9D9" w:sz="6" w:space="1"/>
        </w:pBdr>
        <w:spacing w:before="80" w:after="160"/>
      </w:pPr>
    </w:p>
    <w:p w14:paraId="467CC5F1">
      <w:pPr>
        <w:spacing w:after="40"/>
      </w:pPr>
      <w:r>
        <w:rPr>
          <w:rFonts w:ascii="微软雅黑" w:hAnsi="微软雅黑" w:eastAsia="微软雅黑"/>
          <w:b/>
          <w:color w:val="1F4E79"/>
          <w:sz w:val="21"/>
        </w:rPr>
        <w:t>702.【判断题】</w:t>
      </w:r>
      <w:r>
        <w:rPr>
          <w:rFonts w:ascii="微软雅黑" w:hAnsi="微软雅黑" w:eastAsia="微软雅黑"/>
          <w:sz w:val="21"/>
        </w:rPr>
        <w:t>在华为云广域网络解决方案中，IGP作为基础支撑协议可以实现全网三层拓扑收集与泛洪，并且配合TWAMP/iFIT等协议实现网络中的链路时延等SLA信息的收集。</w:t>
      </w:r>
    </w:p>
    <w:p w14:paraId="434344E6">
      <w:pPr>
        <w:spacing w:after="40"/>
        <w:ind w:left="360"/>
      </w:pPr>
      <w:r>
        <w:rPr>
          <w:rFonts w:ascii="微软雅黑" w:hAnsi="微软雅黑" w:eastAsia="微软雅黑"/>
          <w:b w:val="0"/>
          <w:sz w:val="21"/>
        </w:rPr>
        <w:t>A. 正确</w:t>
      </w:r>
    </w:p>
    <w:p w14:paraId="7D448176">
      <w:pPr>
        <w:spacing w:after="40"/>
        <w:ind w:left="360"/>
      </w:pPr>
      <w:r>
        <w:rPr>
          <w:rFonts w:ascii="微软雅黑" w:hAnsi="微软雅黑" w:eastAsia="微软雅黑"/>
          <w:b w:val="0"/>
          <w:sz w:val="21"/>
        </w:rPr>
        <w:t>B. 错误</w:t>
      </w:r>
    </w:p>
    <w:p w14:paraId="0950D9DA">
      <w:pPr>
        <w:spacing w:after="40"/>
      </w:pPr>
      <w:r>
        <w:rPr>
          <w:rFonts w:ascii="微软雅黑" w:hAnsi="微软雅黑" w:eastAsia="微软雅黑"/>
          <w:b/>
          <w:color w:val="C00000"/>
          <w:sz w:val="21"/>
        </w:rPr>
        <w:t>正确答案：A（正确）</w:t>
      </w:r>
    </w:p>
    <w:p w14:paraId="1785848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w:t>
      </w:r>
    </w:p>
    <w:p w14:paraId="1DDB81C0">
      <w:pPr>
        <w:pBdr>
          <w:bottom w:val="single" w:color="D9D9D9" w:sz="6" w:space="1"/>
        </w:pBdr>
        <w:spacing w:before="80" w:after="160"/>
      </w:pPr>
    </w:p>
    <w:p w14:paraId="29A45970">
      <w:pPr>
        <w:spacing w:after="40"/>
      </w:pPr>
      <w:r>
        <w:rPr>
          <w:rFonts w:ascii="微软雅黑" w:hAnsi="微软雅黑" w:eastAsia="微软雅黑"/>
          <w:b/>
          <w:color w:val="1F4E79"/>
          <w:sz w:val="21"/>
        </w:rPr>
        <w:t>703.【判断题】</w:t>
      </w:r>
      <w:r>
        <w:rPr>
          <w:rFonts w:ascii="微软雅黑" w:hAnsi="微软雅黑" w:eastAsia="微软雅黑"/>
          <w:sz w:val="21"/>
        </w:rPr>
        <w:t>通过BGP EVPN动态建立VXLAN隧道的场景中，BGP EVPN通过Type5路由通告主机的MAC地址信息到远端VTEP。</w:t>
      </w:r>
    </w:p>
    <w:p w14:paraId="22D04C3C">
      <w:pPr>
        <w:spacing w:after="40"/>
        <w:ind w:left="360"/>
      </w:pPr>
      <w:r>
        <w:rPr>
          <w:rFonts w:ascii="微软雅黑" w:hAnsi="微软雅黑" w:eastAsia="微软雅黑"/>
          <w:b w:val="0"/>
          <w:sz w:val="21"/>
        </w:rPr>
        <w:t>A. 正确</w:t>
      </w:r>
    </w:p>
    <w:p w14:paraId="30DD1149">
      <w:pPr>
        <w:spacing w:after="40"/>
        <w:ind w:left="360"/>
      </w:pPr>
      <w:r>
        <w:rPr>
          <w:rFonts w:ascii="微软雅黑" w:hAnsi="微软雅黑" w:eastAsia="微软雅黑"/>
          <w:b w:val="0"/>
          <w:sz w:val="21"/>
        </w:rPr>
        <w:t>B. 错误</w:t>
      </w:r>
    </w:p>
    <w:p w14:paraId="44C53D93">
      <w:pPr>
        <w:spacing w:after="40"/>
      </w:pPr>
      <w:r>
        <w:rPr>
          <w:rFonts w:ascii="微软雅黑" w:hAnsi="微软雅黑" w:eastAsia="微软雅黑"/>
          <w:b/>
          <w:color w:val="C00000"/>
          <w:sz w:val="21"/>
        </w:rPr>
        <w:t>正确答案：B（错误）</w:t>
      </w:r>
    </w:p>
    <w:p w14:paraId="2DABFE1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【购买题库薇信：est258258】Type5用于指导VXLAN内部主机访问外部网络。不传递MAC地址</w:t>
      </w:r>
    </w:p>
    <w:p w14:paraId="2A65AF3E">
      <w:pPr>
        <w:pBdr>
          <w:bottom w:val="single" w:color="D9D9D9" w:sz="6" w:space="1"/>
        </w:pBdr>
        <w:spacing w:before="80" w:after="160"/>
      </w:pPr>
    </w:p>
    <w:p w14:paraId="2517F332">
      <w:pPr>
        <w:spacing w:after="40"/>
      </w:pPr>
      <w:r>
        <w:rPr>
          <w:rFonts w:ascii="微软雅黑" w:hAnsi="微软雅黑" w:eastAsia="微软雅黑"/>
          <w:b/>
          <w:color w:val="1F4E79"/>
          <w:sz w:val="21"/>
        </w:rPr>
        <w:t>704.【判断题】</w:t>
      </w:r>
      <w:r>
        <w:rPr>
          <w:rFonts w:ascii="微软雅黑" w:hAnsi="微软雅黑" w:eastAsia="微软雅黑"/>
          <w:sz w:val="21"/>
        </w:rPr>
        <w:t>在控制器公有云部署场景中，如使用华为注册查询中心的方式开局，则无需在园区DHCP服务器上配置DHCP Option148。</w:t>
      </w:r>
    </w:p>
    <w:p w14:paraId="5E27E421">
      <w:pPr>
        <w:spacing w:after="40"/>
        <w:ind w:left="360"/>
      </w:pPr>
      <w:r>
        <w:rPr>
          <w:rFonts w:ascii="微软雅黑" w:hAnsi="微软雅黑" w:eastAsia="微软雅黑"/>
          <w:b w:val="0"/>
          <w:sz w:val="21"/>
        </w:rPr>
        <w:t>A. 正确</w:t>
      </w:r>
    </w:p>
    <w:p w14:paraId="565D455C">
      <w:pPr>
        <w:spacing w:after="40"/>
        <w:ind w:left="360"/>
      </w:pPr>
      <w:r>
        <w:rPr>
          <w:rFonts w:ascii="微软雅黑" w:hAnsi="微软雅黑" w:eastAsia="微软雅黑"/>
          <w:b w:val="0"/>
          <w:sz w:val="21"/>
        </w:rPr>
        <w:t>B. 错误</w:t>
      </w:r>
    </w:p>
    <w:p w14:paraId="32E6E58F">
      <w:pPr>
        <w:spacing w:after="40"/>
      </w:pPr>
      <w:r>
        <w:rPr>
          <w:rFonts w:ascii="微软雅黑" w:hAnsi="微软雅黑" w:eastAsia="微软雅黑"/>
          <w:b/>
          <w:color w:val="C00000"/>
          <w:sz w:val="21"/>
        </w:rPr>
        <w:t>正确答案：A（正确）</w:t>
      </w:r>
    </w:p>
    <w:p w14:paraId="1BC5210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 [图片]</w:t>
      </w:r>
    </w:p>
    <w:p w14:paraId="053C1C27">
      <w:pPr>
        <w:pBdr>
          <w:bottom w:val="single" w:color="D9D9D9" w:sz="6" w:space="1"/>
        </w:pBdr>
        <w:spacing w:before="80" w:after="160"/>
      </w:pPr>
    </w:p>
    <w:p w14:paraId="37E6A3D4">
      <w:pPr>
        <w:spacing w:after="40"/>
      </w:pPr>
      <w:r>
        <w:rPr>
          <w:rFonts w:ascii="微软雅黑" w:hAnsi="微软雅黑" w:eastAsia="微软雅黑"/>
          <w:b/>
          <w:color w:val="1F4E79"/>
          <w:sz w:val="21"/>
        </w:rPr>
        <w:t>705.【判断题】</w:t>
      </w:r>
      <w:r>
        <w:rPr>
          <w:rFonts w:ascii="微软雅黑" w:hAnsi="微软雅黑" w:eastAsia="微软雅黑"/>
          <w:sz w:val="21"/>
        </w:rPr>
        <w:t>iMaster NCE的AOC(Agile Open Container)功能不支持纳管第三方设备，只能管理华为设备。</w:t>
      </w:r>
    </w:p>
    <w:p w14:paraId="31A8C5F6">
      <w:pPr>
        <w:spacing w:after="40"/>
        <w:ind w:left="360"/>
      </w:pPr>
      <w:r>
        <w:rPr>
          <w:rFonts w:ascii="微软雅黑" w:hAnsi="微软雅黑" w:eastAsia="微软雅黑"/>
          <w:b w:val="0"/>
          <w:sz w:val="21"/>
        </w:rPr>
        <w:t>A. 正确</w:t>
      </w:r>
    </w:p>
    <w:p w14:paraId="1D12593C">
      <w:pPr>
        <w:spacing w:after="40"/>
        <w:ind w:left="360"/>
      </w:pPr>
      <w:r>
        <w:rPr>
          <w:rFonts w:ascii="微软雅黑" w:hAnsi="微软雅黑" w:eastAsia="微软雅黑"/>
          <w:b w:val="0"/>
          <w:sz w:val="21"/>
        </w:rPr>
        <w:t>B. 错误</w:t>
      </w:r>
    </w:p>
    <w:p w14:paraId="541763DA">
      <w:pPr>
        <w:spacing w:after="40"/>
      </w:pPr>
      <w:r>
        <w:rPr>
          <w:rFonts w:ascii="微软雅黑" w:hAnsi="微软雅黑" w:eastAsia="微软雅黑"/>
          <w:b/>
          <w:color w:val="C00000"/>
          <w:sz w:val="21"/>
        </w:rPr>
        <w:t>正确答案：B（错误）</w:t>
      </w:r>
    </w:p>
    <w:p w14:paraId="038FB4B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【购买题库薇信：est258258】NCE业务开放可编程架构支持跨厂商设备管理，快速对接第三方设备。快速构建业务，自动生成北向接口。南向支持NETCONF、STelnet两种协议的设备对接。</w:t>
      </w:r>
    </w:p>
    <w:p w14:paraId="14C0D178">
      <w:pPr>
        <w:pBdr>
          <w:bottom w:val="single" w:color="D9D9D9" w:sz="6" w:space="1"/>
        </w:pBdr>
        <w:spacing w:before="80" w:after="160"/>
      </w:pPr>
    </w:p>
    <w:p w14:paraId="49CE558A">
      <w:pPr>
        <w:spacing w:after="40"/>
      </w:pPr>
      <w:r>
        <w:rPr>
          <w:rFonts w:ascii="微软雅黑" w:hAnsi="微软雅黑" w:eastAsia="微软雅黑"/>
          <w:b/>
          <w:color w:val="1F4E79"/>
          <w:sz w:val="21"/>
        </w:rPr>
        <w:t>706.【判断题】</w:t>
      </w:r>
      <w:r>
        <w:rPr>
          <w:rFonts w:ascii="微软雅黑" w:hAnsi="微软雅黑" w:eastAsia="微软雅黑"/>
          <w:sz w:val="21"/>
        </w:rPr>
        <w:t>工程师编写了一个认证应用，并与iMaster NCE-Campus对接实现Wi-Fi用户Portal认证。若对接成功，并且用户关联了Wi-Fi信号，那么用户首次访问任何网址时都会跳转到该认证应用推送的登录界面。</w:t>
      </w:r>
    </w:p>
    <w:p w14:paraId="39C03398">
      <w:pPr>
        <w:spacing w:after="40"/>
        <w:ind w:left="360"/>
      </w:pPr>
      <w:r>
        <w:rPr>
          <w:rFonts w:ascii="微软雅黑" w:hAnsi="微软雅黑" w:eastAsia="微软雅黑"/>
          <w:b w:val="0"/>
          <w:sz w:val="21"/>
        </w:rPr>
        <w:t>A. 正确</w:t>
      </w:r>
    </w:p>
    <w:p w14:paraId="1A035AD1">
      <w:pPr>
        <w:spacing w:after="40"/>
        <w:ind w:left="360"/>
      </w:pPr>
      <w:r>
        <w:rPr>
          <w:rFonts w:ascii="微软雅黑" w:hAnsi="微软雅黑" w:eastAsia="微软雅黑"/>
          <w:b w:val="0"/>
          <w:sz w:val="21"/>
        </w:rPr>
        <w:t>B. 错误</w:t>
      </w:r>
    </w:p>
    <w:p w14:paraId="27930178">
      <w:pPr>
        <w:spacing w:after="40"/>
      </w:pPr>
      <w:r>
        <w:rPr>
          <w:rFonts w:ascii="微软雅黑" w:hAnsi="微软雅黑" w:eastAsia="微软雅黑"/>
          <w:b/>
          <w:color w:val="C00000"/>
          <w:sz w:val="21"/>
        </w:rPr>
        <w:t>正确答案：A（正确）</w:t>
      </w:r>
    </w:p>
    <w:p w14:paraId="45F2876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【购买题库薇信：est258258】终端用户在需要访问互联网时，连接Wi-Fi的SSID，登录由开发者应用推送的Portal页面进行认证。开发者应用调用华为iMaster NCE-Campus云平台认证授权API，给AP设备授权终端用户的Wi-Fi接入权限，从而终端用户可以访问互联网。</w:t>
      </w:r>
    </w:p>
    <w:p w14:paraId="0D91C51B">
      <w:pPr>
        <w:pBdr>
          <w:bottom w:val="single" w:color="D9D9D9" w:sz="6" w:space="1"/>
        </w:pBdr>
        <w:spacing w:before="80" w:after="160"/>
      </w:pPr>
    </w:p>
    <w:p w14:paraId="7A486D52">
      <w:pPr>
        <w:spacing w:after="40"/>
      </w:pPr>
      <w:r>
        <w:rPr>
          <w:rFonts w:ascii="微软雅黑" w:hAnsi="微软雅黑" w:eastAsia="微软雅黑"/>
          <w:b/>
          <w:color w:val="1F4E79"/>
          <w:sz w:val="21"/>
        </w:rPr>
        <w:t>707.【判断题】</w:t>
      </w:r>
      <w:r>
        <w:rPr>
          <w:rFonts w:ascii="微软雅黑" w:hAnsi="微软雅黑" w:eastAsia="微软雅黑"/>
          <w:sz w:val="21"/>
        </w:rPr>
        <w:t>当BitString长度为256 bit时，BIER域中最多只能有256个BFR。</w:t>
      </w:r>
    </w:p>
    <w:p w14:paraId="6B651963">
      <w:pPr>
        <w:spacing w:after="40"/>
        <w:ind w:left="360"/>
      </w:pPr>
      <w:r>
        <w:rPr>
          <w:rFonts w:ascii="微软雅黑" w:hAnsi="微软雅黑" w:eastAsia="微软雅黑"/>
          <w:b w:val="0"/>
          <w:sz w:val="21"/>
        </w:rPr>
        <w:t>A. 正确</w:t>
      </w:r>
    </w:p>
    <w:p w14:paraId="451244E0">
      <w:pPr>
        <w:spacing w:after="40"/>
        <w:ind w:left="360"/>
      </w:pPr>
      <w:r>
        <w:rPr>
          <w:rFonts w:ascii="微软雅黑" w:hAnsi="微软雅黑" w:eastAsia="微软雅黑"/>
          <w:b w:val="0"/>
          <w:sz w:val="21"/>
        </w:rPr>
        <w:t>B. 错误</w:t>
      </w:r>
    </w:p>
    <w:p w14:paraId="623C0E84">
      <w:pPr>
        <w:spacing w:after="40"/>
      </w:pPr>
      <w:r>
        <w:rPr>
          <w:rFonts w:ascii="微软雅黑" w:hAnsi="微软雅黑" w:eastAsia="微软雅黑"/>
          <w:b/>
          <w:color w:val="C00000"/>
          <w:sz w:val="21"/>
        </w:rPr>
        <w:t>正确答案：A（正确）</w:t>
      </w:r>
    </w:p>
    <w:p w14:paraId="0FEB0C7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【购买题库薇信：est258258】BitString是一个二进制比特串，每个比特代表一个BFER节点，所以BitString描述的BFER节点的数量受限于BitString的长度。例如：BitString长度为256 bit，那么其最多可以描述256个BFER节点。</w:t>
      </w:r>
    </w:p>
    <w:p w14:paraId="2BD1A5D0">
      <w:pPr>
        <w:pBdr>
          <w:bottom w:val="single" w:color="D9D9D9" w:sz="6" w:space="1"/>
        </w:pBdr>
        <w:spacing w:before="80" w:after="160"/>
      </w:pPr>
    </w:p>
    <w:p w14:paraId="35B55673">
      <w:pPr>
        <w:spacing w:after="40"/>
      </w:pPr>
      <w:r>
        <w:rPr>
          <w:rFonts w:ascii="微软雅黑" w:hAnsi="微软雅黑" w:eastAsia="微软雅黑"/>
          <w:b/>
          <w:color w:val="1F4E79"/>
          <w:sz w:val="21"/>
        </w:rPr>
        <w:t>708.【判断题】</w:t>
      </w:r>
      <w:r>
        <w:rPr>
          <w:rFonts w:ascii="微软雅黑" w:hAnsi="微软雅黑" w:eastAsia="微软雅黑"/>
          <w:sz w:val="21"/>
        </w:rPr>
        <w:t>iMaster NCE-WAN控制器是华为SD-WAN解决方案的核心，主要负责SD-WAN网络的管理和业务编排。</w:t>
      </w:r>
    </w:p>
    <w:p w14:paraId="0D82F1F6">
      <w:pPr>
        <w:spacing w:after="40"/>
        <w:ind w:left="360"/>
      </w:pPr>
      <w:r>
        <w:rPr>
          <w:rFonts w:ascii="微软雅黑" w:hAnsi="微软雅黑" w:eastAsia="微软雅黑"/>
          <w:b w:val="0"/>
          <w:sz w:val="21"/>
        </w:rPr>
        <w:t>A. 正确</w:t>
      </w:r>
    </w:p>
    <w:p w14:paraId="120C90C2">
      <w:pPr>
        <w:spacing w:after="40"/>
        <w:ind w:left="360"/>
      </w:pPr>
      <w:r>
        <w:rPr>
          <w:rFonts w:ascii="微软雅黑" w:hAnsi="微软雅黑" w:eastAsia="微软雅黑"/>
          <w:b w:val="0"/>
          <w:sz w:val="21"/>
        </w:rPr>
        <w:t>B. 错误</w:t>
      </w:r>
    </w:p>
    <w:p w14:paraId="442D96EB">
      <w:pPr>
        <w:spacing w:after="40"/>
      </w:pPr>
      <w:r>
        <w:rPr>
          <w:rFonts w:ascii="微软雅黑" w:hAnsi="微软雅黑" w:eastAsia="微软雅黑"/>
          <w:b/>
          <w:color w:val="C00000"/>
          <w:sz w:val="21"/>
        </w:rPr>
        <w:t>正确答案：A（正确）</w:t>
      </w:r>
    </w:p>
    <w:p w14:paraId="12084E6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【购买题库薇信：est258258】iMaster NCE-WAN控制器是华为SD-WAN解决方案的核心，主要功能包括网络的管理和业务编排。</w:t>
      </w:r>
    </w:p>
    <w:p w14:paraId="65F4DC04">
      <w:pPr>
        <w:pBdr>
          <w:bottom w:val="single" w:color="D9D9D9" w:sz="6" w:space="1"/>
        </w:pBdr>
        <w:spacing w:before="80" w:after="160"/>
      </w:pPr>
    </w:p>
    <w:p w14:paraId="5D8877E1">
      <w:pPr>
        <w:spacing w:after="40"/>
      </w:pPr>
      <w:r>
        <w:rPr>
          <w:rFonts w:ascii="微软雅黑" w:hAnsi="微软雅黑" w:eastAsia="微软雅黑"/>
          <w:b/>
          <w:color w:val="1F4E79"/>
          <w:sz w:val="21"/>
        </w:rPr>
        <w:t>709.【判断题】</w:t>
      </w:r>
      <w:r>
        <w:rPr>
          <w:rFonts w:ascii="微软雅黑" w:hAnsi="微软雅黑" w:eastAsia="微软雅黑"/>
          <w:sz w:val="21"/>
        </w:rPr>
        <w:t>基于VXLAN的虚拟化园区网络中，Edge节点是业务数据从物理网络进入VN的边界点，Edge节点会根据用户的IP地址将数据送往不同的VN。</w:t>
      </w:r>
    </w:p>
    <w:p w14:paraId="413C2339">
      <w:pPr>
        <w:spacing w:after="40"/>
        <w:ind w:left="360"/>
      </w:pPr>
      <w:r>
        <w:rPr>
          <w:rFonts w:ascii="微软雅黑" w:hAnsi="微软雅黑" w:eastAsia="微软雅黑"/>
          <w:b w:val="0"/>
          <w:sz w:val="21"/>
        </w:rPr>
        <w:t>A. 正确</w:t>
      </w:r>
    </w:p>
    <w:p w14:paraId="5A955652">
      <w:pPr>
        <w:spacing w:after="40"/>
        <w:ind w:left="360"/>
      </w:pPr>
      <w:r>
        <w:rPr>
          <w:rFonts w:ascii="微软雅黑" w:hAnsi="微软雅黑" w:eastAsia="微软雅黑"/>
          <w:b w:val="0"/>
          <w:sz w:val="21"/>
        </w:rPr>
        <w:t>B. 错误</w:t>
      </w:r>
    </w:p>
    <w:p w14:paraId="212ECF2D">
      <w:pPr>
        <w:spacing w:after="40"/>
      </w:pPr>
      <w:r>
        <w:rPr>
          <w:rFonts w:ascii="微软雅黑" w:hAnsi="微软雅黑" w:eastAsia="微软雅黑"/>
          <w:b/>
          <w:color w:val="C00000"/>
          <w:sz w:val="21"/>
        </w:rPr>
        <w:t>正确答案：B（错误）</w:t>
      </w:r>
    </w:p>
    <w:p w14:paraId="475DA10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【购买题库薇信：est258258】Edge节点是业务数据从物理网络进入VN的边界点，Edge节点会根据用户接口所属的BD将数据送往不同的VN。</w:t>
      </w:r>
    </w:p>
    <w:p w14:paraId="01FAFACD">
      <w:pPr>
        <w:pBdr>
          <w:bottom w:val="single" w:color="D9D9D9" w:sz="6" w:space="1"/>
        </w:pBdr>
        <w:spacing w:before="80" w:after="160"/>
      </w:pPr>
    </w:p>
    <w:p w14:paraId="03EA1BE7">
      <w:pPr>
        <w:spacing w:after="40"/>
      </w:pPr>
      <w:r>
        <w:rPr>
          <w:rFonts w:ascii="微软雅黑" w:hAnsi="微软雅黑" w:eastAsia="微软雅黑"/>
          <w:b/>
          <w:color w:val="1F4E79"/>
          <w:sz w:val="21"/>
        </w:rPr>
        <w:t>710.【判断题】</w:t>
      </w:r>
      <w:r>
        <w:rPr>
          <w:rFonts w:ascii="微软雅黑" w:hAnsi="微软雅黑" w:eastAsia="微软雅黑"/>
          <w:sz w:val="21"/>
        </w:rPr>
        <w:t>在华为网络设备使用NETCONF功能，必须先配置SSH。</w:t>
      </w:r>
    </w:p>
    <w:p w14:paraId="7A921C57">
      <w:pPr>
        <w:spacing w:after="40"/>
        <w:ind w:left="360"/>
      </w:pPr>
      <w:r>
        <w:rPr>
          <w:rFonts w:ascii="微软雅黑" w:hAnsi="微软雅黑" w:eastAsia="微软雅黑"/>
          <w:b w:val="0"/>
          <w:sz w:val="21"/>
        </w:rPr>
        <w:t>A. 正确</w:t>
      </w:r>
    </w:p>
    <w:p w14:paraId="3894B1A2">
      <w:pPr>
        <w:spacing w:after="40"/>
        <w:ind w:left="360"/>
      </w:pPr>
      <w:r>
        <w:rPr>
          <w:rFonts w:ascii="微软雅黑" w:hAnsi="微软雅黑" w:eastAsia="微软雅黑"/>
          <w:b w:val="0"/>
          <w:sz w:val="21"/>
        </w:rPr>
        <w:t>B. 错误</w:t>
      </w:r>
    </w:p>
    <w:p w14:paraId="121CD369">
      <w:pPr>
        <w:spacing w:after="40"/>
      </w:pPr>
      <w:r>
        <w:rPr>
          <w:rFonts w:ascii="微软雅黑" w:hAnsi="微软雅黑" w:eastAsia="微软雅黑"/>
          <w:b/>
          <w:color w:val="C00000"/>
          <w:sz w:val="21"/>
        </w:rPr>
        <w:t>正确答案：A（正确）</w:t>
      </w:r>
    </w:p>
    <w:p w14:paraId="13C57A4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【购买题库薇信：est258258】华为使用SSH作为传输层协议。在开启设备NETCONF功能时候，需要创建SSH用户作为NETCONF用户登陆，所以必须先配置SSH。</w:t>
      </w:r>
    </w:p>
    <w:p w14:paraId="206202F2">
      <w:pPr>
        <w:pBdr>
          <w:bottom w:val="single" w:color="D9D9D9" w:sz="6" w:space="1"/>
        </w:pBdr>
        <w:spacing w:before="80" w:after="160"/>
      </w:pPr>
    </w:p>
    <w:p w14:paraId="48997447">
      <w:pPr>
        <w:spacing w:after="40"/>
      </w:pPr>
      <w:r>
        <w:rPr>
          <w:rFonts w:ascii="微软雅黑" w:hAnsi="微软雅黑" w:eastAsia="微软雅黑"/>
          <w:b/>
          <w:color w:val="1F4E79"/>
          <w:sz w:val="21"/>
        </w:rPr>
        <w:t>711.【判断题】</w:t>
      </w:r>
      <w:r>
        <w:rPr>
          <w:rFonts w:ascii="微软雅黑" w:hAnsi="微软雅黑" w:eastAsia="微软雅黑"/>
          <w:sz w:val="21"/>
        </w:rPr>
        <w:t>SRv6 Policy可以在设备上静态配置，也可以由控制器上动态生成然后传递给设备。</w:t>
      </w:r>
    </w:p>
    <w:p w14:paraId="729F2F2E">
      <w:pPr>
        <w:spacing w:after="40"/>
        <w:ind w:left="360"/>
      </w:pPr>
      <w:r>
        <w:rPr>
          <w:rFonts w:ascii="微软雅黑" w:hAnsi="微软雅黑" w:eastAsia="微软雅黑"/>
          <w:b w:val="0"/>
          <w:sz w:val="21"/>
        </w:rPr>
        <w:t>A. 正确</w:t>
      </w:r>
    </w:p>
    <w:p w14:paraId="1D1473D8">
      <w:pPr>
        <w:spacing w:after="40"/>
        <w:ind w:left="360"/>
      </w:pPr>
      <w:r>
        <w:rPr>
          <w:rFonts w:ascii="微软雅黑" w:hAnsi="微软雅黑" w:eastAsia="微软雅黑"/>
          <w:b w:val="0"/>
          <w:sz w:val="21"/>
        </w:rPr>
        <w:t>B. 错误</w:t>
      </w:r>
    </w:p>
    <w:p w14:paraId="4B9E460A">
      <w:pPr>
        <w:spacing w:after="40"/>
      </w:pPr>
      <w:r>
        <w:rPr>
          <w:rFonts w:ascii="微软雅黑" w:hAnsi="微软雅黑" w:eastAsia="微软雅黑"/>
          <w:b/>
          <w:color w:val="C00000"/>
          <w:sz w:val="21"/>
        </w:rPr>
        <w:t>正确答案：A（正确）</w:t>
      </w:r>
    </w:p>
    <w:p w14:paraId="5F51AD1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【购买题库薇信：est258258】除了通过iMaster NCE-IP下发SRv6 Policy之外，也可以通过手工的方式部署SRv6 Policy。</w:t>
      </w:r>
    </w:p>
    <w:p w14:paraId="185BF4F6">
      <w:pPr>
        <w:pBdr>
          <w:bottom w:val="single" w:color="D9D9D9" w:sz="6" w:space="1"/>
        </w:pBdr>
        <w:spacing w:before="80" w:after="160"/>
      </w:pPr>
    </w:p>
    <w:p w14:paraId="7DE07EC9">
      <w:pPr>
        <w:spacing w:after="40"/>
      </w:pPr>
      <w:r>
        <w:rPr>
          <w:rFonts w:ascii="微软雅黑" w:hAnsi="微软雅黑" w:eastAsia="微软雅黑"/>
          <w:b/>
          <w:color w:val="1F4E79"/>
          <w:sz w:val="21"/>
        </w:rPr>
        <w:t>712.【判断题】</w:t>
      </w:r>
      <w:r>
        <w:rPr>
          <w:rFonts w:ascii="微软雅黑" w:hAnsi="微软雅黑" w:eastAsia="微软雅黑"/>
          <w:sz w:val="21"/>
        </w:rPr>
        <w:t>SR是一种基于源IP地址转发数据包的技术。</w:t>
      </w:r>
    </w:p>
    <w:p w14:paraId="098DF87C">
      <w:pPr>
        <w:spacing w:after="40"/>
        <w:ind w:left="360"/>
      </w:pPr>
      <w:r>
        <w:rPr>
          <w:rFonts w:ascii="微软雅黑" w:hAnsi="微软雅黑" w:eastAsia="微软雅黑"/>
          <w:b w:val="0"/>
          <w:sz w:val="21"/>
        </w:rPr>
        <w:t>A. 正确</w:t>
      </w:r>
    </w:p>
    <w:p w14:paraId="4B938447">
      <w:pPr>
        <w:spacing w:after="40"/>
        <w:ind w:left="360"/>
      </w:pPr>
      <w:r>
        <w:rPr>
          <w:rFonts w:ascii="微软雅黑" w:hAnsi="微软雅黑" w:eastAsia="微软雅黑"/>
          <w:b w:val="0"/>
          <w:sz w:val="21"/>
        </w:rPr>
        <w:t>B. 错误</w:t>
      </w:r>
    </w:p>
    <w:p w14:paraId="4A31D15D">
      <w:pPr>
        <w:spacing w:after="40"/>
      </w:pPr>
      <w:r>
        <w:rPr>
          <w:rFonts w:ascii="微软雅黑" w:hAnsi="微软雅黑" w:eastAsia="微软雅黑"/>
          <w:b/>
          <w:color w:val="C00000"/>
          <w:sz w:val="21"/>
        </w:rPr>
        <w:t>正确答案：B（错误）</w:t>
      </w:r>
    </w:p>
    <w:p w14:paraId="6BAAE4F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【购买题库薇信：est258258】SR是源路由转发技术，不是基于IP地址转发，基于标签转发</w:t>
      </w:r>
    </w:p>
    <w:p w14:paraId="27C72361">
      <w:pPr>
        <w:pBdr>
          <w:bottom w:val="single" w:color="D9D9D9" w:sz="6" w:space="1"/>
        </w:pBdr>
        <w:spacing w:before="80" w:after="160"/>
      </w:pPr>
    </w:p>
    <w:p w14:paraId="1D70D308">
      <w:pPr>
        <w:spacing w:after="40"/>
      </w:pPr>
      <w:r>
        <w:rPr>
          <w:rFonts w:ascii="微软雅黑" w:hAnsi="微软雅黑" w:eastAsia="微软雅黑"/>
          <w:b/>
          <w:color w:val="1F4E79"/>
          <w:sz w:val="21"/>
        </w:rPr>
        <w:t>713.【判断题】</w:t>
      </w:r>
      <w:r>
        <w:rPr>
          <w:rFonts w:ascii="微软雅黑" w:hAnsi="微软雅黑" w:eastAsia="微软雅黑"/>
          <w:sz w:val="21"/>
        </w:rPr>
        <w:t>对于Telemetry的数据推送而言，设备和采集器可以基于TLS协议实现安全的数据推送。若Telemetry采用基于gRPC的方式推送数据，则必须使用TLS.</w:t>
      </w:r>
    </w:p>
    <w:p w14:paraId="155EA593">
      <w:pPr>
        <w:spacing w:after="40"/>
        <w:ind w:left="360"/>
      </w:pPr>
      <w:r>
        <w:rPr>
          <w:rFonts w:ascii="微软雅黑" w:hAnsi="微软雅黑" w:eastAsia="微软雅黑"/>
          <w:b w:val="0"/>
          <w:sz w:val="21"/>
        </w:rPr>
        <w:t>A. 正确</w:t>
      </w:r>
    </w:p>
    <w:p w14:paraId="7D9E71B9">
      <w:pPr>
        <w:spacing w:after="40"/>
        <w:ind w:left="360"/>
      </w:pPr>
      <w:r>
        <w:rPr>
          <w:rFonts w:ascii="微软雅黑" w:hAnsi="微软雅黑" w:eastAsia="微软雅黑"/>
          <w:b w:val="0"/>
          <w:sz w:val="21"/>
        </w:rPr>
        <w:t>B. 错误</w:t>
      </w:r>
    </w:p>
    <w:p w14:paraId="6DE97AC5">
      <w:pPr>
        <w:spacing w:after="40"/>
      </w:pPr>
      <w:r>
        <w:rPr>
          <w:rFonts w:ascii="微软雅黑" w:hAnsi="微软雅黑" w:eastAsia="微软雅黑"/>
          <w:b/>
          <w:color w:val="C00000"/>
          <w:sz w:val="21"/>
        </w:rPr>
        <w:t>正确答案：B（错误）</w:t>
      </w:r>
    </w:p>
    <w:p w14:paraId="1CEB1BF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【购买题库薇信：est258258】TLS(Transport Layer Security，传输层安全)传输层：该层是可选的，设备和采集器可以基于TLS协议实现安全通信。</w:t>
      </w:r>
    </w:p>
    <w:p w14:paraId="6CA74BE3">
      <w:pPr>
        <w:pBdr>
          <w:bottom w:val="single" w:color="D9D9D9" w:sz="6" w:space="1"/>
        </w:pBdr>
        <w:spacing w:before="80" w:after="160"/>
      </w:pPr>
    </w:p>
    <w:p w14:paraId="03A40DE2">
      <w:pPr>
        <w:spacing w:after="40"/>
      </w:pPr>
      <w:r>
        <w:rPr>
          <w:rFonts w:ascii="微软雅黑" w:hAnsi="微软雅黑" w:eastAsia="微软雅黑"/>
          <w:b/>
          <w:color w:val="1F4E79"/>
          <w:sz w:val="21"/>
        </w:rPr>
        <w:t>714.【判断题】</w:t>
      </w:r>
      <w:r>
        <w:rPr>
          <w:rFonts w:ascii="微软雅黑" w:hAnsi="微软雅黑" w:eastAsia="微软雅黑"/>
          <w:sz w:val="21"/>
        </w:rPr>
        <w:t>公钥是公开的，无需保密。私钥是由个体持有的，不对外公开和传播。</w:t>
      </w:r>
    </w:p>
    <w:p w14:paraId="60DDFF8E">
      <w:pPr>
        <w:spacing w:after="40"/>
        <w:ind w:left="360"/>
      </w:pPr>
      <w:r>
        <w:rPr>
          <w:rFonts w:ascii="微软雅黑" w:hAnsi="微软雅黑" w:eastAsia="微软雅黑"/>
          <w:b w:val="0"/>
          <w:sz w:val="21"/>
        </w:rPr>
        <w:t>A. 正确</w:t>
      </w:r>
    </w:p>
    <w:p w14:paraId="12A20B10">
      <w:pPr>
        <w:spacing w:after="40"/>
        <w:ind w:left="360"/>
      </w:pPr>
      <w:r>
        <w:rPr>
          <w:rFonts w:ascii="微软雅黑" w:hAnsi="微软雅黑" w:eastAsia="微软雅黑"/>
          <w:b w:val="0"/>
          <w:sz w:val="21"/>
        </w:rPr>
        <w:t>B. 错误</w:t>
      </w:r>
    </w:p>
    <w:p w14:paraId="77CA917D">
      <w:pPr>
        <w:spacing w:after="40"/>
      </w:pPr>
      <w:r>
        <w:rPr>
          <w:rFonts w:ascii="微软雅黑" w:hAnsi="微软雅黑" w:eastAsia="微软雅黑"/>
          <w:b/>
          <w:color w:val="C00000"/>
          <w:sz w:val="21"/>
        </w:rPr>
        <w:t>正确答案：A（正确）</w:t>
      </w:r>
    </w:p>
    <w:p w14:paraId="2B0AC8F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【购买题库薇信：est258258】非对称公钥技术中，私钥是仅有秘钥生成者才知道的，不能泄露。</w:t>
      </w:r>
    </w:p>
    <w:p w14:paraId="578D31B4">
      <w:pPr>
        <w:pBdr>
          <w:bottom w:val="single" w:color="D9D9D9" w:sz="6" w:space="1"/>
        </w:pBdr>
        <w:spacing w:before="80" w:after="160"/>
      </w:pPr>
    </w:p>
    <w:p w14:paraId="4A82B310">
      <w:pPr>
        <w:spacing w:after="40"/>
      </w:pPr>
      <w:r>
        <w:rPr>
          <w:rFonts w:ascii="微软雅黑" w:hAnsi="微软雅黑" w:eastAsia="微软雅黑"/>
          <w:b/>
          <w:color w:val="1F4E79"/>
          <w:sz w:val="21"/>
        </w:rPr>
        <w:t>715.【判断题】</w:t>
      </w:r>
      <w:r>
        <w:rPr>
          <w:rFonts w:ascii="微软雅黑" w:hAnsi="微软雅黑" w:eastAsia="微软雅黑"/>
          <w:sz w:val="21"/>
        </w:rPr>
        <w:t>遇到大型的网络割接项目，可以将其划分成多个相对独立、但是前后又有关联的小割接。</w:t>
      </w:r>
    </w:p>
    <w:p w14:paraId="41516334">
      <w:pPr>
        <w:spacing w:after="40"/>
        <w:ind w:left="360"/>
      </w:pPr>
      <w:r>
        <w:rPr>
          <w:rFonts w:ascii="微软雅黑" w:hAnsi="微软雅黑" w:eastAsia="微软雅黑"/>
          <w:b w:val="0"/>
          <w:sz w:val="21"/>
        </w:rPr>
        <w:t>A. 正确</w:t>
      </w:r>
    </w:p>
    <w:p w14:paraId="32AC9119">
      <w:pPr>
        <w:spacing w:after="40"/>
        <w:ind w:left="360"/>
      </w:pPr>
      <w:r>
        <w:rPr>
          <w:rFonts w:ascii="微软雅黑" w:hAnsi="微软雅黑" w:eastAsia="微软雅黑"/>
          <w:b w:val="0"/>
          <w:sz w:val="21"/>
        </w:rPr>
        <w:t>B. 错误</w:t>
      </w:r>
    </w:p>
    <w:p w14:paraId="3FFBC5D5">
      <w:pPr>
        <w:spacing w:after="40"/>
      </w:pPr>
      <w:r>
        <w:rPr>
          <w:rFonts w:ascii="微软雅黑" w:hAnsi="微软雅黑" w:eastAsia="微软雅黑"/>
          <w:b/>
          <w:color w:val="C00000"/>
          <w:sz w:val="21"/>
        </w:rPr>
        <w:t>正确答案：A（正确）</w:t>
      </w:r>
    </w:p>
    <w:p w14:paraId="70237A8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【购买题库薇信：est258258】类似于将一个大的目标化成一个一个小目标，完成一个验收一个</w:t>
      </w:r>
    </w:p>
    <w:p w14:paraId="54050DA3">
      <w:pPr>
        <w:pBdr>
          <w:bottom w:val="single" w:color="D9D9D9" w:sz="6" w:space="1"/>
        </w:pBdr>
        <w:spacing w:before="80" w:after="160"/>
      </w:pPr>
    </w:p>
    <w:p w14:paraId="4DB7D42E">
      <w:pPr>
        <w:spacing w:after="40"/>
      </w:pPr>
      <w:r>
        <w:rPr>
          <w:rFonts w:ascii="微软雅黑" w:hAnsi="微软雅黑" w:eastAsia="微软雅黑"/>
          <w:b/>
          <w:color w:val="1F4E79"/>
          <w:sz w:val="21"/>
        </w:rPr>
        <w:t>716.【判断题】</w:t>
      </w:r>
      <w:r>
        <w:rPr>
          <w:rFonts w:ascii="微软雅黑" w:hAnsi="微软雅黑" w:eastAsia="微软雅黑"/>
          <w:sz w:val="21"/>
        </w:rPr>
        <w:t>IPsec使用非对称加密算法加密对称算法密钥，使用对称算法密钥加密/解密数据，保证了安全也兼顾了性能。</w:t>
      </w:r>
    </w:p>
    <w:p w14:paraId="6274D8BE">
      <w:pPr>
        <w:spacing w:after="40"/>
        <w:ind w:left="360"/>
      </w:pPr>
      <w:r>
        <w:rPr>
          <w:rFonts w:ascii="微软雅黑" w:hAnsi="微软雅黑" w:eastAsia="微软雅黑"/>
          <w:b w:val="0"/>
          <w:sz w:val="21"/>
        </w:rPr>
        <w:t>A. 正确</w:t>
      </w:r>
    </w:p>
    <w:p w14:paraId="28545849">
      <w:pPr>
        <w:spacing w:after="40"/>
        <w:ind w:left="360"/>
      </w:pPr>
      <w:r>
        <w:rPr>
          <w:rFonts w:ascii="微软雅黑" w:hAnsi="微软雅黑" w:eastAsia="微软雅黑"/>
          <w:b w:val="0"/>
          <w:sz w:val="21"/>
        </w:rPr>
        <w:t>B. 错误</w:t>
      </w:r>
    </w:p>
    <w:p w14:paraId="19690883">
      <w:pPr>
        <w:spacing w:after="40"/>
      </w:pPr>
      <w:r>
        <w:rPr>
          <w:rFonts w:ascii="微软雅黑" w:hAnsi="微软雅黑" w:eastAsia="微软雅黑"/>
          <w:b/>
          <w:color w:val="C00000"/>
          <w:sz w:val="21"/>
        </w:rPr>
        <w:t>正确答案：A（正确）</w:t>
      </w:r>
    </w:p>
    <w:p w14:paraId="39A61BF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【购买题库薇信：est258258】因为非对称加密算法对时间敏感消耗性能与时间，但是很安全；而非对称加密算法节省时间，但是不安全。而IPSec结合了两种加密方法的优点。</w:t>
      </w:r>
    </w:p>
    <w:p w14:paraId="29834146">
      <w:pPr>
        <w:pBdr>
          <w:bottom w:val="single" w:color="D9D9D9" w:sz="6" w:space="1"/>
        </w:pBdr>
        <w:spacing w:before="80" w:after="160"/>
      </w:pPr>
    </w:p>
    <w:p w14:paraId="05514AAD">
      <w:pPr>
        <w:spacing w:after="40"/>
      </w:pPr>
      <w:r>
        <w:rPr>
          <w:rFonts w:ascii="微软雅黑" w:hAnsi="微软雅黑" w:eastAsia="微软雅黑"/>
          <w:b/>
          <w:color w:val="1F4E79"/>
          <w:sz w:val="21"/>
        </w:rPr>
        <w:t>717.【判断题】</w:t>
      </w:r>
      <w:r>
        <w:rPr>
          <w:rFonts w:ascii="微软雅黑" w:hAnsi="微软雅黑" w:eastAsia="微软雅黑"/>
          <w:sz w:val="21"/>
        </w:rPr>
        <w:t>在华为SD-WAN组网方案中，如果使用Full-Mesh组网拓扑，则分支站点间互访的流量无需绕行Hub站点。</w:t>
      </w:r>
    </w:p>
    <w:p w14:paraId="6EEEA0B2">
      <w:pPr>
        <w:spacing w:after="40"/>
        <w:ind w:left="360"/>
      </w:pPr>
      <w:r>
        <w:rPr>
          <w:rFonts w:ascii="微软雅黑" w:hAnsi="微软雅黑" w:eastAsia="微软雅黑"/>
          <w:b w:val="0"/>
          <w:sz w:val="21"/>
        </w:rPr>
        <w:t>A. 正确</w:t>
      </w:r>
    </w:p>
    <w:p w14:paraId="11818711">
      <w:pPr>
        <w:spacing w:after="40"/>
        <w:ind w:left="360"/>
      </w:pPr>
      <w:r>
        <w:rPr>
          <w:rFonts w:ascii="微软雅黑" w:hAnsi="微软雅黑" w:eastAsia="微软雅黑"/>
          <w:b w:val="0"/>
          <w:sz w:val="21"/>
        </w:rPr>
        <w:t>B. 错误</w:t>
      </w:r>
    </w:p>
    <w:p w14:paraId="04A0946B">
      <w:pPr>
        <w:spacing w:after="40"/>
      </w:pPr>
      <w:r>
        <w:rPr>
          <w:rFonts w:ascii="微软雅黑" w:hAnsi="微软雅黑" w:eastAsia="微软雅黑"/>
          <w:b/>
          <w:color w:val="C00000"/>
          <w:sz w:val="21"/>
        </w:rPr>
        <w:t>正确答案：A（正确）</w:t>
      </w:r>
    </w:p>
    <w:p w14:paraId="022C560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【购买题库薇信：est258258】Full-Mesh是全互联组网，所有站点之间都是互联的，可以直接通信。HUB-SPOKE组网时分支互访才会绕行HUB点。</w:t>
      </w:r>
    </w:p>
    <w:p w14:paraId="6F4D2DD6">
      <w:pPr>
        <w:pBdr>
          <w:bottom w:val="single" w:color="D9D9D9" w:sz="6" w:space="1"/>
        </w:pBdr>
        <w:spacing w:before="80" w:after="160"/>
      </w:pPr>
    </w:p>
    <w:p w14:paraId="2C61AC77">
      <w:pPr>
        <w:spacing w:after="40"/>
      </w:pPr>
      <w:r>
        <w:rPr>
          <w:rFonts w:ascii="微软雅黑" w:hAnsi="微软雅黑" w:eastAsia="微软雅黑"/>
          <w:b/>
          <w:color w:val="1F4E79"/>
          <w:sz w:val="21"/>
        </w:rPr>
        <w:t>718.【判断题】</w:t>
      </w:r>
      <w:r>
        <w:rPr>
          <w:rFonts w:ascii="微软雅黑" w:hAnsi="微软雅黑" w:eastAsia="微软雅黑"/>
          <w:sz w:val="21"/>
        </w:rPr>
        <w:t>BIER作为新型的转发技术，采用基础的IGP路由协议和单播路由转发机制，使得组播接受者和组播路由器之间不需要再运行IGMP。</w:t>
      </w:r>
    </w:p>
    <w:p w14:paraId="39CC7CC0">
      <w:pPr>
        <w:spacing w:after="40"/>
        <w:ind w:left="360"/>
      </w:pPr>
      <w:r>
        <w:rPr>
          <w:rFonts w:ascii="微软雅黑" w:hAnsi="微软雅黑" w:eastAsia="微软雅黑"/>
          <w:b w:val="0"/>
          <w:sz w:val="21"/>
        </w:rPr>
        <w:t>A. 正确</w:t>
      </w:r>
    </w:p>
    <w:p w14:paraId="520DC8E1">
      <w:pPr>
        <w:spacing w:after="40"/>
        <w:ind w:left="360"/>
      </w:pPr>
      <w:r>
        <w:rPr>
          <w:rFonts w:ascii="微软雅黑" w:hAnsi="微软雅黑" w:eastAsia="微软雅黑"/>
          <w:b w:val="0"/>
          <w:sz w:val="21"/>
        </w:rPr>
        <w:t>B. 错误</w:t>
      </w:r>
    </w:p>
    <w:p w14:paraId="2E27CC51">
      <w:pPr>
        <w:spacing w:after="40"/>
      </w:pPr>
      <w:r>
        <w:rPr>
          <w:rFonts w:ascii="微软雅黑" w:hAnsi="微软雅黑" w:eastAsia="微软雅黑"/>
          <w:b/>
          <w:color w:val="C00000"/>
          <w:sz w:val="21"/>
        </w:rPr>
        <w:t>正确答案：B（错误）</w:t>
      </w:r>
    </w:p>
    <w:p w14:paraId="2DEE9F0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BIER/BIERv6协议跟单播转发机制相融合，采用基础的IGP路由协议和单播路由转发机制，结合指示组播接收者的比特串完成组播报文复制转发。它可以代替目前组播路由协议PIM，MVPN。但在接收者和它直连的组播路由器之间还需要运行IGMP协议。</w:t>
      </w:r>
    </w:p>
    <w:p w14:paraId="613F3EFC">
      <w:pPr>
        <w:pBdr>
          <w:bottom w:val="single" w:color="D9D9D9" w:sz="6" w:space="1"/>
        </w:pBdr>
        <w:spacing w:before="80" w:after="160"/>
      </w:pPr>
    </w:p>
    <w:p w14:paraId="406702AD">
      <w:pPr>
        <w:spacing w:after="40"/>
      </w:pPr>
      <w:r>
        <w:rPr>
          <w:rFonts w:ascii="微软雅黑" w:hAnsi="微软雅黑" w:eastAsia="微软雅黑"/>
          <w:b/>
          <w:color w:val="1F4E79"/>
          <w:sz w:val="21"/>
        </w:rPr>
        <w:t>719.【判断题】</w:t>
      </w:r>
      <w:r>
        <w:rPr>
          <w:rFonts w:ascii="微软雅黑" w:hAnsi="微软雅黑" w:eastAsia="微软雅黑"/>
          <w:sz w:val="21"/>
        </w:rPr>
        <w:t>DU标签分发方式下，如果采用Liberal保持方式，则设备都会保留所有LDP Peer分发的标签，无论该LDP Peer是否为到达目的网段的最优下一跳。</w:t>
      </w:r>
    </w:p>
    <w:p w14:paraId="54E093C4">
      <w:pPr>
        <w:spacing w:after="40"/>
        <w:ind w:left="360"/>
      </w:pPr>
      <w:r>
        <w:rPr>
          <w:rFonts w:ascii="微软雅黑" w:hAnsi="微软雅黑" w:eastAsia="微软雅黑"/>
          <w:b w:val="0"/>
          <w:sz w:val="21"/>
        </w:rPr>
        <w:t>A. 正确</w:t>
      </w:r>
    </w:p>
    <w:p w14:paraId="693452F4">
      <w:pPr>
        <w:spacing w:after="40"/>
        <w:ind w:left="360"/>
      </w:pPr>
      <w:r>
        <w:rPr>
          <w:rFonts w:ascii="微软雅黑" w:hAnsi="微软雅黑" w:eastAsia="微软雅黑"/>
          <w:b w:val="0"/>
          <w:sz w:val="21"/>
        </w:rPr>
        <w:t>B. 错误</w:t>
      </w:r>
    </w:p>
    <w:p w14:paraId="4FCD026C">
      <w:pPr>
        <w:spacing w:after="40"/>
      </w:pPr>
      <w:r>
        <w:rPr>
          <w:rFonts w:ascii="微软雅黑" w:hAnsi="微软雅黑" w:eastAsia="微软雅黑"/>
          <w:b/>
          <w:color w:val="C00000"/>
          <w:sz w:val="21"/>
        </w:rPr>
        <w:t>正确答案：A（正确）</w:t>
      </w:r>
    </w:p>
    <w:p w14:paraId="0A7DBC5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【购买题库薇信：est258258】下游自主+自由的方式，无需请求就可发送标签，并且收到标签无论是否是最优下一跳发来的标签，全都接收</w:t>
      </w:r>
    </w:p>
    <w:p w14:paraId="364D1342">
      <w:pPr>
        <w:pBdr>
          <w:bottom w:val="single" w:color="D9D9D9" w:sz="6" w:space="1"/>
        </w:pBdr>
        <w:spacing w:before="80" w:after="160"/>
      </w:pPr>
    </w:p>
    <w:p w14:paraId="2195402E">
      <w:pPr>
        <w:spacing w:after="40"/>
      </w:pPr>
      <w:r>
        <w:rPr>
          <w:rFonts w:ascii="微软雅黑" w:hAnsi="微软雅黑" w:eastAsia="微软雅黑"/>
          <w:b/>
          <w:color w:val="1F4E79"/>
          <w:sz w:val="21"/>
        </w:rPr>
        <w:t>720.【判断题】</w:t>
      </w:r>
      <w:r>
        <w:rPr>
          <w:rFonts w:ascii="微软雅黑" w:hAnsi="微软雅黑" w:eastAsia="微软雅黑"/>
          <w:sz w:val="21"/>
        </w:rPr>
        <w:t>IS-IS协议视图下配置了ipv6 enable topology standard，该命令的含义是IPv4与IPv6共用一个拓扑。</w:t>
      </w:r>
    </w:p>
    <w:p w14:paraId="0924A20A">
      <w:pPr>
        <w:spacing w:after="40"/>
        <w:ind w:left="360"/>
      </w:pPr>
      <w:r>
        <w:rPr>
          <w:rFonts w:ascii="微软雅黑" w:hAnsi="微软雅黑" w:eastAsia="微软雅黑"/>
          <w:b w:val="0"/>
          <w:sz w:val="21"/>
        </w:rPr>
        <w:t>A. 正确</w:t>
      </w:r>
    </w:p>
    <w:p w14:paraId="4C299FB0">
      <w:pPr>
        <w:spacing w:after="40"/>
        <w:ind w:left="360"/>
      </w:pPr>
      <w:r>
        <w:rPr>
          <w:rFonts w:ascii="微软雅黑" w:hAnsi="微软雅黑" w:eastAsia="微软雅黑"/>
          <w:b w:val="0"/>
          <w:sz w:val="21"/>
        </w:rPr>
        <w:t>B. 错误</w:t>
      </w:r>
    </w:p>
    <w:p w14:paraId="7E58A53A">
      <w:pPr>
        <w:spacing w:after="40"/>
      </w:pPr>
      <w:r>
        <w:rPr>
          <w:rFonts w:ascii="微软雅黑" w:hAnsi="微软雅黑" w:eastAsia="微软雅黑"/>
          <w:b/>
          <w:color w:val="C00000"/>
          <w:sz w:val="21"/>
        </w:rPr>
        <w:t>正确答案：A（正确）</w:t>
      </w:r>
    </w:p>
    <w:p w14:paraId="4D30595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【购买题库薇信：est258258】ipv6 enable topology standard指定拓扑类型为标准模式，即在集成拓扑上使能IS-IS进程的IPv6。必须保证网络中所有的链路支持一致的拓扑模式。</w:t>
      </w:r>
    </w:p>
    <w:p w14:paraId="2260D2AF">
      <w:pPr>
        <w:pBdr>
          <w:bottom w:val="single" w:color="D9D9D9" w:sz="6" w:space="1"/>
        </w:pBdr>
        <w:spacing w:before="80" w:after="160"/>
      </w:pPr>
    </w:p>
    <w:p w14:paraId="428BF4F1">
      <w:pPr>
        <w:spacing w:after="40"/>
      </w:pPr>
      <w:r>
        <w:rPr>
          <w:rFonts w:ascii="微软雅黑" w:hAnsi="微软雅黑" w:eastAsia="微软雅黑"/>
          <w:b/>
          <w:color w:val="1F4E79"/>
          <w:sz w:val="21"/>
        </w:rPr>
        <w:t>721.【判断题】</w:t>
      </w:r>
      <w:r>
        <w:rPr>
          <w:rFonts w:ascii="微软雅黑" w:hAnsi="微软雅黑" w:eastAsia="微软雅黑"/>
          <w:sz w:val="21"/>
        </w:rPr>
        <w:t>防火墙双机热备场景下，业务接口需要加入安全区域，心跳接口不需要加入安全区域。</w:t>
      </w:r>
    </w:p>
    <w:p w14:paraId="4F3CA369">
      <w:pPr>
        <w:spacing w:after="40"/>
        <w:ind w:left="360"/>
      </w:pPr>
      <w:r>
        <w:rPr>
          <w:rFonts w:ascii="微软雅黑" w:hAnsi="微软雅黑" w:eastAsia="微软雅黑"/>
          <w:b w:val="0"/>
          <w:sz w:val="21"/>
        </w:rPr>
        <w:t>A. 正确</w:t>
      </w:r>
    </w:p>
    <w:p w14:paraId="525F2175">
      <w:pPr>
        <w:spacing w:after="40"/>
        <w:ind w:left="360"/>
      </w:pPr>
      <w:r>
        <w:rPr>
          <w:rFonts w:ascii="微软雅黑" w:hAnsi="微软雅黑" w:eastAsia="微软雅黑"/>
          <w:b w:val="0"/>
          <w:sz w:val="21"/>
        </w:rPr>
        <w:t>B. 错误</w:t>
      </w:r>
    </w:p>
    <w:p w14:paraId="407AFF88">
      <w:pPr>
        <w:spacing w:after="40"/>
      </w:pPr>
      <w:r>
        <w:rPr>
          <w:rFonts w:ascii="微软雅黑" w:hAnsi="微软雅黑" w:eastAsia="微软雅黑"/>
          <w:b/>
          <w:color w:val="C00000"/>
          <w:sz w:val="21"/>
        </w:rPr>
        <w:t>正确答案：B（错误）</w:t>
      </w:r>
    </w:p>
    <w:p w14:paraId="3636268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【购买题库薇信：est258258】双机热备下，心跳接口也需要加入安全区域中</w:t>
      </w:r>
    </w:p>
    <w:p w14:paraId="474835D5">
      <w:pPr>
        <w:pBdr>
          <w:bottom w:val="single" w:color="D9D9D9" w:sz="6" w:space="1"/>
        </w:pBdr>
        <w:spacing w:before="80" w:after="160"/>
      </w:pPr>
    </w:p>
    <w:p w14:paraId="3EA1CF1E">
      <w:pPr>
        <w:spacing w:after="40"/>
      </w:pPr>
      <w:r>
        <w:rPr>
          <w:rFonts w:ascii="微软雅黑" w:hAnsi="微软雅黑" w:eastAsia="微软雅黑"/>
          <w:b/>
          <w:color w:val="1F4E79"/>
          <w:sz w:val="21"/>
        </w:rPr>
        <w:t>722.【判断题】</w:t>
      </w:r>
      <w:r>
        <w:rPr>
          <w:rFonts w:ascii="微软雅黑" w:hAnsi="微软雅黑" w:eastAsia="微软雅黑"/>
          <w:sz w:val="21"/>
        </w:rPr>
        <w:t>MPLS L3VPN跨域Option C解决方案中，如果存在RR，当RR向邻居反射VPNv4路由时不修改一下跳地址，则RR无法传递VPNv4路由。</w:t>
      </w:r>
    </w:p>
    <w:p w14:paraId="14DF56FD">
      <w:pPr>
        <w:spacing w:after="40"/>
        <w:ind w:left="360"/>
      </w:pPr>
      <w:r>
        <w:rPr>
          <w:rFonts w:ascii="微软雅黑" w:hAnsi="微软雅黑" w:eastAsia="微软雅黑"/>
          <w:b w:val="0"/>
          <w:sz w:val="21"/>
        </w:rPr>
        <w:t>A. 正确</w:t>
      </w:r>
    </w:p>
    <w:p w14:paraId="173E3547">
      <w:pPr>
        <w:spacing w:after="40"/>
        <w:ind w:left="360"/>
      </w:pPr>
      <w:r>
        <w:rPr>
          <w:rFonts w:ascii="微软雅黑" w:hAnsi="微软雅黑" w:eastAsia="微软雅黑"/>
          <w:b w:val="0"/>
          <w:sz w:val="21"/>
        </w:rPr>
        <w:t>B. 错误</w:t>
      </w:r>
    </w:p>
    <w:p w14:paraId="6720E200">
      <w:pPr>
        <w:spacing w:after="40"/>
      </w:pPr>
      <w:r>
        <w:rPr>
          <w:rFonts w:ascii="微软雅黑" w:hAnsi="微软雅黑" w:eastAsia="微软雅黑"/>
          <w:b/>
          <w:color w:val="C00000"/>
          <w:sz w:val="21"/>
        </w:rPr>
        <w:t>正确答案：B（错误）</w:t>
      </w:r>
    </w:p>
    <w:p w14:paraId="00C4A81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【购买题库薇信：est258258】RR需要配置不修改下一跳，保证路由传递到对端PE时，下一跳仍然为本端PE，通过本端PE的地址建立隧道</w:t>
      </w:r>
    </w:p>
    <w:p w14:paraId="69334F94">
      <w:pPr>
        <w:pBdr>
          <w:bottom w:val="single" w:color="D9D9D9" w:sz="6" w:space="1"/>
        </w:pBdr>
        <w:spacing w:before="80" w:after="160"/>
      </w:pPr>
    </w:p>
    <w:p w14:paraId="17E5D101">
      <w:pPr>
        <w:spacing w:after="40"/>
      </w:pPr>
      <w:r>
        <w:rPr>
          <w:rFonts w:ascii="微软雅黑" w:hAnsi="微软雅黑" w:eastAsia="微软雅黑"/>
          <w:b/>
          <w:color w:val="1F4E79"/>
          <w:sz w:val="21"/>
        </w:rPr>
        <w:t>723.【判断题】</w:t>
      </w:r>
      <w:r>
        <w:rPr>
          <w:rFonts w:ascii="微软雅黑" w:hAnsi="微软雅黑" w:eastAsia="微软雅黑"/>
          <w:sz w:val="21"/>
        </w:rPr>
        <w:t>在虚拟化园区网络场景中，VXLAN域内所有设备都必须支持VXLAN特性。</w:t>
      </w:r>
    </w:p>
    <w:p w14:paraId="17A6C3D0">
      <w:pPr>
        <w:spacing w:after="40"/>
        <w:ind w:left="360"/>
      </w:pPr>
      <w:r>
        <w:rPr>
          <w:rFonts w:ascii="微软雅黑" w:hAnsi="微软雅黑" w:eastAsia="微软雅黑"/>
          <w:b w:val="0"/>
          <w:sz w:val="21"/>
        </w:rPr>
        <w:t>A. 正确</w:t>
      </w:r>
    </w:p>
    <w:p w14:paraId="0D589A37">
      <w:pPr>
        <w:spacing w:after="40"/>
        <w:ind w:left="360"/>
      </w:pPr>
      <w:r>
        <w:rPr>
          <w:rFonts w:ascii="微软雅黑" w:hAnsi="微软雅黑" w:eastAsia="微软雅黑"/>
          <w:b w:val="0"/>
          <w:sz w:val="21"/>
        </w:rPr>
        <w:t>B. 错误</w:t>
      </w:r>
    </w:p>
    <w:p w14:paraId="0F29A4B8">
      <w:pPr>
        <w:spacing w:after="40"/>
      </w:pPr>
      <w:r>
        <w:rPr>
          <w:rFonts w:ascii="微软雅黑" w:hAnsi="微软雅黑" w:eastAsia="微软雅黑"/>
          <w:b/>
          <w:color w:val="C00000"/>
          <w:sz w:val="21"/>
        </w:rPr>
        <w:t>正确答案：B（错误）</w:t>
      </w:r>
    </w:p>
    <w:p w14:paraId="68F8909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【购买题库薇信：est258258】在虚拟化园区网络场景中，VXLAN域内所有设备可以不需要支持VXLAN特性，只需支持三层转发功能就可以。</w:t>
      </w:r>
    </w:p>
    <w:p w14:paraId="1EA69FE7">
      <w:pPr>
        <w:pBdr>
          <w:bottom w:val="single" w:color="D9D9D9" w:sz="6" w:space="1"/>
        </w:pBdr>
        <w:spacing w:before="80" w:after="160"/>
      </w:pPr>
    </w:p>
    <w:p w14:paraId="50802D0D">
      <w:pPr>
        <w:spacing w:after="40"/>
      </w:pPr>
      <w:r>
        <w:rPr>
          <w:rFonts w:ascii="微软雅黑" w:hAnsi="微软雅黑" w:eastAsia="微软雅黑"/>
          <w:b/>
          <w:color w:val="1F4E79"/>
          <w:sz w:val="21"/>
        </w:rPr>
        <w:t>724.【判断题】</w:t>
      </w:r>
      <w:r>
        <w:rPr>
          <w:rFonts w:ascii="微软雅黑" w:hAnsi="微软雅黑" w:eastAsia="微软雅黑"/>
          <w:sz w:val="21"/>
        </w:rPr>
        <w:t>VXLAN基于UDP封装，将以太网数据帧封装在IP报文中的UDP之上，所以被称为MAC in UDP的封装。</w:t>
      </w:r>
    </w:p>
    <w:p w14:paraId="2DA82B16">
      <w:pPr>
        <w:spacing w:after="40"/>
        <w:ind w:left="360"/>
      </w:pPr>
      <w:r>
        <w:rPr>
          <w:rFonts w:ascii="微软雅黑" w:hAnsi="微软雅黑" w:eastAsia="微软雅黑"/>
          <w:b w:val="0"/>
          <w:sz w:val="21"/>
        </w:rPr>
        <w:t>A. 正确</w:t>
      </w:r>
    </w:p>
    <w:p w14:paraId="59B7DB1F">
      <w:pPr>
        <w:spacing w:after="40"/>
        <w:ind w:left="360"/>
      </w:pPr>
      <w:r>
        <w:rPr>
          <w:rFonts w:ascii="微软雅黑" w:hAnsi="微软雅黑" w:eastAsia="微软雅黑"/>
          <w:b w:val="0"/>
          <w:sz w:val="21"/>
        </w:rPr>
        <w:t>B. 错误</w:t>
      </w:r>
    </w:p>
    <w:p w14:paraId="2FD6078D">
      <w:pPr>
        <w:spacing w:after="40"/>
      </w:pPr>
      <w:r>
        <w:rPr>
          <w:rFonts w:ascii="微软雅黑" w:hAnsi="微软雅黑" w:eastAsia="微软雅黑"/>
          <w:b/>
          <w:color w:val="C00000"/>
          <w:sz w:val="21"/>
        </w:rPr>
        <w:t>正确答案：A（正确）</w:t>
      </w:r>
    </w:p>
    <w:p w14:paraId="1256580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【购买题库薇信：est258258】RFC7348定义了VLAN扩展方案VXLAN(Virtual eXtensible Local Area Network)。VXLAN采用MAC in UDP(User Datagram Protocol)封装方式，是NVO3(Network Virtualization over Layer 3)中的一种网络虚拟化技术。</w:t>
      </w:r>
    </w:p>
    <w:p w14:paraId="2AB04B3F">
      <w:pPr>
        <w:pBdr>
          <w:bottom w:val="single" w:color="D9D9D9" w:sz="6" w:space="1"/>
        </w:pBdr>
        <w:spacing w:before="80" w:after="160"/>
      </w:pPr>
    </w:p>
    <w:p w14:paraId="3688F90B">
      <w:pPr>
        <w:spacing w:after="40"/>
      </w:pPr>
      <w:r>
        <w:rPr>
          <w:rFonts w:ascii="微软雅黑" w:hAnsi="微软雅黑" w:eastAsia="微软雅黑"/>
          <w:b/>
          <w:color w:val="1F4E79"/>
          <w:sz w:val="21"/>
        </w:rPr>
        <w:t>725.【判断题】</w:t>
      </w:r>
      <w:r>
        <w:rPr>
          <w:rFonts w:ascii="微软雅黑" w:hAnsi="微软雅黑" w:eastAsia="微软雅黑"/>
          <w:sz w:val="21"/>
        </w:rPr>
        <w:t>在华为SD-WAN组网方案中，不同VN的拓扑必须保持一致。</w:t>
      </w:r>
    </w:p>
    <w:p w14:paraId="40D92FA1">
      <w:pPr>
        <w:spacing w:after="40"/>
        <w:ind w:left="360"/>
      </w:pPr>
      <w:r>
        <w:rPr>
          <w:rFonts w:ascii="微软雅黑" w:hAnsi="微软雅黑" w:eastAsia="微软雅黑"/>
          <w:b w:val="0"/>
          <w:sz w:val="21"/>
        </w:rPr>
        <w:t>A. 正确</w:t>
      </w:r>
    </w:p>
    <w:p w14:paraId="310FF017">
      <w:pPr>
        <w:spacing w:after="40"/>
        <w:ind w:left="360"/>
      </w:pPr>
      <w:r>
        <w:rPr>
          <w:rFonts w:ascii="微软雅黑" w:hAnsi="微软雅黑" w:eastAsia="微软雅黑"/>
          <w:b w:val="0"/>
          <w:sz w:val="21"/>
        </w:rPr>
        <w:t>B. 错误</w:t>
      </w:r>
    </w:p>
    <w:p w14:paraId="40DEA809">
      <w:pPr>
        <w:spacing w:after="40"/>
      </w:pPr>
      <w:r>
        <w:rPr>
          <w:rFonts w:ascii="微软雅黑" w:hAnsi="微软雅黑" w:eastAsia="微软雅黑"/>
          <w:b/>
          <w:color w:val="C00000"/>
          <w:sz w:val="21"/>
        </w:rPr>
        <w:t>正确答案：B（错误）</w:t>
      </w:r>
    </w:p>
    <w:p w14:paraId="2C4BA42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【购买题库薇信：est258258】在华为SD-WAN组网方案中， VN的拓扑可以灵活定义，不同VN的拓扑可以不一致。</w:t>
      </w:r>
    </w:p>
    <w:p w14:paraId="374D9690">
      <w:pPr>
        <w:pBdr>
          <w:bottom w:val="single" w:color="D9D9D9" w:sz="6" w:space="1"/>
        </w:pBdr>
        <w:spacing w:before="80" w:after="160"/>
      </w:pPr>
    </w:p>
    <w:p w14:paraId="37C13E74">
      <w:pPr>
        <w:spacing w:after="40"/>
      </w:pPr>
      <w:r>
        <w:rPr>
          <w:rFonts w:ascii="微软雅黑" w:hAnsi="微软雅黑" w:eastAsia="微软雅黑"/>
          <w:b/>
          <w:color w:val="1F4E79"/>
          <w:sz w:val="21"/>
        </w:rPr>
        <w:t>726.【判断题】</w:t>
      </w:r>
      <w:r>
        <w:rPr>
          <w:rFonts w:ascii="微软雅黑" w:hAnsi="微软雅黑" w:eastAsia="微软雅黑"/>
          <w:sz w:val="21"/>
        </w:rPr>
        <w:t>段路由SR(Segment Routing)是基于源路由理念而设计的在网络上转发数据包的一种技术架构，而Segment Routing MPLS是指基于MPLS标签转发的SR，简称SR-MPLS。</w:t>
      </w:r>
    </w:p>
    <w:p w14:paraId="41280961">
      <w:pPr>
        <w:spacing w:after="40"/>
        <w:ind w:left="360"/>
      </w:pPr>
      <w:r>
        <w:rPr>
          <w:rFonts w:ascii="微软雅黑" w:hAnsi="微软雅黑" w:eastAsia="微软雅黑"/>
          <w:b w:val="0"/>
          <w:sz w:val="21"/>
        </w:rPr>
        <w:t>A. 正确</w:t>
      </w:r>
    </w:p>
    <w:p w14:paraId="5AAC3876">
      <w:pPr>
        <w:spacing w:after="40"/>
        <w:ind w:left="360"/>
      </w:pPr>
      <w:r>
        <w:rPr>
          <w:rFonts w:ascii="微软雅黑" w:hAnsi="微软雅黑" w:eastAsia="微软雅黑"/>
          <w:b w:val="0"/>
          <w:sz w:val="21"/>
        </w:rPr>
        <w:t>B. 错误</w:t>
      </w:r>
    </w:p>
    <w:p w14:paraId="79E5EC7F">
      <w:pPr>
        <w:spacing w:after="40"/>
      </w:pPr>
      <w:r>
        <w:rPr>
          <w:rFonts w:ascii="微软雅黑" w:hAnsi="微软雅黑" w:eastAsia="微软雅黑"/>
          <w:b/>
          <w:color w:val="C00000"/>
          <w:sz w:val="21"/>
        </w:rPr>
        <w:t>正确答案：A（正确）</w:t>
      </w:r>
    </w:p>
    <w:p w14:paraId="33A7E47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【购买题库薇信：est258258】段路由SR(Segment Routing)是基于源路由理念而设计的在网络上转发数据包的一种协议。Segment Routing MPLS是指基于MPLS转发平面的Segment Routing，下文简称为Segment Routing。Segment Routing将网络路径分成一个个段，并且为这些段和网络中的转发节点分配段标识ID。通过对段和网络节点进行有序排列(Segment List)，就可以得到一条转发路径。</w:t>
      </w:r>
    </w:p>
    <w:p w14:paraId="5332C771">
      <w:pPr>
        <w:pBdr>
          <w:bottom w:val="single" w:color="D9D9D9" w:sz="6" w:space="1"/>
        </w:pBdr>
        <w:spacing w:before="80" w:after="160"/>
      </w:pPr>
    </w:p>
    <w:p w14:paraId="002632D0">
      <w:pPr>
        <w:spacing w:after="40"/>
      </w:pPr>
      <w:r>
        <w:rPr>
          <w:rFonts w:ascii="微软雅黑" w:hAnsi="微软雅黑" w:eastAsia="微软雅黑"/>
          <w:b/>
          <w:color w:val="1F4E79"/>
          <w:sz w:val="21"/>
        </w:rPr>
        <w:t>727.【判断题】</w:t>
      </w:r>
      <w:r>
        <w:rPr>
          <w:rFonts w:ascii="微软雅黑" w:hAnsi="微软雅黑" w:eastAsia="微软雅黑"/>
          <w:sz w:val="21"/>
        </w:rPr>
        <w:t>如图所示，路由器的所有接口开启OSPF协议，其中R4和R5可以建立OSPF虚连。</w:t>
      </w:r>
    </w:p>
    <w:p w14:paraId="30BC5CF8">
      <w:pPr>
        <w:spacing w:after="40"/>
        <w:ind w:left="360"/>
      </w:pPr>
      <w:r>
        <w:rPr>
          <w:rFonts w:ascii="微软雅黑" w:hAnsi="微软雅黑" w:eastAsia="微软雅黑"/>
          <w:b w:val="0"/>
          <w:sz w:val="21"/>
        </w:rPr>
        <w:t>A. 正确</w:t>
      </w:r>
    </w:p>
    <w:p w14:paraId="118284B4">
      <w:pPr>
        <w:spacing w:after="40"/>
        <w:ind w:left="360"/>
      </w:pPr>
      <w:r>
        <w:rPr>
          <w:rFonts w:ascii="微软雅黑" w:hAnsi="微软雅黑" w:eastAsia="微软雅黑"/>
          <w:b w:val="0"/>
          <w:sz w:val="21"/>
        </w:rPr>
        <w:t>B. 错误</w:t>
      </w:r>
    </w:p>
    <w:p w14:paraId="66586E1D">
      <w:pPr>
        <w:spacing w:after="40"/>
      </w:pPr>
      <w:r>
        <w:rPr>
          <w:rFonts w:ascii="微软雅黑" w:hAnsi="微软雅黑" w:eastAsia="微软雅黑"/>
          <w:b/>
          <w:color w:val="C00000"/>
          <w:sz w:val="21"/>
        </w:rPr>
        <w:t>正确答案：B（错误）</w:t>
      </w:r>
    </w:p>
    <w:p w14:paraId="4708F4E5">
      <w:pPr>
        <w:pBdr>
          <w:bottom w:val="single" w:color="D9D9D9" w:sz="6" w:space="1"/>
        </w:pBdr>
        <w:spacing w:before="80" w:after="160"/>
      </w:pPr>
    </w:p>
    <w:p w14:paraId="1CF62122">
      <w:pPr>
        <w:spacing w:after="40"/>
      </w:pPr>
      <w:r>
        <w:rPr>
          <w:rFonts w:ascii="微软雅黑" w:hAnsi="微软雅黑" w:eastAsia="微软雅黑"/>
          <w:b/>
          <w:color w:val="1F4E79"/>
          <w:sz w:val="21"/>
        </w:rPr>
        <w:t>728.【判断题】</w:t>
      </w:r>
      <w:r>
        <w:rPr>
          <w:rFonts w:ascii="微软雅黑" w:hAnsi="微软雅黑" w:eastAsia="微软雅黑"/>
          <w:sz w:val="21"/>
        </w:rPr>
        <w:t>在MPLS网络中，运行LDP协议的LSR之间通过交换LDP消息来实现邻居发现、会话建立与维护以及标签管理等功能。为了保证消息传递的可靠性，所有LDP消息的发送和接收均需基于TCP连接。</w:t>
      </w:r>
    </w:p>
    <w:p w14:paraId="767F9272">
      <w:pPr>
        <w:spacing w:after="40"/>
        <w:ind w:left="360"/>
      </w:pPr>
      <w:r>
        <w:rPr>
          <w:rFonts w:ascii="微软雅黑" w:hAnsi="微软雅黑" w:eastAsia="微软雅黑"/>
          <w:b w:val="0"/>
          <w:sz w:val="21"/>
        </w:rPr>
        <w:t>A. 正确</w:t>
      </w:r>
    </w:p>
    <w:p w14:paraId="7DEAA49E">
      <w:pPr>
        <w:spacing w:after="40"/>
        <w:ind w:left="360"/>
      </w:pPr>
      <w:r>
        <w:rPr>
          <w:rFonts w:ascii="微软雅黑" w:hAnsi="微软雅黑" w:eastAsia="微软雅黑"/>
          <w:b w:val="0"/>
          <w:sz w:val="21"/>
        </w:rPr>
        <w:t>B. 错误</w:t>
      </w:r>
    </w:p>
    <w:p w14:paraId="7AF76B60">
      <w:pPr>
        <w:spacing w:after="40"/>
      </w:pPr>
      <w:r>
        <w:rPr>
          <w:rFonts w:ascii="微软雅黑" w:hAnsi="微软雅黑" w:eastAsia="微软雅黑"/>
          <w:b/>
          <w:color w:val="C00000"/>
          <w:sz w:val="21"/>
        </w:rPr>
        <w:t>正确答案：B（错误）</w:t>
      </w:r>
    </w:p>
    <w:p w14:paraId="1CFECEF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【购买题库薇信：est258258】LDP在建立邻居发送hello时使用的是UDP。</w:t>
      </w:r>
    </w:p>
    <w:p w14:paraId="133103D8">
      <w:pPr>
        <w:pBdr>
          <w:bottom w:val="single" w:color="D9D9D9" w:sz="6" w:space="1"/>
        </w:pBdr>
        <w:spacing w:before="80" w:after="160"/>
      </w:pPr>
    </w:p>
    <w:p w14:paraId="475F9170">
      <w:pPr>
        <w:spacing w:after="40"/>
      </w:pPr>
      <w:r>
        <w:rPr>
          <w:rFonts w:ascii="微软雅黑" w:hAnsi="微软雅黑" w:eastAsia="微软雅黑"/>
          <w:b/>
          <w:color w:val="1F4E79"/>
          <w:sz w:val="21"/>
        </w:rPr>
        <w:t>729.【判断题】</w:t>
      </w:r>
      <w:r>
        <w:rPr>
          <w:rFonts w:ascii="微软雅黑" w:hAnsi="微软雅黑" w:eastAsia="微软雅黑"/>
          <w:sz w:val="21"/>
        </w:rPr>
        <w:t>BGP路由策略可以控制路由的发布和接收。</w:t>
      </w:r>
    </w:p>
    <w:p w14:paraId="335CA5C0">
      <w:pPr>
        <w:spacing w:after="40"/>
        <w:ind w:left="360"/>
      </w:pPr>
      <w:r>
        <w:rPr>
          <w:rFonts w:ascii="微软雅黑" w:hAnsi="微软雅黑" w:eastAsia="微软雅黑"/>
          <w:b w:val="0"/>
          <w:sz w:val="21"/>
        </w:rPr>
        <w:t>A. 正确</w:t>
      </w:r>
    </w:p>
    <w:p w14:paraId="61D8F508">
      <w:pPr>
        <w:spacing w:after="40"/>
        <w:ind w:left="360"/>
      </w:pPr>
      <w:r>
        <w:rPr>
          <w:rFonts w:ascii="微软雅黑" w:hAnsi="微软雅黑" w:eastAsia="微软雅黑"/>
          <w:b w:val="0"/>
          <w:sz w:val="21"/>
        </w:rPr>
        <w:t>B. 错误</w:t>
      </w:r>
    </w:p>
    <w:p w14:paraId="4984A170">
      <w:pPr>
        <w:spacing w:after="40"/>
      </w:pPr>
      <w:r>
        <w:rPr>
          <w:rFonts w:ascii="微软雅黑" w:hAnsi="微软雅黑" w:eastAsia="微软雅黑"/>
          <w:b/>
          <w:color w:val="C00000"/>
          <w:sz w:val="21"/>
        </w:rPr>
        <w:t>正确答案：A（正确）</w:t>
      </w:r>
    </w:p>
    <w:p w14:paraId="239E886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【购买题库薇信：est258258】可以配置路由策略在peer邻居的出方向或入方向挂载，影响路由的收发。</w:t>
      </w:r>
    </w:p>
    <w:p w14:paraId="0B3760F7">
      <w:pPr>
        <w:pBdr>
          <w:bottom w:val="single" w:color="D9D9D9" w:sz="6" w:space="1"/>
        </w:pBdr>
        <w:spacing w:before="80" w:after="160"/>
      </w:pPr>
    </w:p>
    <w:p w14:paraId="0097ACEA">
      <w:pPr>
        <w:spacing w:after="40"/>
      </w:pPr>
      <w:r>
        <w:rPr>
          <w:rFonts w:ascii="微软雅黑" w:hAnsi="微软雅黑" w:eastAsia="微软雅黑"/>
          <w:b/>
          <w:color w:val="1F4E79"/>
          <w:sz w:val="21"/>
        </w:rPr>
        <w:t>730.【判断题】</w:t>
      </w:r>
      <w:r>
        <w:rPr>
          <w:rFonts w:ascii="微软雅黑" w:hAnsi="微软雅黑" w:eastAsia="微软雅黑"/>
          <w:sz w:val="21"/>
        </w:rPr>
        <w:t>在华为SD-WAN组网方案中，RR必须使用独立设备，不能与CPE部署在同一台设备上。</w:t>
      </w:r>
    </w:p>
    <w:p w14:paraId="5A3148F5">
      <w:pPr>
        <w:spacing w:after="40"/>
        <w:ind w:left="360"/>
      </w:pPr>
      <w:r>
        <w:rPr>
          <w:rFonts w:ascii="微软雅黑" w:hAnsi="微软雅黑" w:eastAsia="微软雅黑"/>
          <w:b w:val="0"/>
          <w:sz w:val="21"/>
        </w:rPr>
        <w:t>A. 正确</w:t>
      </w:r>
    </w:p>
    <w:p w14:paraId="66491A0A">
      <w:pPr>
        <w:spacing w:after="40"/>
        <w:ind w:left="360"/>
      </w:pPr>
      <w:r>
        <w:rPr>
          <w:rFonts w:ascii="微软雅黑" w:hAnsi="微软雅黑" w:eastAsia="微软雅黑"/>
          <w:b w:val="0"/>
          <w:sz w:val="21"/>
        </w:rPr>
        <w:t>B. 错误</w:t>
      </w:r>
    </w:p>
    <w:p w14:paraId="2A51A6B9">
      <w:pPr>
        <w:spacing w:after="40"/>
      </w:pPr>
      <w:r>
        <w:rPr>
          <w:rFonts w:ascii="微软雅黑" w:hAnsi="微软雅黑" w:eastAsia="微软雅黑"/>
          <w:b/>
          <w:color w:val="C00000"/>
          <w:sz w:val="21"/>
        </w:rPr>
        <w:t>正确答案：B（错误）</w:t>
      </w:r>
    </w:p>
    <w:p w14:paraId="1FD4AAC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【购买题库薇信：est258258】RR可以独立部署也可以和CPE共设。</w:t>
      </w:r>
    </w:p>
    <w:p w14:paraId="685F9166">
      <w:pPr>
        <w:pBdr>
          <w:bottom w:val="single" w:color="D9D9D9" w:sz="6" w:space="1"/>
        </w:pBdr>
        <w:spacing w:before="80" w:after="160"/>
      </w:pPr>
    </w:p>
    <w:p w14:paraId="33AA90C7">
      <w:pPr>
        <w:spacing w:after="40"/>
      </w:pPr>
      <w:r>
        <w:rPr>
          <w:rFonts w:ascii="微软雅黑" w:hAnsi="微软雅黑" w:eastAsia="微软雅黑"/>
          <w:b/>
          <w:color w:val="1F4E79"/>
          <w:sz w:val="21"/>
        </w:rPr>
        <w:t>731.【判断题】</w:t>
      </w:r>
      <w:r>
        <w:rPr>
          <w:rFonts w:ascii="微软雅黑" w:hAnsi="微软雅黑" w:eastAsia="微软雅黑"/>
          <w:sz w:val="21"/>
        </w:rPr>
        <w:t>华为AR系列路由器配置IPsec隧道时，必需创建IPsec隧道接口，否则用户数据无法被加密。</w:t>
      </w:r>
    </w:p>
    <w:p w14:paraId="34F2D528">
      <w:pPr>
        <w:spacing w:after="40"/>
        <w:ind w:left="360"/>
      </w:pPr>
      <w:r>
        <w:rPr>
          <w:rFonts w:ascii="微软雅黑" w:hAnsi="微软雅黑" w:eastAsia="微软雅黑"/>
          <w:b w:val="0"/>
          <w:sz w:val="21"/>
        </w:rPr>
        <w:t>A. 正确</w:t>
      </w:r>
    </w:p>
    <w:p w14:paraId="32595ADE">
      <w:pPr>
        <w:spacing w:after="40"/>
        <w:ind w:left="360"/>
      </w:pPr>
      <w:r>
        <w:rPr>
          <w:rFonts w:ascii="微软雅黑" w:hAnsi="微软雅黑" w:eastAsia="微软雅黑"/>
          <w:b w:val="0"/>
          <w:sz w:val="21"/>
        </w:rPr>
        <w:t>B. 错误</w:t>
      </w:r>
    </w:p>
    <w:p w14:paraId="736268E1">
      <w:pPr>
        <w:spacing w:after="40"/>
      </w:pPr>
      <w:r>
        <w:rPr>
          <w:rFonts w:ascii="微软雅黑" w:hAnsi="微软雅黑" w:eastAsia="微软雅黑"/>
          <w:b/>
          <w:color w:val="C00000"/>
          <w:sz w:val="21"/>
        </w:rPr>
        <w:t>正确答案：B（错误）</w:t>
      </w:r>
    </w:p>
    <w:p w14:paraId="2EDC069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【购买题库薇信：est258258】IPSEC不需要像GRE一样创建隧道口</w:t>
      </w:r>
    </w:p>
    <w:p w14:paraId="4725016C">
      <w:pPr>
        <w:pBdr>
          <w:bottom w:val="single" w:color="D9D9D9" w:sz="6" w:space="1"/>
        </w:pBdr>
        <w:spacing w:before="80" w:after="160"/>
      </w:pPr>
    </w:p>
    <w:p w14:paraId="483E0D2C">
      <w:pPr>
        <w:spacing w:after="40"/>
      </w:pPr>
      <w:r>
        <w:rPr>
          <w:rFonts w:ascii="微软雅黑" w:hAnsi="微软雅黑" w:eastAsia="微软雅黑"/>
          <w:b/>
          <w:color w:val="1F4E79"/>
          <w:sz w:val="21"/>
        </w:rPr>
        <w:t>732.【判断题】</w:t>
      </w:r>
      <w:r>
        <w:rPr>
          <w:rFonts w:ascii="微软雅黑" w:hAnsi="微软雅黑" w:eastAsia="微软雅黑"/>
          <w:sz w:val="21"/>
        </w:rPr>
        <w:t>OSPFv3的Link LSA会在整个区域范围内传播</w:t>
      </w:r>
    </w:p>
    <w:p w14:paraId="312E3A58">
      <w:pPr>
        <w:spacing w:after="40"/>
        <w:ind w:left="360"/>
      </w:pPr>
      <w:r>
        <w:rPr>
          <w:rFonts w:ascii="微软雅黑" w:hAnsi="微软雅黑" w:eastAsia="微软雅黑"/>
          <w:b w:val="0"/>
          <w:sz w:val="21"/>
        </w:rPr>
        <w:t>A. 正确</w:t>
      </w:r>
    </w:p>
    <w:p w14:paraId="4B5B96E7">
      <w:pPr>
        <w:spacing w:after="40"/>
        <w:ind w:left="360"/>
      </w:pPr>
      <w:r>
        <w:rPr>
          <w:rFonts w:ascii="微软雅黑" w:hAnsi="微软雅黑" w:eastAsia="微软雅黑"/>
          <w:b w:val="0"/>
          <w:sz w:val="21"/>
        </w:rPr>
        <w:t>B. 错误</w:t>
      </w:r>
    </w:p>
    <w:p w14:paraId="4AF12DB2">
      <w:pPr>
        <w:spacing w:after="40"/>
      </w:pPr>
      <w:r>
        <w:rPr>
          <w:rFonts w:ascii="微软雅黑" w:hAnsi="微软雅黑" w:eastAsia="微软雅黑"/>
          <w:b/>
          <w:color w:val="C00000"/>
          <w:sz w:val="21"/>
        </w:rPr>
        <w:t>正确答案：B（错误）</w:t>
      </w:r>
    </w:p>
    <w:p w14:paraId="18960B0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【购买题库薇信：est258258】第8类LSA在链路泛洪。</w:t>
      </w:r>
    </w:p>
    <w:p w14:paraId="40F6F321">
      <w:pPr>
        <w:pBdr>
          <w:bottom w:val="single" w:color="D9D9D9" w:sz="6" w:space="1"/>
        </w:pBdr>
        <w:spacing w:before="80" w:after="160"/>
      </w:pPr>
    </w:p>
    <w:p w14:paraId="1F3E0E07">
      <w:pPr>
        <w:spacing w:after="40"/>
      </w:pPr>
      <w:r>
        <w:rPr>
          <w:rFonts w:ascii="微软雅黑" w:hAnsi="微软雅黑" w:eastAsia="微软雅黑"/>
          <w:b/>
          <w:color w:val="1F4E79"/>
          <w:sz w:val="21"/>
        </w:rPr>
        <w:t>733.【判断题】</w:t>
      </w:r>
      <w:r>
        <w:rPr>
          <w:rFonts w:ascii="微软雅黑" w:hAnsi="微软雅黑" w:eastAsia="微软雅黑"/>
          <w:sz w:val="21"/>
        </w:rPr>
        <w:t>BGP/MPLS IP VPN中，如果PE-CE之间使用OSPF协议交互路由信息，则使用域标识符(Domain ID)来区分VPN实例中引入的路由是否来自同一个OSPF域。</w:t>
      </w:r>
    </w:p>
    <w:p w14:paraId="47A59704">
      <w:pPr>
        <w:spacing w:after="40"/>
        <w:ind w:left="360"/>
      </w:pPr>
      <w:r>
        <w:rPr>
          <w:rFonts w:ascii="微软雅黑" w:hAnsi="微软雅黑" w:eastAsia="微软雅黑"/>
          <w:b w:val="0"/>
          <w:sz w:val="21"/>
        </w:rPr>
        <w:t>A. 正确</w:t>
      </w:r>
    </w:p>
    <w:p w14:paraId="6902732B">
      <w:pPr>
        <w:spacing w:after="40"/>
        <w:ind w:left="360"/>
      </w:pPr>
      <w:r>
        <w:rPr>
          <w:rFonts w:ascii="微软雅黑" w:hAnsi="微软雅黑" w:eastAsia="微软雅黑"/>
          <w:b w:val="0"/>
          <w:sz w:val="21"/>
        </w:rPr>
        <w:t>B. 错误</w:t>
      </w:r>
    </w:p>
    <w:p w14:paraId="7CADE235">
      <w:pPr>
        <w:spacing w:after="40"/>
      </w:pPr>
      <w:r>
        <w:rPr>
          <w:rFonts w:ascii="微软雅黑" w:hAnsi="微软雅黑" w:eastAsia="微软雅黑"/>
          <w:b/>
          <w:color w:val="C00000"/>
          <w:sz w:val="21"/>
        </w:rPr>
        <w:t>正确答案：A（正确）</w:t>
      </w:r>
    </w:p>
    <w:p w14:paraId="4B3DBF8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【购买题库薇信：est258258】DOMAIN ID基本概念</w:t>
      </w:r>
    </w:p>
    <w:p w14:paraId="1E36976A">
      <w:pPr>
        <w:pBdr>
          <w:bottom w:val="single" w:color="D9D9D9" w:sz="6" w:space="1"/>
        </w:pBdr>
        <w:spacing w:before="80" w:after="160"/>
      </w:pPr>
    </w:p>
    <w:p w14:paraId="59BC0D36">
      <w:pPr>
        <w:spacing w:after="40"/>
      </w:pPr>
      <w:r>
        <w:rPr>
          <w:rFonts w:ascii="微软雅黑" w:hAnsi="微软雅黑" w:eastAsia="微软雅黑"/>
          <w:b/>
          <w:color w:val="1F4E79"/>
          <w:sz w:val="21"/>
        </w:rPr>
        <w:t>734.【判断题】</w:t>
      </w:r>
      <w:r>
        <w:rPr>
          <w:rFonts w:ascii="微软雅黑" w:hAnsi="微软雅黑" w:eastAsia="微软雅黑"/>
          <w:sz w:val="21"/>
        </w:rPr>
        <w:t>由于BGP是外部网关协议(EGP)所以BGP路由策略只能在EBGP邻居之间部署，在IBGP邻居之间部署的路由策略无效。</w:t>
      </w:r>
    </w:p>
    <w:p w14:paraId="60EC0576">
      <w:pPr>
        <w:spacing w:after="40"/>
        <w:ind w:left="360"/>
      </w:pPr>
      <w:r>
        <w:rPr>
          <w:rFonts w:ascii="微软雅黑" w:hAnsi="微软雅黑" w:eastAsia="微软雅黑"/>
          <w:b w:val="0"/>
          <w:sz w:val="21"/>
        </w:rPr>
        <w:t>A. 正确</w:t>
      </w:r>
    </w:p>
    <w:p w14:paraId="59138573">
      <w:pPr>
        <w:spacing w:after="40"/>
        <w:ind w:left="360"/>
      </w:pPr>
      <w:r>
        <w:rPr>
          <w:rFonts w:ascii="微软雅黑" w:hAnsi="微软雅黑" w:eastAsia="微软雅黑"/>
          <w:b w:val="0"/>
          <w:sz w:val="21"/>
        </w:rPr>
        <w:t>B. 错误</w:t>
      </w:r>
    </w:p>
    <w:p w14:paraId="7799632A">
      <w:pPr>
        <w:spacing w:after="40"/>
      </w:pPr>
      <w:r>
        <w:rPr>
          <w:rFonts w:ascii="微软雅黑" w:hAnsi="微软雅黑" w:eastAsia="微软雅黑"/>
          <w:b/>
          <w:color w:val="C00000"/>
          <w:sz w:val="21"/>
        </w:rPr>
        <w:t>正确答案：B（错误）</w:t>
      </w:r>
    </w:p>
    <w:p w14:paraId="4BF45B7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【购买题库薇信：est258258】IBGP间也可以部署路由策略，比如修改LP等</w:t>
      </w:r>
    </w:p>
    <w:p w14:paraId="6060DEBA">
      <w:pPr>
        <w:pBdr>
          <w:bottom w:val="single" w:color="D9D9D9" w:sz="6" w:space="1"/>
        </w:pBdr>
        <w:spacing w:before="80" w:after="160"/>
      </w:pPr>
    </w:p>
    <w:p w14:paraId="589B3CA4">
      <w:pPr>
        <w:spacing w:after="40"/>
      </w:pPr>
      <w:r>
        <w:rPr>
          <w:rFonts w:ascii="微软雅黑" w:hAnsi="微软雅黑" w:eastAsia="微软雅黑"/>
          <w:b/>
          <w:color w:val="1F4E79"/>
          <w:sz w:val="21"/>
        </w:rPr>
        <w:t>735.【判断题】</w:t>
      </w:r>
      <w:r>
        <w:rPr>
          <w:rFonts w:ascii="微软雅黑" w:hAnsi="微软雅黑" w:eastAsia="微软雅黑"/>
          <w:sz w:val="21"/>
        </w:rPr>
        <w:t>在VXLAN网络中，当三层网关开启了ARP广播抑制功能后，只要二层网关收到ARP请求报文，就会将报文中的广播IAC地址替换为单播MAC地址。</w:t>
      </w:r>
    </w:p>
    <w:p w14:paraId="31C14C4C">
      <w:pPr>
        <w:spacing w:after="40"/>
        <w:ind w:left="360"/>
      </w:pPr>
      <w:r>
        <w:rPr>
          <w:rFonts w:ascii="微软雅黑" w:hAnsi="微软雅黑" w:eastAsia="微软雅黑"/>
          <w:b w:val="0"/>
          <w:sz w:val="21"/>
        </w:rPr>
        <w:t>A. 正确</w:t>
      </w:r>
    </w:p>
    <w:p w14:paraId="51219E82">
      <w:pPr>
        <w:spacing w:after="40"/>
        <w:ind w:left="360"/>
      </w:pPr>
      <w:r>
        <w:rPr>
          <w:rFonts w:ascii="微软雅黑" w:hAnsi="微软雅黑" w:eastAsia="微软雅黑"/>
          <w:b w:val="0"/>
          <w:sz w:val="21"/>
        </w:rPr>
        <w:t>B. 错误</w:t>
      </w:r>
    </w:p>
    <w:p w14:paraId="5C7D7E94">
      <w:pPr>
        <w:spacing w:after="40"/>
      </w:pPr>
      <w:r>
        <w:rPr>
          <w:rFonts w:ascii="微软雅黑" w:hAnsi="微软雅黑" w:eastAsia="微软雅黑"/>
          <w:b/>
          <w:color w:val="C00000"/>
          <w:sz w:val="21"/>
        </w:rPr>
        <w:t>正确答案：B（错误）</w:t>
      </w:r>
    </w:p>
    <w:p w14:paraId="07A08DFF">
      <w:pPr>
        <w:spacing w:after="40"/>
      </w:pPr>
      <w:r>
        <w:rPr>
          <w:rFonts w:ascii="微软雅黑" w:hAnsi="微软雅黑" w:eastAsia="微软雅黑"/>
          <w:b/>
          <w:color w:val="2E75B6"/>
          <w:sz w:val="20"/>
        </w:rPr>
        <w:t>解析（AI生成）：</w:t>
      </w:r>
      <w:r>
        <w:rPr>
          <w:rFonts w:ascii="微软雅黑" w:hAnsi="微软雅黑" w:eastAsia="微软雅黑"/>
          <w:color w:val="404040"/>
          <w:sz w:val="20"/>
        </w:rPr>
        <w:t>在VXLAN网络中，三层网关开启ARP广播抑制功能后，处理ARP请求报文的逻辑是：当二层网关收到ARP请求报文时，它并不会直接无条件地将广播MAC地址替换为单播MAC地址。相反，该功能的核心目的是减少广播流量，其典型做法是：</w:t>
      </w:r>
    </w:p>
    <w:p w14:paraId="6A088FBD">
      <w:pPr>
        <w:spacing w:after="40"/>
      </w:pPr>
      <w:r>
        <w:rPr>
          <w:rFonts w:ascii="微软雅黑" w:hAnsi="微软雅黑" w:eastAsia="微软雅黑"/>
          <w:color w:val="404040"/>
          <w:sz w:val="20"/>
        </w:rPr>
        <w:t>1. **查询本地ARP表**：二层网关（或与三层网关协同）会先检查是否有目标IP地址对应的MAC地址记录。</w:t>
      </w:r>
    </w:p>
    <w:p w14:paraId="38A18050">
      <w:pPr>
        <w:spacing w:after="40"/>
      </w:pPr>
      <w:r>
        <w:rPr>
          <w:rFonts w:ascii="微软雅黑" w:hAnsi="微软雅黑" w:eastAsia="微软雅黑"/>
          <w:color w:val="404040"/>
          <w:sz w:val="20"/>
        </w:rPr>
        <w:t>2. **单播响应或转发**：如果存在对应记录，网关会直接将ARP请求以单播形式转发给目标主机，而不是广播。如果不存在记录，才会按照传统广播方式处理或丢弃。</w:t>
      </w:r>
    </w:p>
    <w:p w14:paraId="487720E4">
      <w:pPr>
        <w:spacing w:after="40"/>
      </w:pPr>
      <w:r>
        <w:rPr>
          <w:rFonts w:ascii="微软雅黑" w:hAnsi="微软雅黑" w:eastAsia="微软雅黑"/>
          <w:color w:val="404040"/>
          <w:sz w:val="20"/>
        </w:rPr>
        <w:t>题目中描述的行为“只要收到ARP请求报文，就会将广播MAC地址替换为单播MAC地址”过于绝对，忽略了条件判断（如是否命中ARP表项）和实际实现细节。</w:t>
      </w:r>
    </w:p>
    <w:p w14:paraId="629E6E0A">
      <w:pPr>
        <w:pBdr>
          <w:bottom w:val="single" w:color="D9D9D9" w:sz="6" w:space="1"/>
        </w:pBdr>
        <w:spacing w:before="80" w:after="160"/>
      </w:pPr>
    </w:p>
    <w:p w14:paraId="296EF3C2">
      <w:pPr>
        <w:spacing w:after="40"/>
      </w:pPr>
      <w:r>
        <w:rPr>
          <w:rFonts w:ascii="微软雅黑" w:hAnsi="微软雅黑" w:eastAsia="微软雅黑"/>
          <w:b/>
          <w:color w:val="1F4E79"/>
          <w:sz w:val="21"/>
        </w:rPr>
        <w:t>736.【判断题】</w:t>
      </w:r>
      <w:r>
        <w:rPr>
          <w:rFonts w:ascii="微软雅黑" w:hAnsi="微软雅黑" w:eastAsia="微软雅黑"/>
          <w:sz w:val="21"/>
        </w:rPr>
        <w:t>在VXLAN网络中，当三层网关开启了ARP广播抑制功能后，只要二层网关收到ARP请求报文，就会将报文中的广播MAC地址替换为单播MAC地址。</w:t>
      </w:r>
    </w:p>
    <w:p w14:paraId="229A9D4A">
      <w:pPr>
        <w:spacing w:after="40"/>
        <w:ind w:left="360"/>
      </w:pPr>
      <w:r>
        <w:rPr>
          <w:rFonts w:ascii="微软雅黑" w:hAnsi="微软雅黑" w:eastAsia="微软雅黑"/>
          <w:b w:val="0"/>
          <w:sz w:val="21"/>
        </w:rPr>
        <w:t>A. 正确</w:t>
      </w:r>
    </w:p>
    <w:p w14:paraId="0FA5DC41">
      <w:pPr>
        <w:spacing w:after="40"/>
        <w:ind w:left="360"/>
      </w:pPr>
      <w:r>
        <w:rPr>
          <w:rFonts w:ascii="微软雅黑" w:hAnsi="微软雅黑" w:eastAsia="微软雅黑"/>
          <w:b w:val="0"/>
          <w:sz w:val="21"/>
        </w:rPr>
        <w:t>B. 错误</w:t>
      </w:r>
    </w:p>
    <w:p w14:paraId="78CDD003">
      <w:pPr>
        <w:spacing w:after="40"/>
      </w:pPr>
      <w:r>
        <w:rPr>
          <w:rFonts w:ascii="微软雅黑" w:hAnsi="微软雅黑" w:eastAsia="微软雅黑"/>
          <w:b/>
          <w:color w:val="C00000"/>
          <w:sz w:val="21"/>
        </w:rPr>
        <w:t>正确答案：B（错误）</w:t>
      </w:r>
    </w:p>
    <w:p w14:paraId="67B63A1D">
      <w:pPr>
        <w:spacing w:after="40"/>
      </w:pPr>
      <w:r>
        <w:rPr>
          <w:rFonts w:ascii="微软雅黑" w:hAnsi="微软雅黑" w:eastAsia="微软雅黑"/>
          <w:b/>
          <w:color w:val="2E75B6"/>
          <w:sz w:val="20"/>
        </w:rPr>
        <w:t>解析（AI生成）：</w:t>
      </w:r>
      <w:r>
        <w:rPr>
          <w:rFonts w:ascii="微软雅黑" w:hAnsi="微软雅黑" w:eastAsia="微软雅黑"/>
          <w:color w:val="404040"/>
          <w:sz w:val="20"/>
        </w:rPr>
        <w:t>在VXLAN网络中，三层网关开启ARP广播抑制功能后，其处理ARP请求报文的机制并非简单地无条件将广播MAC地址替换为单播MAC地址。具体来说：</w:t>
      </w:r>
    </w:p>
    <w:p w14:paraId="46D6D1A1">
      <w:pPr>
        <w:spacing w:after="40"/>
      </w:pPr>
      <w:r>
        <w:rPr>
          <w:rFonts w:ascii="微软雅黑" w:hAnsi="微软雅黑" w:eastAsia="微软雅黑"/>
          <w:color w:val="404040"/>
          <w:sz w:val="20"/>
        </w:rPr>
        <w:t>- 当二层网关收到ARP请求报文时，首先会检查该请求是否对应本地VXLAN网络中的已知主机（即MAC地址和IP地址映射已缓存）。</w:t>
      </w:r>
    </w:p>
    <w:p w14:paraId="78B97A53">
      <w:pPr>
        <w:spacing w:after="40"/>
      </w:pPr>
      <w:r>
        <w:rPr>
          <w:rFonts w:ascii="微软雅黑" w:hAnsi="微软雅黑" w:eastAsia="微软雅黑"/>
          <w:color w:val="404040"/>
          <w:sz w:val="20"/>
        </w:rPr>
        <w:t>- 如果目标IP地址已在三层网关的ARP表中，网关会将ARP请求报文中的广播MAC地址替换为目标主机的单播MAC地址，从而将广播报文转换为单播报文，减少广播流量。</w:t>
      </w:r>
    </w:p>
    <w:p w14:paraId="549C88F9">
      <w:pPr>
        <w:spacing w:after="40"/>
      </w:pPr>
      <w:r>
        <w:rPr>
          <w:rFonts w:ascii="微软雅黑" w:hAnsi="微软雅黑" w:eastAsia="微软雅黑"/>
          <w:color w:val="404040"/>
          <w:sz w:val="20"/>
        </w:rPr>
        <w:t>- 但如果目标IP地址未知（即不在ARP缓存中），网关仍会以广播方式发送ARP请求，或者通过其他机制（如泛洪）进行查询，而不是直接替换为单播MAC地址。</w:t>
      </w:r>
    </w:p>
    <w:p w14:paraId="6359CE6D">
      <w:pPr>
        <w:spacing w:after="40"/>
      </w:pPr>
      <w:r>
        <w:rPr>
          <w:rFonts w:ascii="微软雅黑" w:hAnsi="微软雅黑" w:eastAsia="微软雅黑"/>
          <w:color w:val="404040"/>
          <w:sz w:val="20"/>
        </w:rPr>
        <w:t>因此，题目中的描述“只要二层网关收到ARP请求报文，就会将报文中的广播MAC地址替换为单播MAC地址”是不准确的，它忽略了ARP缓存命中与否的前提条件。</w:t>
      </w:r>
    </w:p>
    <w:p w14:paraId="1C5136A1">
      <w:pPr>
        <w:pBdr>
          <w:bottom w:val="single" w:color="D9D9D9" w:sz="6" w:space="1"/>
        </w:pBdr>
        <w:spacing w:before="80" w:after="160"/>
      </w:pPr>
    </w:p>
    <w:p w14:paraId="29CE506E">
      <w:pPr>
        <w:spacing w:after="40"/>
      </w:pPr>
      <w:r>
        <w:rPr>
          <w:rFonts w:ascii="微软雅黑" w:hAnsi="微软雅黑" w:eastAsia="微软雅黑"/>
          <w:b/>
          <w:color w:val="1F4E79"/>
          <w:sz w:val="21"/>
        </w:rPr>
        <w:t>737.【判断题】</w:t>
      </w:r>
      <w:r>
        <w:rPr>
          <w:rFonts w:ascii="微软雅黑" w:hAnsi="微软雅黑" w:eastAsia="微软雅黑"/>
          <w:sz w:val="21"/>
        </w:rPr>
        <w:t>带内测量技术是通过对真实业务报文进行特征标记，实现对真实业务流的性能测量与统计，TWAMP和IFIT都是带内测量技术。它们的不同之处在于。TWAMP检测的统计结果通过SNMP进行上报，而IFIT则采用Telemetry技术实时上报。</w:t>
      </w:r>
    </w:p>
    <w:p w14:paraId="715CA81D">
      <w:pPr>
        <w:spacing w:after="40"/>
        <w:ind w:left="360"/>
      </w:pPr>
      <w:r>
        <w:rPr>
          <w:rFonts w:ascii="微软雅黑" w:hAnsi="微软雅黑" w:eastAsia="微软雅黑"/>
          <w:b w:val="0"/>
          <w:sz w:val="21"/>
        </w:rPr>
        <w:t>A. 正确</w:t>
      </w:r>
    </w:p>
    <w:p w14:paraId="12F1EDFD">
      <w:pPr>
        <w:spacing w:after="40"/>
        <w:ind w:left="360"/>
      </w:pPr>
      <w:r>
        <w:rPr>
          <w:rFonts w:ascii="微软雅黑" w:hAnsi="微软雅黑" w:eastAsia="微软雅黑"/>
          <w:b w:val="0"/>
          <w:sz w:val="21"/>
        </w:rPr>
        <w:t>B. 错误</w:t>
      </w:r>
    </w:p>
    <w:p w14:paraId="2EFE4CA8">
      <w:pPr>
        <w:spacing w:after="40"/>
      </w:pPr>
      <w:r>
        <w:rPr>
          <w:rFonts w:ascii="微软雅黑" w:hAnsi="微软雅黑" w:eastAsia="微软雅黑"/>
          <w:b/>
          <w:color w:val="C00000"/>
          <w:sz w:val="21"/>
        </w:rPr>
        <w:t>正确答案：B（错误）</w:t>
      </w:r>
    </w:p>
    <w:p w14:paraId="5387BD3A">
      <w:pPr>
        <w:spacing w:after="40"/>
      </w:pPr>
      <w:r>
        <w:rPr>
          <w:rFonts w:ascii="微软雅黑" w:hAnsi="微软雅黑" w:eastAsia="微软雅黑"/>
          <w:b/>
          <w:color w:val="2E75B6"/>
          <w:sz w:val="20"/>
        </w:rPr>
        <w:t>解析（AI生成）：</w:t>
      </w:r>
      <w:r>
        <w:rPr>
          <w:rFonts w:ascii="微软雅黑" w:hAnsi="微软雅黑" w:eastAsia="微软雅黑"/>
          <w:color w:val="404040"/>
          <w:sz w:val="20"/>
        </w:rPr>
        <w:t>首先，TWAMP（Two-Way Active Measurement Protocol，双向主动测量协议）并非严格意义上的带内测量技术，它通常是一种带外或带内的主动测量技术，依赖于构造专门的测试报文来进行测量，而非对真实业务报文进行特征标记。其次，IFIT（In-situ Flow Information Telemetry，原位流信息遥测）确实是带内测量技术，通过在真实业务报文中插入标记来测量性能。此外，TWAMP的统计结果可以通过SNMP上报，但并非仅限于此；而IFIT主要采用Telemetry技术进行实时上报。</w:t>
      </w:r>
    </w:p>
    <w:p w14:paraId="48D09238">
      <w:pPr>
        <w:pBdr>
          <w:bottom w:val="single" w:color="D9D9D9" w:sz="6" w:space="1"/>
        </w:pBdr>
        <w:spacing w:before="80" w:after="160"/>
      </w:pPr>
    </w:p>
    <w:p w14:paraId="16A02985">
      <w:pPr>
        <w:spacing w:after="40"/>
      </w:pPr>
      <w:r>
        <w:rPr>
          <w:rFonts w:ascii="微软雅黑" w:hAnsi="微软雅黑" w:eastAsia="微软雅黑"/>
          <w:b/>
          <w:color w:val="1F4E79"/>
          <w:sz w:val="21"/>
        </w:rPr>
        <w:t>738.【判断题】</w:t>
      </w:r>
      <w:r>
        <w:rPr>
          <w:rFonts w:ascii="微软雅黑" w:hAnsi="微软雅黑" w:eastAsia="微软雅黑"/>
          <w:sz w:val="21"/>
        </w:rPr>
        <w:t>当部署BGP/IPLS IP VPN时，OSPF的VPN路由标记(VPN Route Tag) 不在IP-BGP的扩展团体属性中传递，只是本地概念，只在收到IP-BGP路由并且产生OSPF LSA的PE路由器上有意义。</w:t>
      </w:r>
    </w:p>
    <w:p w14:paraId="7F18E7D0">
      <w:pPr>
        <w:spacing w:after="40"/>
        <w:ind w:left="360"/>
      </w:pPr>
      <w:r>
        <w:rPr>
          <w:rFonts w:ascii="微软雅黑" w:hAnsi="微软雅黑" w:eastAsia="微软雅黑"/>
          <w:b w:val="0"/>
          <w:sz w:val="21"/>
        </w:rPr>
        <w:t>A. 正确</w:t>
      </w:r>
    </w:p>
    <w:p w14:paraId="658BCAC9">
      <w:pPr>
        <w:spacing w:after="40"/>
        <w:ind w:left="360"/>
      </w:pPr>
      <w:r>
        <w:rPr>
          <w:rFonts w:ascii="微软雅黑" w:hAnsi="微软雅黑" w:eastAsia="微软雅黑"/>
          <w:b w:val="0"/>
          <w:sz w:val="21"/>
        </w:rPr>
        <w:t>B. 错误</w:t>
      </w:r>
    </w:p>
    <w:p w14:paraId="4D05989A">
      <w:pPr>
        <w:spacing w:after="40"/>
      </w:pPr>
      <w:r>
        <w:rPr>
          <w:rFonts w:ascii="微软雅黑" w:hAnsi="微软雅黑" w:eastAsia="微软雅黑"/>
          <w:b/>
          <w:color w:val="C00000"/>
          <w:sz w:val="21"/>
        </w:rPr>
        <w:t>正确答案：A（正确）</w:t>
      </w:r>
    </w:p>
    <w:p w14:paraId="18830A6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【购买题库薇信：est258258】route-tag本地有意义，根据BGP的AS生成。</w:t>
      </w:r>
    </w:p>
    <w:p w14:paraId="1D74CC91">
      <w:pPr>
        <w:pBdr>
          <w:bottom w:val="single" w:color="D9D9D9" w:sz="6" w:space="1"/>
        </w:pBdr>
        <w:spacing w:before="80" w:after="160"/>
      </w:pPr>
    </w:p>
    <w:p w14:paraId="4678D777">
      <w:pPr>
        <w:spacing w:after="40"/>
      </w:pPr>
      <w:r>
        <w:rPr>
          <w:rFonts w:ascii="微软雅黑" w:hAnsi="微软雅黑" w:eastAsia="微软雅黑"/>
          <w:b/>
          <w:color w:val="1F4E79"/>
          <w:sz w:val="21"/>
        </w:rPr>
        <w:t>739.【判断题】</w:t>
      </w:r>
      <w:r>
        <w:rPr>
          <w:rFonts w:ascii="微软雅黑" w:hAnsi="微软雅黑" w:eastAsia="微软雅黑"/>
          <w:sz w:val="21"/>
        </w:rPr>
        <w:t>在稳定的MPLS网络中， LSRID是用于在MPLS网络中标识LSR设备的，缺省情况下，设备会默认选择某个Loopback接口地址作为LSR 。</w:t>
      </w:r>
    </w:p>
    <w:p w14:paraId="219CE837">
      <w:pPr>
        <w:spacing w:after="40"/>
        <w:ind w:left="360"/>
      </w:pPr>
      <w:r>
        <w:rPr>
          <w:rFonts w:ascii="微软雅黑" w:hAnsi="微软雅黑" w:eastAsia="微软雅黑"/>
          <w:b w:val="0"/>
          <w:sz w:val="21"/>
        </w:rPr>
        <w:t>A. 正确</w:t>
      </w:r>
    </w:p>
    <w:p w14:paraId="7FCEB3CE">
      <w:pPr>
        <w:spacing w:after="40"/>
        <w:ind w:left="360"/>
      </w:pPr>
      <w:r>
        <w:rPr>
          <w:rFonts w:ascii="微软雅黑" w:hAnsi="微软雅黑" w:eastAsia="微软雅黑"/>
          <w:b w:val="0"/>
          <w:sz w:val="21"/>
        </w:rPr>
        <w:t>B. 错误</w:t>
      </w:r>
    </w:p>
    <w:p w14:paraId="23C0245E">
      <w:pPr>
        <w:spacing w:after="40"/>
      </w:pPr>
      <w:r>
        <w:rPr>
          <w:rFonts w:ascii="微软雅黑" w:hAnsi="微软雅黑" w:eastAsia="微软雅黑"/>
          <w:b/>
          <w:color w:val="C00000"/>
          <w:sz w:val="21"/>
        </w:rPr>
        <w:t>正确答案：B（错误）</w:t>
      </w:r>
    </w:p>
    <w:p w14:paraId="2B89E831">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在稳定的MPLS网络中，LSR-ID（标签交换路由器标识）确实用于唯一标识LSR设备，是MPLS协议运行的基础。缺省情况下，设备通常会自动选择Loopback接口的IP地址作为LSR-ID，但前提是该Loopback接口已配置且处于激活状态。如果设备没有配置任何Loopback接口，则可能选择其他接口（如物理接口）的地址，或者需要手动指定。题目中“缺省情况下，设备会默认选择某个Loopback接口地址作为LSR”的说法过于绝对，因为若Loopback接口未配置，设备无法自动选择它。</w:t>
      </w:r>
    </w:p>
    <w:p w14:paraId="7D8BF0E7">
      <w:pPr>
        <w:pBdr>
          <w:bottom w:val="single" w:color="D9D9D9" w:sz="6" w:space="1"/>
        </w:pBdr>
        <w:spacing w:before="80" w:after="160"/>
      </w:pPr>
    </w:p>
    <w:p w14:paraId="142D9306">
      <w:pPr>
        <w:spacing w:after="40"/>
      </w:pPr>
      <w:r>
        <w:rPr>
          <w:rFonts w:ascii="微软雅黑" w:hAnsi="微软雅黑" w:eastAsia="微软雅黑"/>
          <w:b/>
          <w:color w:val="1F4E79"/>
          <w:sz w:val="21"/>
        </w:rPr>
        <w:t>740.【判断题】</w:t>
      </w:r>
      <w:r>
        <w:rPr>
          <w:rFonts w:ascii="微软雅黑" w:hAnsi="微软雅黑" w:eastAsia="微软雅黑"/>
          <w:sz w:val="21"/>
        </w:rPr>
        <w:t>华为园区网络智能运维方案基于iMasterNCE-CampusInsight可以从多个维度检测无线网络健康度，包括无线用户接入成功率，漫游达标率，信号强度与干扰等，为用户直观呈现无线网络质量</w:t>
      </w:r>
    </w:p>
    <w:p w14:paraId="00D7C200">
      <w:pPr>
        <w:spacing w:after="40"/>
        <w:ind w:left="360"/>
      </w:pPr>
      <w:r>
        <w:rPr>
          <w:rFonts w:ascii="微软雅黑" w:hAnsi="微软雅黑" w:eastAsia="微软雅黑"/>
          <w:b w:val="0"/>
          <w:sz w:val="21"/>
        </w:rPr>
        <w:t>A. 正确</w:t>
      </w:r>
    </w:p>
    <w:p w14:paraId="6F8DADEF">
      <w:pPr>
        <w:spacing w:after="40"/>
        <w:ind w:left="360"/>
      </w:pPr>
      <w:r>
        <w:rPr>
          <w:rFonts w:ascii="微软雅黑" w:hAnsi="微软雅黑" w:eastAsia="微软雅黑"/>
          <w:b w:val="0"/>
          <w:sz w:val="21"/>
        </w:rPr>
        <w:t>B. 错误</w:t>
      </w:r>
    </w:p>
    <w:p w14:paraId="674BD1BB">
      <w:pPr>
        <w:spacing w:after="40"/>
      </w:pPr>
      <w:r>
        <w:rPr>
          <w:rFonts w:ascii="微软雅黑" w:hAnsi="微软雅黑" w:eastAsia="微软雅黑"/>
          <w:b/>
          <w:color w:val="C00000"/>
          <w:sz w:val="21"/>
        </w:rPr>
        <w:t>正确答案：A（正确）</w:t>
      </w:r>
    </w:p>
    <w:p w14:paraId="20151399">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[回答]：华为园区网络智能运维方案中的iMaster NCE-CampusInsight平台，确实具备对无线网络进行多维度健康度检测的能力。该方案通过收集和分析网络数据，能够监测无线用户接入成功率（反映用户能否顺利连接网络）、漫游达标率（评估用户在移动过程中切换AP的流畅性）、信号强度与干扰（直接影响网络稳定性和速率）等关键指标。这些数据经过处理，可以直观地向运维人员呈现无线网络的整体质量，从而支持快速定位和解决问题。因此，题目中的叙述符合该方案的实际功能。</w:t>
      </w:r>
    </w:p>
    <w:p w14:paraId="085D2C46">
      <w:pPr>
        <w:pBdr>
          <w:bottom w:val="single" w:color="D9D9D9" w:sz="6" w:space="1"/>
        </w:pBdr>
        <w:spacing w:before="80" w:after="160"/>
      </w:pPr>
    </w:p>
    <w:p w14:paraId="1F2038C4">
      <w:pPr>
        <w:spacing w:after="40"/>
      </w:pPr>
      <w:r>
        <w:rPr>
          <w:rFonts w:ascii="微软雅黑" w:hAnsi="微软雅黑" w:eastAsia="微软雅黑"/>
          <w:b/>
          <w:color w:val="1F4E79"/>
          <w:sz w:val="21"/>
        </w:rPr>
        <w:t>741.【判断题】</w:t>
      </w:r>
      <w:r>
        <w:rPr>
          <w:rFonts w:ascii="微软雅黑" w:hAnsi="微软雅黑" w:eastAsia="微软雅黑"/>
          <w:sz w:val="21"/>
        </w:rPr>
        <w:t>当管理员在iMasterNCE-Campus完成策略矩阵的配置，并点击"部署"后，控制器就会自动下发基于源/目的IP地址的ACL策略到策略执行点设备上。</w:t>
      </w:r>
    </w:p>
    <w:p w14:paraId="19E23A4E">
      <w:pPr>
        <w:spacing w:after="40"/>
        <w:ind w:left="360"/>
      </w:pPr>
      <w:r>
        <w:rPr>
          <w:rFonts w:ascii="微软雅黑" w:hAnsi="微软雅黑" w:eastAsia="微软雅黑"/>
          <w:b w:val="0"/>
          <w:sz w:val="21"/>
        </w:rPr>
        <w:t>A. 正确</w:t>
      </w:r>
    </w:p>
    <w:p w14:paraId="4025F301">
      <w:pPr>
        <w:spacing w:after="40"/>
        <w:ind w:left="360"/>
      </w:pPr>
      <w:r>
        <w:rPr>
          <w:rFonts w:ascii="微软雅黑" w:hAnsi="微软雅黑" w:eastAsia="微软雅黑"/>
          <w:b w:val="0"/>
          <w:sz w:val="21"/>
        </w:rPr>
        <w:t>B. 错误</w:t>
      </w:r>
    </w:p>
    <w:p w14:paraId="132A1322">
      <w:pPr>
        <w:spacing w:after="40"/>
      </w:pPr>
      <w:r>
        <w:rPr>
          <w:rFonts w:ascii="微软雅黑" w:hAnsi="微软雅黑" w:eastAsia="微软雅黑"/>
          <w:b/>
          <w:color w:val="C00000"/>
          <w:sz w:val="21"/>
        </w:rPr>
        <w:t>正确答案：B（错误）</w:t>
      </w:r>
    </w:p>
    <w:p w14:paraId="0FE52BA2">
      <w:pPr>
        <w:spacing w:after="40"/>
      </w:pPr>
      <w:r>
        <w:rPr>
          <w:rFonts w:ascii="微软雅黑" w:hAnsi="微软雅黑" w:eastAsia="微软雅黑"/>
          <w:b/>
          <w:color w:val="2E75B6"/>
          <w:sz w:val="20"/>
        </w:rPr>
        <w:t>解析（AI生成）：</w:t>
      </w:r>
      <w:r>
        <w:rPr>
          <w:rFonts w:ascii="微软雅黑" w:hAnsi="微软雅黑" w:eastAsia="微软雅黑"/>
          <w:color w:val="404040"/>
          <w:sz w:val="20"/>
        </w:rPr>
        <w:t>控制器下发的核心是基于“安全组”的逻辑策略（UCL策略），而不是直接在设备上配置基于“源/目的IP地址”的ACL策略。IP地址只是策略执行过程中用于识别用户组别的一个动态标签。</w:t>
      </w:r>
    </w:p>
    <w:p w14:paraId="2316C69C">
      <w:pPr>
        <w:pBdr>
          <w:bottom w:val="single" w:color="D9D9D9" w:sz="6" w:space="1"/>
        </w:pBdr>
        <w:spacing w:before="80" w:after="160"/>
      </w:pPr>
    </w:p>
    <w:p w14:paraId="5D415E9C">
      <w:pPr>
        <w:spacing w:after="40"/>
      </w:pPr>
      <w:r>
        <w:rPr>
          <w:rFonts w:ascii="微软雅黑" w:hAnsi="微软雅黑" w:eastAsia="微软雅黑"/>
          <w:b/>
          <w:color w:val="1F4E79"/>
          <w:sz w:val="21"/>
        </w:rPr>
        <w:t>742.【判断题】</w:t>
      </w:r>
      <w:r>
        <w:rPr>
          <w:rFonts w:ascii="微软雅黑" w:hAnsi="微软雅黑" w:eastAsia="微软雅黑"/>
          <w:sz w:val="21"/>
        </w:rPr>
        <w:t>资源预留技术是网络切片方案提供差异化SLA保障的关键，包括FlexE接口、信道化子接口和Flex-channel。在这三种资源预留技术中，FlexE接口的带宽颗粒度最小。</w:t>
      </w:r>
    </w:p>
    <w:p w14:paraId="48ECF935">
      <w:pPr>
        <w:spacing w:after="40"/>
        <w:ind w:left="360"/>
      </w:pPr>
      <w:r>
        <w:rPr>
          <w:rFonts w:ascii="微软雅黑" w:hAnsi="微软雅黑" w:eastAsia="微软雅黑"/>
          <w:b w:val="0"/>
          <w:sz w:val="21"/>
        </w:rPr>
        <w:t>A. 正确</w:t>
      </w:r>
    </w:p>
    <w:p w14:paraId="4984D35C">
      <w:pPr>
        <w:spacing w:after="40"/>
        <w:ind w:left="360"/>
      </w:pPr>
      <w:r>
        <w:rPr>
          <w:rFonts w:ascii="微软雅黑" w:hAnsi="微软雅黑" w:eastAsia="微软雅黑"/>
          <w:b w:val="0"/>
          <w:sz w:val="21"/>
        </w:rPr>
        <w:t>B. 错误</w:t>
      </w:r>
    </w:p>
    <w:p w14:paraId="70D37F3F">
      <w:pPr>
        <w:spacing w:after="40"/>
      </w:pPr>
      <w:r>
        <w:rPr>
          <w:rFonts w:ascii="微软雅黑" w:hAnsi="微软雅黑" w:eastAsia="微软雅黑"/>
          <w:b/>
          <w:color w:val="C00000"/>
          <w:sz w:val="21"/>
        </w:rPr>
        <w:t>正确答案：B（错误）</w:t>
      </w:r>
    </w:p>
    <w:p w14:paraId="0519F944">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资源预留技术是网络切片实现差异化服务等级协议（SLA）保障的重要手段，其中FlexE接口、信道化子接口和Flex-channel确实属于此类技术。然而，在这三种技术中，带宽颗粒度最小的并非FlexE接口。FlexE接口通常基于物理层绑定或切片，其最小带宽颗粒度通常为5Gbps或更高（取决于标准实现）；而信道化子接口（如基于QinQ或MPLS-TP的信道化）以及Flex-channel（如基于FlexE Shim层的灵活信道划分）可以实现更精细的带宽分配，例如达到1Gbps甚至更小的颗粒度。因此，题干中“FlexE接口的带宽颗粒度最小”的表述不准确。</w:t>
      </w:r>
    </w:p>
    <w:p w14:paraId="61B1A8EF">
      <w:pPr>
        <w:pBdr>
          <w:bottom w:val="single" w:color="D9D9D9" w:sz="6" w:space="1"/>
        </w:pBdr>
        <w:spacing w:before="80" w:after="160"/>
      </w:pPr>
    </w:p>
    <w:p w14:paraId="0E420347">
      <w:pPr>
        <w:spacing w:after="40"/>
      </w:pPr>
      <w:r>
        <w:rPr>
          <w:rFonts w:ascii="微软雅黑" w:hAnsi="微软雅黑" w:eastAsia="微软雅黑"/>
          <w:b/>
          <w:color w:val="1F4E79"/>
          <w:sz w:val="21"/>
        </w:rPr>
        <w:t>743.【判断题】</w:t>
      </w:r>
      <w:r>
        <w:rPr>
          <w:rFonts w:ascii="微软雅黑" w:hAnsi="微软雅黑" w:eastAsia="微软雅黑"/>
          <w:sz w:val="21"/>
        </w:rPr>
        <w:t>防火墙双机热备场景下，主备设备业务板和接口卡的位置、类型和数目都必须相同，否则会出现主用设备备份过去的信息，与备用设备的物理配置无法兼容，导致主备切换后出现问题。</w:t>
      </w:r>
    </w:p>
    <w:p w14:paraId="7D5A1EBA">
      <w:pPr>
        <w:spacing w:after="40"/>
        <w:ind w:left="360"/>
      </w:pPr>
      <w:r>
        <w:rPr>
          <w:rFonts w:ascii="微软雅黑" w:hAnsi="微软雅黑" w:eastAsia="微软雅黑"/>
          <w:b w:val="0"/>
          <w:sz w:val="21"/>
        </w:rPr>
        <w:t>A. 正确</w:t>
      </w:r>
    </w:p>
    <w:p w14:paraId="7D6DF69E">
      <w:pPr>
        <w:spacing w:after="40"/>
        <w:ind w:left="360"/>
      </w:pPr>
      <w:r>
        <w:rPr>
          <w:rFonts w:ascii="微软雅黑" w:hAnsi="微软雅黑" w:eastAsia="微软雅黑"/>
          <w:b w:val="0"/>
          <w:sz w:val="21"/>
        </w:rPr>
        <w:t>B. 错误</w:t>
      </w:r>
    </w:p>
    <w:p w14:paraId="60544AFC">
      <w:pPr>
        <w:spacing w:after="40"/>
      </w:pPr>
      <w:r>
        <w:rPr>
          <w:rFonts w:ascii="微软雅黑" w:hAnsi="微软雅黑" w:eastAsia="微软雅黑"/>
          <w:b/>
          <w:color w:val="C00000"/>
          <w:sz w:val="21"/>
        </w:rPr>
        <w:t>正确答案：A（正确）</w:t>
      </w:r>
    </w:p>
    <w:p w14:paraId="5FB45A5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【购买题库薇信：est258258】双机热备部署要求</w:t>
      </w:r>
    </w:p>
    <w:p w14:paraId="51E80AC5">
      <w:pPr>
        <w:pBdr>
          <w:bottom w:val="single" w:color="D9D9D9" w:sz="6" w:space="1"/>
        </w:pBdr>
        <w:spacing w:before="80" w:after="160"/>
      </w:pPr>
    </w:p>
    <w:p w14:paraId="5AECA8BD">
      <w:pPr>
        <w:spacing w:after="40"/>
      </w:pPr>
      <w:r>
        <w:rPr>
          <w:rFonts w:ascii="微软雅黑" w:hAnsi="微软雅黑" w:eastAsia="微软雅黑"/>
          <w:b/>
          <w:color w:val="1F4E79"/>
          <w:sz w:val="21"/>
        </w:rPr>
        <w:t>744.【判断题】</w:t>
      </w:r>
      <w:r>
        <w:rPr>
          <w:rFonts w:ascii="微软雅黑" w:hAnsi="微软雅黑" w:eastAsia="微软雅黑"/>
          <w:sz w:val="21"/>
        </w:rPr>
        <w:t>TWAMP是IP性能监控IPPM工作组IP网络性能统计协议，它定义了一种跨网络的标准性能统计方法。协议自身定义两种架构：TWAMP标准框架、TWAMPLight轻量级架构。TWAMPLight属于轻量级架构，它将反射端的控制层移到发起端。发起端Controller包含Control-Client和Session-Sender角色，反射端Responder仅包含标准模型中的Session-Reflector角色。TWAMPLight不需要控制协议来协商Controller和Responder的参数。</w:t>
      </w:r>
    </w:p>
    <w:p w14:paraId="282B0695">
      <w:pPr>
        <w:spacing w:after="40"/>
        <w:ind w:left="360"/>
      </w:pPr>
      <w:r>
        <w:rPr>
          <w:rFonts w:ascii="微软雅黑" w:hAnsi="微软雅黑" w:eastAsia="微软雅黑"/>
          <w:b w:val="0"/>
          <w:sz w:val="21"/>
        </w:rPr>
        <w:t>A. 正确</w:t>
      </w:r>
    </w:p>
    <w:p w14:paraId="600C0DB1">
      <w:pPr>
        <w:spacing w:after="40"/>
        <w:ind w:left="360"/>
      </w:pPr>
      <w:r>
        <w:rPr>
          <w:rFonts w:ascii="微软雅黑" w:hAnsi="微软雅黑" w:eastAsia="微软雅黑"/>
          <w:b w:val="0"/>
          <w:sz w:val="21"/>
        </w:rPr>
        <w:t>B. 错误</w:t>
      </w:r>
    </w:p>
    <w:p w14:paraId="0D8969A4">
      <w:pPr>
        <w:spacing w:after="40"/>
      </w:pPr>
      <w:r>
        <w:rPr>
          <w:rFonts w:ascii="微软雅黑" w:hAnsi="微软雅黑" w:eastAsia="微软雅黑"/>
          <w:b/>
          <w:color w:val="C00000"/>
          <w:sz w:val="21"/>
        </w:rPr>
        <w:t>正确答案：A（正确）</w:t>
      </w:r>
    </w:p>
    <w:p w14:paraId="18317521">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[回答]：根据题目描述，TWAMP（Two-Way Active Measurement Protocol）确实是IETF IPPM（IP Performance Metrics）工作组定义的一种用于IP网络性能统计的标准协议。其核心目标是提供一种跨网络的、标准化的双向性能测量方法（如时延、丢包等）。协议架构确实包含标准框架和轻量级架构（TWAMP Light）。TWAMP Light的关键设计在于简化部署：它将控制功能集中到发起端（Controller），使其同时承担Control-Client和Session-Sender角色，而反射端（Responder）仅保留Session-Reflector功能，无需维护复杂的控制协议交互，因此TWAMP Light不需要控制协议来协商参数。题目中对此架构特征的描述与RFC 5357等标准文档完全一致。</w:t>
      </w:r>
    </w:p>
    <w:p w14:paraId="595E8CC0">
      <w:pPr>
        <w:pBdr>
          <w:bottom w:val="single" w:color="D9D9D9" w:sz="6" w:space="1"/>
        </w:pBdr>
        <w:spacing w:before="80" w:after="160"/>
      </w:pPr>
    </w:p>
    <w:p w14:paraId="40ABD164">
      <w:pPr>
        <w:spacing w:after="40"/>
      </w:pPr>
      <w:r>
        <w:rPr>
          <w:rFonts w:ascii="微软雅黑" w:hAnsi="微软雅黑" w:eastAsia="微软雅黑"/>
          <w:b/>
          <w:color w:val="1F4E79"/>
          <w:sz w:val="21"/>
        </w:rPr>
        <w:t>745.【判断题】</w:t>
      </w:r>
      <w:r>
        <w:rPr>
          <w:rFonts w:ascii="微软雅黑" w:hAnsi="微软雅黑" w:eastAsia="微软雅黑"/>
          <w:sz w:val="21"/>
        </w:rPr>
        <w:t>SR-MPLS TE隧道不支持MTU的协商</w:t>
      </w:r>
    </w:p>
    <w:p w14:paraId="5455A9BD">
      <w:pPr>
        <w:spacing w:after="40"/>
        <w:ind w:left="360"/>
      </w:pPr>
      <w:r>
        <w:rPr>
          <w:rFonts w:ascii="微软雅黑" w:hAnsi="微软雅黑" w:eastAsia="微软雅黑"/>
          <w:b w:val="0"/>
          <w:sz w:val="21"/>
        </w:rPr>
        <w:t>A. 正确</w:t>
      </w:r>
    </w:p>
    <w:p w14:paraId="1B55A001">
      <w:pPr>
        <w:spacing w:after="40"/>
        <w:ind w:left="360"/>
      </w:pPr>
      <w:r>
        <w:rPr>
          <w:rFonts w:ascii="微软雅黑" w:hAnsi="微软雅黑" w:eastAsia="微软雅黑"/>
          <w:b w:val="0"/>
          <w:sz w:val="21"/>
        </w:rPr>
        <w:t>B. 错误</w:t>
      </w:r>
    </w:p>
    <w:p w14:paraId="710CA179">
      <w:pPr>
        <w:spacing w:after="40"/>
      </w:pPr>
      <w:r>
        <w:rPr>
          <w:rFonts w:ascii="微软雅黑" w:hAnsi="微软雅黑" w:eastAsia="微软雅黑"/>
          <w:b/>
          <w:color w:val="C00000"/>
          <w:sz w:val="21"/>
        </w:rPr>
        <w:t>正确答案：A（正确）</w:t>
      </w:r>
    </w:p>
    <w:p w14:paraId="3122851F">
      <w:pPr>
        <w:spacing w:after="40"/>
      </w:pPr>
      <w:r>
        <w:rPr>
          <w:rFonts w:ascii="微软雅黑" w:hAnsi="微软雅黑" w:eastAsia="微软雅黑"/>
          <w:b/>
          <w:color w:val="2E75B6"/>
          <w:sz w:val="20"/>
        </w:rPr>
        <w:t>解析（AI生成）：</w:t>
      </w:r>
      <w:r>
        <w:rPr>
          <w:rFonts w:ascii="微软雅黑" w:hAnsi="微软雅黑" w:eastAsia="微软雅黑"/>
          <w:color w:val="404040"/>
          <w:sz w:val="20"/>
        </w:rPr>
        <w:t>根据网络通信与MPLS技术原理，SR-MPLS TE（基于分段路由的流量工程）隧道在建立过程中，通常沿用标准MPLS的转发机制，其报文封装是基于标签栈的固定封装，并不具备动态协商MTU（最大传输单元）的能力。在实际部署中，SR-MPLS TE隧道的MTU通常由链路层MTU或静态配置决定，而非通过类似LDP或RSVP-TE中的路径MTU发现机制进行协商。</w:t>
      </w:r>
    </w:p>
    <w:p w14:paraId="2CFC29A8">
      <w:pPr>
        <w:pBdr>
          <w:bottom w:val="single" w:color="D9D9D9" w:sz="6" w:space="1"/>
        </w:pBdr>
        <w:spacing w:before="80" w:after="160"/>
      </w:pPr>
    </w:p>
    <w:p w14:paraId="3302A366">
      <w:pPr>
        <w:spacing w:after="40"/>
      </w:pPr>
      <w:r>
        <w:rPr>
          <w:rFonts w:ascii="微软雅黑" w:hAnsi="微软雅黑" w:eastAsia="微软雅黑"/>
          <w:b/>
          <w:color w:val="1F4E79"/>
          <w:sz w:val="21"/>
        </w:rPr>
        <w:t>746.【判断题】</w:t>
      </w:r>
      <w:r>
        <w:rPr>
          <w:rFonts w:ascii="微软雅黑" w:hAnsi="微软雅黑" w:eastAsia="微软雅黑"/>
          <w:sz w:val="21"/>
        </w:rPr>
        <w:t>基于差分服务的Qos可以先对流量进行分类，然后为每个分类定义相应的处理行为。其中简单流分类是指基于流量的源IP地址和目的IP地址对流量进行简单的分类</w:t>
      </w:r>
    </w:p>
    <w:p w14:paraId="458D45A3">
      <w:pPr>
        <w:spacing w:after="40"/>
        <w:ind w:left="360"/>
      </w:pPr>
      <w:r>
        <w:rPr>
          <w:rFonts w:ascii="微软雅黑" w:hAnsi="微软雅黑" w:eastAsia="微软雅黑"/>
          <w:b w:val="0"/>
          <w:sz w:val="21"/>
        </w:rPr>
        <w:t>A. 正确</w:t>
      </w:r>
    </w:p>
    <w:p w14:paraId="2F6DD253">
      <w:pPr>
        <w:spacing w:after="40"/>
        <w:ind w:left="360"/>
      </w:pPr>
      <w:r>
        <w:rPr>
          <w:rFonts w:ascii="微软雅黑" w:hAnsi="微软雅黑" w:eastAsia="微软雅黑"/>
          <w:b w:val="0"/>
          <w:sz w:val="21"/>
        </w:rPr>
        <w:t>B. 错误</w:t>
      </w:r>
    </w:p>
    <w:p w14:paraId="26E5AD5C">
      <w:pPr>
        <w:spacing w:after="40"/>
      </w:pPr>
      <w:r>
        <w:rPr>
          <w:rFonts w:ascii="微软雅黑" w:hAnsi="微软雅黑" w:eastAsia="微软雅黑"/>
          <w:b/>
          <w:color w:val="C00000"/>
          <w:sz w:val="21"/>
        </w:rPr>
        <w:t>正确答案：B（错误）</w:t>
      </w:r>
    </w:p>
    <w:p w14:paraId="1CB62D0A">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基于差分服务的QoS（服务质量）中，简单流分类通常是指基于数据包的**区分服务代码点（DSCP）**或IP优先级字段进行的分类，而不是基于源IP地址和目的IP地址。基于源/目的IP地址的分类属于更复杂的**复杂流分类**（如使用访问控制列表ACL进行精细匹配），而非“简单分类”。</w:t>
      </w:r>
    </w:p>
    <w:p w14:paraId="532530D4">
      <w:pPr>
        <w:pBdr>
          <w:bottom w:val="single" w:color="D9D9D9" w:sz="6" w:space="1"/>
        </w:pBdr>
        <w:spacing w:before="80" w:after="160"/>
      </w:pPr>
    </w:p>
    <w:p w14:paraId="297C7A45">
      <w:pPr>
        <w:spacing w:after="40"/>
      </w:pPr>
      <w:r>
        <w:rPr>
          <w:rFonts w:ascii="微软雅黑" w:hAnsi="微软雅黑" w:eastAsia="微软雅黑"/>
          <w:b/>
          <w:color w:val="1F4E79"/>
          <w:sz w:val="21"/>
        </w:rPr>
        <w:t>747.【判断题】</w:t>
      </w:r>
      <w:r>
        <w:rPr>
          <w:rFonts w:ascii="微软雅黑" w:hAnsi="微软雅黑" w:eastAsia="微软雅黑"/>
          <w:sz w:val="21"/>
        </w:rPr>
        <w:t>TWAMP(Two-Tay Active measurementProtocol，双向主动测量协议)是一种用于IP链路的性能测量技术，可以在正反两个方向进行双向的性能统计。TWAMP通过直接对业务报文进行测量得到IP网络的真实丢包率、时延等性能指标。</w:t>
      </w:r>
    </w:p>
    <w:p w14:paraId="49F3A6BF">
      <w:pPr>
        <w:spacing w:after="40"/>
        <w:ind w:left="360"/>
      </w:pPr>
      <w:r>
        <w:rPr>
          <w:rFonts w:ascii="微软雅黑" w:hAnsi="微软雅黑" w:eastAsia="微软雅黑"/>
          <w:b w:val="0"/>
          <w:sz w:val="21"/>
        </w:rPr>
        <w:t>A. 正确</w:t>
      </w:r>
    </w:p>
    <w:p w14:paraId="6BEF14EC">
      <w:pPr>
        <w:spacing w:after="40"/>
        <w:ind w:left="360"/>
      </w:pPr>
      <w:r>
        <w:rPr>
          <w:rFonts w:ascii="微软雅黑" w:hAnsi="微软雅黑" w:eastAsia="微软雅黑"/>
          <w:b w:val="0"/>
          <w:sz w:val="21"/>
        </w:rPr>
        <w:t>B. 错误</w:t>
      </w:r>
    </w:p>
    <w:p w14:paraId="43E7981F">
      <w:pPr>
        <w:spacing w:after="40"/>
      </w:pPr>
      <w:r>
        <w:rPr>
          <w:rFonts w:ascii="微软雅黑" w:hAnsi="微软雅黑" w:eastAsia="微软雅黑"/>
          <w:b/>
          <w:color w:val="C00000"/>
          <w:sz w:val="21"/>
        </w:rPr>
        <w:t>正确答案：B（错误）</w:t>
      </w:r>
    </w:p>
    <w:p w14:paraId="236806FA">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[回答]：TWAMP（Two-Way Active Measurement Protocol）确实是一种用于IP网络性能测量的双向主动测量协议，能够在正反两个方向进行性能统计。它通过测量这些测试报文的往返时延、丢包率等指标，来间接反映IP网络的性能状况。因此，TWAMP并非对真实业务报文进行直接测量。</w:t>
      </w:r>
    </w:p>
    <w:p w14:paraId="19985507">
      <w:pPr>
        <w:pBdr>
          <w:bottom w:val="single" w:color="D9D9D9" w:sz="6" w:space="1"/>
        </w:pBdr>
        <w:spacing w:before="80" w:after="160"/>
      </w:pPr>
    </w:p>
    <w:p w14:paraId="6FD0319B">
      <w:pPr>
        <w:spacing w:after="40"/>
      </w:pPr>
      <w:r>
        <w:rPr>
          <w:rFonts w:ascii="微软雅黑" w:hAnsi="微软雅黑" w:eastAsia="微软雅黑"/>
          <w:b/>
          <w:color w:val="1F4E79"/>
          <w:sz w:val="21"/>
        </w:rPr>
        <w:t>748.【判断题】</w:t>
      </w:r>
      <w:r>
        <w:rPr>
          <w:rFonts w:ascii="微软雅黑" w:hAnsi="微软雅黑" w:eastAsia="微软雅黑"/>
          <w:sz w:val="21"/>
        </w:rPr>
        <w:t>NETCONF消息层提供了一种简单的、不依赖于传输协议的RPC请求和响应机制。客户端采用&lt;；rpc&gt;；元素封装操作请求信息，并通过一个安全的。面向连接的会话将请求发送给服务器，而服务器将采用&lt;；rpc-reply&gt;；元素封装RPC请求的响应信息，然后将此响应信息发送给请求者。</w:t>
      </w:r>
    </w:p>
    <w:p w14:paraId="79FBD20C">
      <w:pPr>
        <w:spacing w:after="40"/>
        <w:ind w:left="360"/>
      </w:pPr>
      <w:r>
        <w:rPr>
          <w:rFonts w:ascii="微软雅黑" w:hAnsi="微软雅黑" w:eastAsia="微软雅黑"/>
          <w:b w:val="0"/>
          <w:sz w:val="21"/>
        </w:rPr>
        <w:t>A. 正确</w:t>
      </w:r>
    </w:p>
    <w:p w14:paraId="46548EC9">
      <w:pPr>
        <w:spacing w:after="40"/>
        <w:ind w:left="360"/>
      </w:pPr>
      <w:r>
        <w:rPr>
          <w:rFonts w:ascii="微软雅黑" w:hAnsi="微软雅黑" w:eastAsia="微软雅黑"/>
          <w:b w:val="0"/>
          <w:sz w:val="21"/>
        </w:rPr>
        <w:t>B. 错误</w:t>
      </w:r>
    </w:p>
    <w:p w14:paraId="76F4CB14">
      <w:pPr>
        <w:spacing w:after="40"/>
      </w:pPr>
      <w:r>
        <w:rPr>
          <w:rFonts w:ascii="微软雅黑" w:hAnsi="微软雅黑" w:eastAsia="微软雅黑"/>
          <w:b/>
          <w:color w:val="C00000"/>
          <w:sz w:val="21"/>
        </w:rPr>
        <w:t>正确答案：A（正确）</w:t>
      </w:r>
    </w:p>
    <w:p w14:paraId="553A4ED6">
      <w:pPr>
        <w:spacing w:after="40"/>
      </w:pPr>
      <w:r>
        <w:rPr>
          <w:rFonts w:ascii="微软雅黑" w:hAnsi="微软雅黑" w:eastAsia="微软雅黑"/>
          <w:b/>
          <w:color w:val="2E75B6"/>
          <w:sz w:val="20"/>
        </w:rPr>
        <w:t>解析（AI生成）：</w:t>
      </w:r>
      <w:r>
        <w:rPr>
          <w:rFonts w:ascii="微软雅黑" w:hAnsi="微软雅黑" w:eastAsia="微软雅黑"/>
          <w:color w:val="404040"/>
          <w:sz w:val="20"/>
        </w:rPr>
        <w:t>题目描述存在错误。根据NETCONF协议架构，消息层确实提供独立于传输协议的RPC机制，使用元素封装请求，元素封装响应。但消息层不仅仅封装操作层和内容层的信息，还包括元素用于服务器主动向客户端发送通告信息，如告警和事件。题目描述将消息层的功能限定为仅封装RPC请求和响应，未提及通知机制，因此表述不完整。NETCONF协议采用分层结构，包含传输层、消息层、操作层和内容层，各层功能明确且相互独立。</w:t>
      </w:r>
    </w:p>
    <w:p w14:paraId="4A177ECD">
      <w:pPr>
        <w:pBdr>
          <w:bottom w:val="single" w:color="D9D9D9" w:sz="6" w:space="1"/>
        </w:pBdr>
        <w:spacing w:before="80" w:after="160"/>
      </w:pPr>
    </w:p>
    <w:p w14:paraId="01BDACE7">
      <w:pPr>
        <w:spacing w:after="40"/>
      </w:pPr>
      <w:r>
        <w:rPr>
          <w:rFonts w:ascii="微软雅黑" w:hAnsi="微软雅黑" w:eastAsia="微软雅黑"/>
          <w:b/>
          <w:color w:val="1F4E79"/>
          <w:sz w:val="21"/>
        </w:rPr>
        <w:t>749.【判断题】</w:t>
      </w:r>
      <w:r>
        <w:rPr>
          <w:rFonts w:ascii="微软雅黑" w:hAnsi="微软雅黑" w:eastAsia="微软雅黑"/>
          <w:sz w:val="21"/>
        </w:rPr>
        <w:t>某网络设计师在进行组网规划时，准备将骨干网部署为BGP/MPLS IP VPN的Hub-Spoke模式，实现分支流量的集中管控，那么Hub-PE和Hub-CE设备间必须双物理链路互联，分别用于接收和发送业务流量。</w:t>
      </w:r>
    </w:p>
    <w:p w14:paraId="0FAF0E2E">
      <w:pPr>
        <w:spacing w:after="40"/>
        <w:ind w:left="360"/>
      </w:pPr>
      <w:r>
        <w:rPr>
          <w:rFonts w:ascii="微软雅黑" w:hAnsi="微软雅黑" w:eastAsia="微软雅黑"/>
          <w:b w:val="0"/>
          <w:sz w:val="21"/>
        </w:rPr>
        <w:t>A. 正确</w:t>
      </w:r>
    </w:p>
    <w:p w14:paraId="50E5D64B">
      <w:pPr>
        <w:spacing w:after="40"/>
        <w:ind w:left="360"/>
      </w:pPr>
      <w:r>
        <w:rPr>
          <w:rFonts w:ascii="微软雅黑" w:hAnsi="微软雅黑" w:eastAsia="微软雅黑"/>
          <w:b w:val="0"/>
          <w:sz w:val="21"/>
        </w:rPr>
        <w:t>B. 错误</w:t>
      </w:r>
    </w:p>
    <w:p w14:paraId="4F3097E8">
      <w:pPr>
        <w:spacing w:after="40"/>
      </w:pPr>
      <w:r>
        <w:rPr>
          <w:rFonts w:ascii="微软雅黑" w:hAnsi="微软雅黑" w:eastAsia="微软雅黑"/>
          <w:b/>
          <w:color w:val="C00000"/>
          <w:sz w:val="21"/>
        </w:rPr>
        <w:t>正确答案：B（错误）</w:t>
      </w:r>
    </w:p>
    <w:p w14:paraId="421C8BF0">
      <w:pPr>
        <w:spacing w:after="40"/>
      </w:pPr>
      <w:r>
        <w:rPr>
          <w:rFonts w:ascii="微软雅黑" w:hAnsi="微软雅黑" w:eastAsia="微软雅黑"/>
          <w:b/>
          <w:color w:val="2E75B6"/>
          <w:sz w:val="20"/>
        </w:rPr>
        <w:t>解析（AI生成）：</w:t>
      </w:r>
      <w:r>
        <w:rPr>
          <w:rFonts w:ascii="微软雅黑" w:hAnsi="微软雅黑" w:eastAsia="微软雅黑"/>
          <w:color w:val="404040"/>
          <w:sz w:val="20"/>
        </w:rPr>
        <w:t>但**并不要求Hub-PE（运营商边缘设备）与Hub-CE（用户边缘设备）之间必须采用双物理链路互联**。实际部署中，Hub-PE与Hub-CE之间通常使用**单物理链路**，通过在该链路上配置**两个不同的子接口（或VLAN）**，分别承载“接收来自Spoke的流量”和“发送到Spoke的流量”两个逻辑通道。这样，单条物理链路即可通过逻辑隔离实现收、发业务的分离。</w:t>
      </w:r>
    </w:p>
    <w:p w14:paraId="5CE4CAD0">
      <w:pPr>
        <w:spacing w:after="40"/>
      </w:pPr>
      <w:r>
        <w:rPr>
          <w:rFonts w:ascii="微软雅黑" w:hAnsi="微软雅黑" w:eastAsia="微软雅黑"/>
          <w:color w:val="404040"/>
          <w:sz w:val="20"/>
        </w:rPr>
        <w:t>双物理链路互联是一种冗余增强方案（例如用于高可用性场景），但并非Hub-Spoke模式的**强制要求**。题目中“必须双物理链路互联”的说法过于绝对，与标准实践不符。</w:t>
      </w:r>
    </w:p>
    <w:p w14:paraId="3559A2F8">
      <w:pPr>
        <w:pBdr>
          <w:bottom w:val="single" w:color="D9D9D9" w:sz="6" w:space="1"/>
        </w:pBdr>
        <w:spacing w:before="80" w:after="160"/>
      </w:pPr>
    </w:p>
    <w:p w14:paraId="32BEA833">
      <w:pPr>
        <w:spacing w:after="40"/>
      </w:pPr>
      <w:r>
        <w:rPr>
          <w:rFonts w:ascii="微软雅黑" w:hAnsi="微软雅黑" w:eastAsia="微软雅黑"/>
          <w:b/>
          <w:color w:val="1F4E79"/>
          <w:sz w:val="21"/>
        </w:rPr>
        <w:t>750.【判断题】</w:t>
      </w:r>
      <w:r>
        <w:rPr>
          <w:rFonts w:ascii="微软雅黑" w:hAnsi="微软雅黑" w:eastAsia="微软雅黑"/>
          <w:sz w:val="21"/>
        </w:rPr>
        <w:t>某管理员在路由器上输入配置：ipv6 route-static ：：128GigabitEtheret0/0/1，即可完成IPv6静态缺省路由配置，且该路由的出接口为GigabitEthernet0/0/1</w:t>
      </w:r>
    </w:p>
    <w:p w14:paraId="2445287D">
      <w:pPr>
        <w:spacing w:after="40"/>
        <w:ind w:left="360"/>
      </w:pPr>
      <w:r>
        <w:rPr>
          <w:rFonts w:ascii="微软雅黑" w:hAnsi="微软雅黑" w:eastAsia="微软雅黑"/>
          <w:b w:val="0"/>
          <w:sz w:val="21"/>
        </w:rPr>
        <w:t>A. 正确</w:t>
      </w:r>
    </w:p>
    <w:p w14:paraId="125ADBE9">
      <w:pPr>
        <w:spacing w:after="40"/>
        <w:ind w:left="360"/>
      </w:pPr>
      <w:r>
        <w:rPr>
          <w:rFonts w:ascii="微软雅黑" w:hAnsi="微软雅黑" w:eastAsia="微软雅黑"/>
          <w:b w:val="0"/>
          <w:sz w:val="21"/>
        </w:rPr>
        <w:t>B. 错误</w:t>
      </w:r>
    </w:p>
    <w:p w14:paraId="67C9EACC">
      <w:pPr>
        <w:spacing w:after="40"/>
      </w:pPr>
      <w:r>
        <w:rPr>
          <w:rFonts w:ascii="微软雅黑" w:hAnsi="微软雅黑" w:eastAsia="微软雅黑"/>
          <w:b/>
          <w:color w:val="C00000"/>
          <w:sz w:val="21"/>
        </w:rPr>
        <w:t>正确答案：B（错误）</w:t>
      </w:r>
    </w:p>
    <w:p w14:paraId="08864883">
      <w:pPr>
        <w:spacing w:after="40"/>
      </w:pPr>
      <w:r>
        <w:rPr>
          <w:rFonts w:ascii="微软雅黑" w:hAnsi="微软雅黑" w:eastAsia="微软雅黑"/>
          <w:b/>
          <w:color w:val="2E75B6"/>
          <w:sz w:val="20"/>
        </w:rPr>
        <w:t>解析（AI生成）：</w:t>
      </w:r>
      <w:r>
        <w:rPr>
          <w:rFonts w:ascii="微软雅黑" w:hAnsi="微软雅黑" w:eastAsia="微软雅黑"/>
          <w:color w:val="404040"/>
          <w:sz w:val="20"/>
        </w:rPr>
        <w:t>作为大学教授，我来解析这道题目的依据和推理过程。</w:t>
      </w:r>
    </w:p>
    <w:p w14:paraId="106337DA">
      <w:pPr>
        <w:spacing w:after="40"/>
      </w:pPr>
      <w:r>
        <w:rPr>
          <w:rFonts w:ascii="微软雅黑" w:hAnsi="微软雅黑" w:eastAsia="微软雅黑"/>
          <w:color w:val="404040"/>
          <w:sz w:val="20"/>
        </w:rPr>
        <w:t>**题目分析**：</w:t>
      </w:r>
    </w:p>
    <w:p w14:paraId="5A35252A">
      <w:pPr>
        <w:spacing w:after="40"/>
      </w:pPr>
      <w:r>
        <w:rPr>
          <w:rFonts w:ascii="微软雅黑" w:hAnsi="微软雅黑" w:eastAsia="微软雅黑"/>
          <w:color w:val="404040"/>
          <w:sz w:val="20"/>
        </w:rPr>
        <w:t>题目描述了一条IPv6静态路由配置命令：</w:t>
      </w:r>
    </w:p>
    <w:p w14:paraId="6DF8D44E">
      <w:pPr>
        <w:spacing w:after="40"/>
      </w:pPr>
      <w:r>
        <w:rPr>
          <w:rFonts w:ascii="微软雅黑" w:hAnsi="微软雅黑" w:eastAsia="微软雅黑"/>
          <w:color w:val="404040"/>
          <w:sz w:val="20"/>
        </w:rPr>
        <w:t>`ipv6 route-static ：：128GigabitEtheret0/0/1`</w:t>
      </w:r>
    </w:p>
    <w:p w14:paraId="032680BA">
      <w:pPr>
        <w:spacing w:after="40"/>
      </w:pPr>
      <w:r>
        <w:rPr>
          <w:rFonts w:ascii="微软雅黑" w:hAnsi="微软雅黑" w:eastAsia="微软雅黑"/>
          <w:color w:val="404040"/>
          <w:sz w:val="20"/>
        </w:rPr>
        <w:t>并声称该命令配置了“IPv6静态缺省路由”，且出接口为`GigabitEthernet0/0/1`。</w:t>
      </w:r>
    </w:p>
    <w:p w14:paraId="3476799C">
      <w:pPr>
        <w:spacing w:after="40"/>
      </w:pPr>
      <w:r>
        <w:rPr>
          <w:rFonts w:ascii="微软雅黑" w:hAnsi="微软雅黑" w:eastAsia="微软雅黑"/>
          <w:color w:val="404040"/>
          <w:sz w:val="20"/>
        </w:rPr>
        <w:t>- 使用 `:: 128` 实际上表示一个具体的前缀（比如 `::/128`），这是指向一个特定地址（如本机回环地址）的静态路由，而不是缺省路由。题目中使用了 `:: 128`，这配置的是指向特定地址 `::/128` 的静态路由，而非缺省路由。</w:t>
      </w:r>
    </w:p>
    <w:p w14:paraId="5CC5BDC4">
      <w:pPr>
        <w:pBdr>
          <w:bottom w:val="single" w:color="D9D9D9" w:sz="6" w:space="1"/>
        </w:pBdr>
        <w:spacing w:before="80" w:after="160"/>
      </w:pPr>
    </w:p>
    <w:p w14:paraId="09EAEA7A">
      <w:pPr>
        <w:spacing w:after="40"/>
      </w:pPr>
      <w:r>
        <w:rPr>
          <w:rFonts w:ascii="微软雅黑" w:hAnsi="微软雅黑" w:eastAsia="微软雅黑"/>
          <w:b/>
          <w:color w:val="1F4E79"/>
          <w:sz w:val="21"/>
        </w:rPr>
        <w:t>751.【判断题】</w:t>
      </w:r>
      <w:r>
        <w:rPr>
          <w:rFonts w:ascii="微软雅黑" w:hAnsi="微软雅黑" w:eastAsia="微软雅黑"/>
          <w:sz w:val="21"/>
        </w:rPr>
        <w:t>当VTEP的VBDIF接口下开启ARP分布式网关之后，VETP依旧会保留远端VTEP下主机的ARP信息。</w:t>
      </w:r>
    </w:p>
    <w:p w14:paraId="5AC9DAF2">
      <w:pPr>
        <w:spacing w:after="40"/>
        <w:ind w:left="360"/>
      </w:pPr>
      <w:r>
        <w:rPr>
          <w:rFonts w:ascii="微软雅黑" w:hAnsi="微软雅黑" w:eastAsia="微软雅黑"/>
          <w:b w:val="0"/>
          <w:sz w:val="21"/>
        </w:rPr>
        <w:t>A. 正确</w:t>
      </w:r>
    </w:p>
    <w:p w14:paraId="48240F47">
      <w:pPr>
        <w:spacing w:after="40"/>
        <w:ind w:left="360"/>
      </w:pPr>
      <w:r>
        <w:rPr>
          <w:rFonts w:ascii="微软雅黑" w:hAnsi="微软雅黑" w:eastAsia="微软雅黑"/>
          <w:b w:val="0"/>
          <w:sz w:val="21"/>
        </w:rPr>
        <w:t>B. 错误</w:t>
      </w:r>
    </w:p>
    <w:p w14:paraId="32AEF0DC">
      <w:pPr>
        <w:spacing w:after="40"/>
      </w:pPr>
      <w:r>
        <w:rPr>
          <w:rFonts w:ascii="微软雅黑" w:hAnsi="微软雅黑" w:eastAsia="微软雅黑"/>
          <w:b/>
          <w:color w:val="C00000"/>
          <w:sz w:val="21"/>
        </w:rPr>
        <w:t>正确答案：B（错误）</w:t>
      </w:r>
    </w:p>
    <w:p w14:paraId="38F62EC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【购买题库薇信：est258258】开启分布式网关之后，VTEP只处理收到的用户侧主机发送的ARP报文，删除已经学到的网络侧的ARP表项</w:t>
      </w:r>
    </w:p>
    <w:p w14:paraId="321BEB9D">
      <w:pPr>
        <w:pBdr>
          <w:bottom w:val="single" w:color="D9D9D9" w:sz="6" w:space="1"/>
        </w:pBdr>
        <w:spacing w:before="80" w:after="160"/>
      </w:pPr>
    </w:p>
    <w:p w14:paraId="47DE3255">
      <w:pPr>
        <w:spacing w:after="40"/>
      </w:pPr>
      <w:r>
        <w:rPr>
          <w:rFonts w:ascii="微软雅黑" w:hAnsi="微软雅黑" w:eastAsia="微软雅黑"/>
          <w:b/>
          <w:color w:val="1F4E79"/>
          <w:sz w:val="21"/>
        </w:rPr>
        <w:t>752.【判断题】</w:t>
      </w:r>
      <w:r>
        <w:rPr>
          <w:rFonts w:ascii="微软雅黑" w:hAnsi="微软雅黑" w:eastAsia="微软雅黑"/>
          <w:sz w:val="21"/>
        </w:rPr>
        <w:t>A-FEC(AdaptiveFEc，自适应FEC)是对D-FEc(DeterminedFEc，固定冗余率FEC)的改进，改进了D-FEC浪费带宽和实际网络丢包率过高时不能恢复丢包的问题。</w:t>
      </w:r>
    </w:p>
    <w:p w14:paraId="4E075438">
      <w:pPr>
        <w:spacing w:after="40"/>
        <w:ind w:left="360"/>
      </w:pPr>
      <w:r>
        <w:rPr>
          <w:rFonts w:ascii="微软雅黑" w:hAnsi="微软雅黑" w:eastAsia="微软雅黑"/>
          <w:b w:val="0"/>
          <w:sz w:val="21"/>
        </w:rPr>
        <w:t>A. 正确</w:t>
      </w:r>
    </w:p>
    <w:p w14:paraId="3C010DFC">
      <w:pPr>
        <w:spacing w:after="40"/>
        <w:ind w:left="360"/>
      </w:pPr>
      <w:r>
        <w:rPr>
          <w:rFonts w:ascii="微软雅黑" w:hAnsi="微软雅黑" w:eastAsia="微软雅黑"/>
          <w:b w:val="0"/>
          <w:sz w:val="21"/>
        </w:rPr>
        <w:t>B. 错误</w:t>
      </w:r>
    </w:p>
    <w:p w14:paraId="23BD171C">
      <w:pPr>
        <w:spacing w:after="40"/>
      </w:pPr>
      <w:r>
        <w:rPr>
          <w:rFonts w:ascii="微软雅黑" w:hAnsi="微软雅黑" w:eastAsia="微软雅黑"/>
          <w:b/>
          <w:color w:val="C00000"/>
          <w:sz w:val="21"/>
        </w:rPr>
        <w:t>正确答案：A（正确）</w:t>
      </w:r>
    </w:p>
    <w:p w14:paraId="55E06BBD">
      <w:pPr>
        <w:spacing w:after="40"/>
      </w:pPr>
      <w:r>
        <w:rPr>
          <w:rFonts w:ascii="微软雅黑" w:hAnsi="微软雅黑" w:eastAsia="微软雅黑"/>
          <w:b/>
          <w:color w:val="2E75B6"/>
          <w:sz w:val="20"/>
        </w:rPr>
        <w:t>解析（AI生成）：</w:t>
      </w:r>
      <w:r>
        <w:rPr>
          <w:rFonts w:ascii="微软雅黑" w:hAnsi="微软雅黑" w:eastAsia="微软雅黑"/>
          <w:color w:val="404040"/>
          <w:sz w:val="20"/>
        </w:rPr>
        <w:t>推理过程如下：</w:t>
      </w:r>
    </w:p>
    <w:p w14:paraId="52F4B052">
      <w:pPr>
        <w:spacing w:after="40"/>
      </w:pPr>
      <w:r>
        <w:rPr>
          <w:rFonts w:ascii="微软雅黑" w:hAnsi="微软雅黑" w:eastAsia="微软雅黑"/>
          <w:color w:val="404040"/>
          <w:sz w:val="20"/>
        </w:rPr>
        <w:t>自适应FEC（A-FEC）与固定冗余率FEC（D-FEC）的核心区别在于冗余率的调整方式。D-FEC采用固定的冗余率，当实际网络丢包率低于预设冗余率时，会浪费带宽；而当实际丢包率高于预设冗余率时，又无法有效恢复丢包，导致通信质量下降。A-FEC则通过实时监测网络丢包率，动态调整冗余率，从而在丢包率较低时减少冗余以节约带宽，在丢包率较高时增加冗余以保障数据恢复。因此，A-FEC确实改进了D-FEC的上述两个问题。</w:t>
      </w:r>
    </w:p>
    <w:p w14:paraId="4C53A814">
      <w:pPr>
        <w:pBdr>
          <w:bottom w:val="single" w:color="D9D9D9" w:sz="6" w:space="1"/>
        </w:pBdr>
        <w:spacing w:before="80" w:after="160"/>
      </w:pPr>
    </w:p>
    <w:p w14:paraId="3649D8E1">
      <w:pPr>
        <w:spacing w:after="40"/>
      </w:pPr>
      <w:r>
        <w:rPr>
          <w:rFonts w:ascii="微软雅黑" w:hAnsi="微软雅黑" w:eastAsia="微软雅黑"/>
          <w:b/>
          <w:color w:val="1F4E79"/>
          <w:sz w:val="21"/>
        </w:rPr>
        <w:t>753.【判断题】</w:t>
      </w:r>
      <w:r>
        <w:rPr>
          <w:rFonts w:ascii="微软雅黑" w:hAnsi="微软雅黑" w:eastAsia="微软雅黑"/>
          <w:sz w:val="21"/>
        </w:rPr>
        <w:t>BGP4+通过Update报文中的Next_Hop属性值携带IPv6的路由下一跳地址</w:t>
      </w:r>
    </w:p>
    <w:p w14:paraId="6286387D">
      <w:pPr>
        <w:spacing w:after="40"/>
        <w:ind w:left="360"/>
      </w:pPr>
      <w:r>
        <w:rPr>
          <w:rFonts w:ascii="微软雅黑" w:hAnsi="微软雅黑" w:eastAsia="微软雅黑"/>
          <w:b w:val="0"/>
          <w:sz w:val="21"/>
        </w:rPr>
        <w:t>A. 正确</w:t>
      </w:r>
    </w:p>
    <w:p w14:paraId="60A16F8B">
      <w:pPr>
        <w:spacing w:after="40"/>
        <w:ind w:left="360"/>
      </w:pPr>
      <w:r>
        <w:rPr>
          <w:rFonts w:ascii="微软雅黑" w:hAnsi="微软雅黑" w:eastAsia="微软雅黑"/>
          <w:b w:val="0"/>
          <w:sz w:val="21"/>
        </w:rPr>
        <w:t>B. 错误</w:t>
      </w:r>
    </w:p>
    <w:p w14:paraId="0257618A">
      <w:pPr>
        <w:spacing w:after="40"/>
      </w:pPr>
      <w:r>
        <w:rPr>
          <w:rFonts w:ascii="微软雅黑" w:hAnsi="微软雅黑" w:eastAsia="微软雅黑"/>
          <w:b/>
          <w:color w:val="C00000"/>
          <w:sz w:val="21"/>
        </w:rPr>
        <w:t>正确答案：B（错误）</w:t>
      </w:r>
    </w:p>
    <w:p w14:paraId="127CC2A9">
      <w:pPr>
        <w:spacing w:after="40"/>
      </w:pPr>
      <w:r>
        <w:rPr>
          <w:rFonts w:ascii="微软雅黑" w:hAnsi="微软雅黑" w:eastAsia="微软雅黑"/>
          <w:b/>
          <w:color w:val="2E75B6"/>
          <w:sz w:val="20"/>
        </w:rPr>
        <w:t>解析（AI生成）：</w:t>
      </w:r>
      <w:r>
        <w:rPr>
          <w:rFonts w:ascii="微软雅黑" w:hAnsi="微软雅黑" w:eastAsia="微软雅黑"/>
          <w:color w:val="404040"/>
          <w:sz w:val="20"/>
        </w:rPr>
        <w:t>BGP4+（即多协议BGP扩展，支持IPv6）在Update报文中使用**MP_REACH_NLRI**属性来携带IPv6的路由信息，其中包含下一跳地址（Next Hop）。而传统的**Next_Hop**属性是BGP-4中用于IPv4路由的，其长度固定为4字节（IPv4地址）。BGP4+的下一跳地址通过MP_REACH_NLRI属性中的“Next Hop Network Address”字段提供，可以支持IPv6地址（128位）或其他地址族。</w:t>
      </w:r>
    </w:p>
    <w:p w14:paraId="5DFCE8FE">
      <w:pPr>
        <w:pBdr>
          <w:bottom w:val="single" w:color="D9D9D9" w:sz="6" w:space="1"/>
        </w:pBdr>
        <w:spacing w:before="80" w:after="160"/>
      </w:pPr>
    </w:p>
    <w:p w14:paraId="466899CF">
      <w:pPr>
        <w:spacing w:after="40"/>
      </w:pPr>
      <w:r>
        <w:rPr>
          <w:rFonts w:ascii="微软雅黑" w:hAnsi="微软雅黑" w:eastAsia="微软雅黑"/>
          <w:b/>
          <w:color w:val="1F4E79"/>
          <w:sz w:val="21"/>
        </w:rPr>
        <w:t>754.【判断题】</w:t>
      </w:r>
      <w:r>
        <w:rPr>
          <w:rFonts w:ascii="微软雅黑" w:hAnsi="微软雅黑" w:eastAsia="微软雅黑"/>
          <w:sz w:val="21"/>
        </w:rPr>
        <w:t>对于Telemetry静态订阅方式，如果设备和目标采集器之间的连接断开了，设备会进行重新连接，再次上送数据，但是重连期间的采样数据会丢失。</w:t>
      </w:r>
    </w:p>
    <w:p w14:paraId="06FB8207">
      <w:pPr>
        <w:spacing w:after="40"/>
        <w:ind w:left="360"/>
      </w:pPr>
      <w:r>
        <w:rPr>
          <w:rFonts w:ascii="微软雅黑" w:hAnsi="微软雅黑" w:eastAsia="微软雅黑"/>
          <w:b w:val="0"/>
          <w:sz w:val="21"/>
        </w:rPr>
        <w:t>A. 正确</w:t>
      </w:r>
    </w:p>
    <w:p w14:paraId="32665F3F">
      <w:pPr>
        <w:spacing w:after="40"/>
        <w:ind w:left="360"/>
      </w:pPr>
      <w:r>
        <w:rPr>
          <w:rFonts w:ascii="微软雅黑" w:hAnsi="微软雅黑" w:eastAsia="微软雅黑"/>
          <w:b w:val="0"/>
          <w:sz w:val="21"/>
        </w:rPr>
        <w:t>B. 错误</w:t>
      </w:r>
    </w:p>
    <w:p w14:paraId="3DCCC34F">
      <w:pPr>
        <w:spacing w:after="40"/>
      </w:pPr>
      <w:r>
        <w:rPr>
          <w:rFonts w:ascii="微软雅黑" w:hAnsi="微软雅黑" w:eastAsia="微软雅黑"/>
          <w:b/>
          <w:color w:val="C00000"/>
          <w:sz w:val="21"/>
        </w:rPr>
        <w:t>正确答案：A（正确）</w:t>
      </w:r>
    </w:p>
    <w:p w14:paraId="7EAB895A">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Telemetry静态订阅方式中，设备与目标采集器之间建立的是持续的数据推送连接。当连接断开时，设备会尝试重新连接，以恢复数据上报功能。然而，在断开到重新连接成功这段时间内，设备通常无法缓存或补发中断期间的采样数据，因为这些数据是实时采集并推送的，而非存储在本地等待重传。因此，重连期间的采样数据确实会丢失。</w:t>
      </w:r>
    </w:p>
    <w:p w14:paraId="342B70E7">
      <w:pPr>
        <w:pBdr>
          <w:bottom w:val="single" w:color="D9D9D9" w:sz="6" w:space="1"/>
        </w:pBdr>
        <w:spacing w:before="80" w:after="160"/>
      </w:pPr>
    </w:p>
    <w:p w14:paraId="46CA49C8">
      <w:pPr>
        <w:spacing w:after="40"/>
      </w:pPr>
      <w:r>
        <w:rPr>
          <w:rFonts w:ascii="微软雅黑" w:hAnsi="微软雅黑" w:eastAsia="微软雅黑"/>
          <w:b/>
          <w:color w:val="1F4E79"/>
          <w:sz w:val="21"/>
        </w:rPr>
        <w:t>755.【判断题】</w:t>
      </w:r>
      <w:r>
        <w:rPr>
          <w:rFonts w:ascii="微软雅黑" w:hAnsi="微软雅黑" w:eastAsia="微软雅黑"/>
          <w:sz w:val="21"/>
        </w:rPr>
        <w:t>华为园区网络智能运维方案基于iMasterNCE-CampusInsight可以从多个维度检测无线网络健康度，包括无线用户接入成功率，漫游达标率，信号强度与干扰等，为用户直观呈现无线网络质量</w:t>
      </w:r>
    </w:p>
    <w:p w14:paraId="0EC1D97E">
      <w:pPr>
        <w:spacing w:after="40"/>
        <w:ind w:left="360"/>
      </w:pPr>
      <w:r>
        <w:rPr>
          <w:rFonts w:ascii="微软雅黑" w:hAnsi="微软雅黑" w:eastAsia="微软雅黑"/>
          <w:b w:val="0"/>
          <w:sz w:val="21"/>
        </w:rPr>
        <w:t>A. 正确</w:t>
      </w:r>
    </w:p>
    <w:p w14:paraId="7AED2943">
      <w:pPr>
        <w:spacing w:after="40"/>
        <w:ind w:left="360"/>
      </w:pPr>
      <w:r>
        <w:rPr>
          <w:rFonts w:ascii="微软雅黑" w:hAnsi="微软雅黑" w:eastAsia="微软雅黑"/>
          <w:b w:val="0"/>
          <w:sz w:val="21"/>
        </w:rPr>
        <w:t>B. 错误</w:t>
      </w:r>
    </w:p>
    <w:p w14:paraId="10A520C8">
      <w:pPr>
        <w:spacing w:after="40"/>
      </w:pPr>
      <w:r>
        <w:rPr>
          <w:rFonts w:ascii="微软雅黑" w:hAnsi="微软雅黑" w:eastAsia="微软雅黑"/>
          <w:b/>
          <w:color w:val="C00000"/>
          <w:sz w:val="21"/>
        </w:rPr>
        <w:t>正确答案：A（正确）</w:t>
      </w:r>
    </w:p>
    <w:p w14:paraId="25B73D3E">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[回答]：华为园区网络智能运维方案中的iMaster NCE-CampusInsight平台，确实具备对无线网络进行多维度健康度检测的能力。该方案通过收集和分析网络数据，能够监测无线用户接入成功率（反映用户能否顺利连接网络）、漫游达标率（评估用户在移动过程中切换AP的流畅性）、信号强度与干扰（直接影响网络稳定性和速率）等关键指标。这些数据经过处理，可以直观地向运维人员呈现无线网络的整体质量，从而支持快速定位和解决问题。因此，题目中的叙述符合该方案的实际功能。</w:t>
      </w:r>
    </w:p>
    <w:p w14:paraId="084ADC60">
      <w:pPr>
        <w:pBdr>
          <w:bottom w:val="single" w:color="D9D9D9" w:sz="6" w:space="1"/>
        </w:pBdr>
        <w:spacing w:before="80" w:after="160"/>
      </w:pPr>
    </w:p>
    <w:p w14:paraId="61F75341">
      <w:pPr>
        <w:spacing w:after="40"/>
      </w:pPr>
      <w:r>
        <w:rPr>
          <w:rFonts w:ascii="微软雅黑" w:hAnsi="微软雅黑" w:eastAsia="微软雅黑"/>
          <w:b/>
          <w:color w:val="1F4E79"/>
          <w:sz w:val="21"/>
        </w:rPr>
        <w:t>756.【判断题】</w:t>
      </w:r>
      <w:r>
        <w:rPr>
          <w:rFonts w:ascii="微软雅黑" w:hAnsi="微软雅黑" w:eastAsia="微软雅黑"/>
          <w:sz w:val="21"/>
        </w:rPr>
        <w:t>当管理员在iMasterNCE-Campus完成策略矩阵的配置，并点击"部署"后，控制器就会自动下发基于源/目的IP地址的ACL策略到策略执行点设备上。</w:t>
      </w:r>
    </w:p>
    <w:p w14:paraId="1DA6736D">
      <w:pPr>
        <w:spacing w:after="40"/>
        <w:ind w:left="360"/>
      </w:pPr>
      <w:r>
        <w:rPr>
          <w:rFonts w:ascii="微软雅黑" w:hAnsi="微软雅黑" w:eastAsia="微软雅黑"/>
          <w:b w:val="0"/>
          <w:sz w:val="21"/>
        </w:rPr>
        <w:t>A. 正确</w:t>
      </w:r>
    </w:p>
    <w:p w14:paraId="445F4624">
      <w:pPr>
        <w:spacing w:after="40"/>
        <w:ind w:left="360"/>
      </w:pPr>
      <w:r>
        <w:rPr>
          <w:rFonts w:ascii="微软雅黑" w:hAnsi="微软雅黑" w:eastAsia="微软雅黑"/>
          <w:b w:val="0"/>
          <w:sz w:val="21"/>
        </w:rPr>
        <w:t>B. 错误</w:t>
      </w:r>
    </w:p>
    <w:p w14:paraId="1C59053A">
      <w:pPr>
        <w:spacing w:after="40"/>
      </w:pPr>
      <w:r>
        <w:rPr>
          <w:rFonts w:ascii="微软雅黑" w:hAnsi="微软雅黑" w:eastAsia="微软雅黑"/>
          <w:b/>
          <w:color w:val="C00000"/>
          <w:sz w:val="21"/>
        </w:rPr>
        <w:t>正确答案：B（错误）</w:t>
      </w:r>
    </w:p>
    <w:p w14:paraId="13309506">
      <w:pPr>
        <w:spacing w:after="40"/>
      </w:pPr>
      <w:r>
        <w:rPr>
          <w:rFonts w:ascii="微软雅黑" w:hAnsi="微软雅黑" w:eastAsia="微软雅黑"/>
          <w:b/>
          <w:color w:val="2E75B6"/>
          <w:sz w:val="20"/>
        </w:rPr>
        <w:t>解析（AI生成）：</w:t>
      </w:r>
      <w:r>
        <w:rPr>
          <w:rFonts w:ascii="微软雅黑" w:hAnsi="微软雅黑" w:eastAsia="微软雅黑"/>
          <w:color w:val="404040"/>
          <w:sz w:val="20"/>
        </w:rPr>
        <w:t>控制器下发的核心是基于“安全组”的逻辑策略（UCL策略），而不是直接在设备上配置基于“源/目的IP地址”的ACL策略。IP地址只是策略执行过程中用于识别用户组别的一个动态标签。</w:t>
      </w:r>
    </w:p>
    <w:p w14:paraId="50040287">
      <w:pPr>
        <w:pBdr>
          <w:bottom w:val="single" w:color="D9D9D9" w:sz="6" w:space="1"/>
        </w:pBdr>
        <w:spacing w:before="80" w:after="160"/>
      </w:pPr>
    </w:p>
    <w:p w14:paraId="14EEDA53">
      <w:pPr>
        <w:spacing w:after="40"/>
      </w:pPr>
      <w:r>
        <w:rPr>
          <w:rFonts w:ascii="微软雅黑" w:hAnsi="微软雅黑" w:eastAsia="微软雅黑"/>
          <w:b/>
          <w:color w:val="1F4E79"/>
          <w:sz w:val="21"/>
        </w:rPr>
        <w:t>757.【判断题】</w:t>
      </w:r>
      <w:r>
        <w:rPr>
          <w:rFonts w:ascii="微软雅黑" w:hAnsi="微软雅黑" w:eastAsia="微软雅黑"/>
          <w:sz w:val="21"/>
        </w:rPr>
        <w:t>6PE和6VPE组网方式下，PE设备上无需创建VPN实例。</w:t>
      </w:r>
    </w:p>
    <w:p w14:paraId="2FF63038">
      <w:pPr>
        <w:spacing w:after="40"/>
        <w:ind w:left="360"/>
      </w:pPr>
      <w:r>
        <w:rPr>
          <w:rFonts w:ascii="微软雅黑" w:hAnsi="微软雅黑" w:eastAsia="微软雅黑"/>
          <w:b w:val="0"/>
          <w:sz w:val="21"/>
        </w:rPr>
        <w:t>A. 正确</w:t>
      </w:r>
    </w:p>
    <w:p w14:paraId="528F62FF">
      <w:pPr>
        <w:spacing w:after="40"/>
        <w:ind w:left="360"/>
      </w:pPr>
      <w:r>
        <w:rPr>
          <w:rFonts w:ascii="微软雅黑" w:hAnsi="微软雅黑" w:eastAsia="微软雅黑"/>
          <w:b w:val="0"/>
          <w:sz w:val="21"/>
        </w:rPr>
        <w:t>B. 错误</w:t>
      </w:r>
    </w:p>
    <w:p w14:paraId="5105B7C8">
      <w:pPr>
        <w:spacing w:after="40"/>
      </w:pPr>
      <w:r>
        <w:rPr>
          <w:rFonts w:ascii="微软雅黑" w:hAnsi="微软雅黑" w:eastAsia="微软雅黑"/>
          <w:b/>
          <w:color w:val="C00000"/>
          <w:sz w:val="21"/>
        </w:rPr>
        <w:t>正确答案：B（错误）</w:t>
      </w:r>
    </w:p>
    <w:p w14:paraId="371E689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【购买题库薇信：est258258】6VPN需要创建VRF实例，6PE不需要。</w:t>
      </w:r>
    </w:p>
    <w:p w14:paraId="3E726D7A">
      <w:pPr>
        <w:pBdr>
          <w:bottom w:val="single" w:color="D9D9D9" w:sz="6" w:space="1"/>
        </w:pBdr>
        <w:spacing w:before="80" w:after="160"/>
      </w:pPr>
    </w:p>
    <w:p w14:paraId="3A575A8B">
      <w:pPr>
        <w:spacing w:after="40"/>
      </w:pPr>
      <w:r>
        <w:rPr>
          <w:rFonts w:ascii="微软雅黑" w:hAnsi="微软雅黑" w:eastAsia="微软雅黑"/>
          <w:b/>
          <w:color w:val="1F4E79"/>
          <w:sz w:val="21"/>
        </w:rPr>
        <w:t>758.【判断题】</w:t>
      </w:r>
      <w:r>
        <w:rPr>
          <w:rFonts w:ascii="微软雅黑" w:hAnsi="微软雅黑" w:eastAsia="微软雅黑"/>
          <w:sz w:val="21"/>
        </w:rPr>
        <w:t>静态VXLAN隧道的MAC地址学习依赖主机之间的报文交互( 如ARP报文交互)。</w:t>
      </w:r>
    </w:p>
    <w:p w14:paraId="4BB1B87F">
      <w:pPr>
        <w:spacing w:after="40"/>
        <w:ind w:left="360"/>
      </w:pPr>
      <w:r>
        <w:rPr>
          <w:rFonts w:ascii="微软雅黑" w:hAnsi="微软雅黑" w:eastAsia="微软雅黑"/>
          <w:b w:val="0"/>
          <w:sz w:val="21"/>
        </w:rPr>
        <w:t>A. 正确</w:t>
      </w:r>
    </w:p>
    <w:p w14:paraId="27542FB7">
      <w:pPr>
        <w:spacing w:after="40"/>
        <w:ind w:left="360"/>
      </w:pPr>
      <w:r>
        <w:rPr>
          <w:rFonts w:ascii="微软雅黑" w:hAnsi="微软雅黑" w:eastAsia="微软雅黑"/>
          <w:b w:val="0"/>
          <w:sz w:val="21"/>
        </w:rPr>
        <w:t>B. 错误</w:t>
      </w:r>
    </w:p>
    <w:p w14:paraId="1EFC6F45">
      <w:pPr>
        <w:spacing w:after="40"/>
      </w:pPr>
      <w:r>
        <w:rPr>
          <w:rFonts w:ascii="微软雅黑" w:hAnsi="微软雅黑" w:eastAsia="微软雅黑"/>
          <w:b/>
          <w:color w:val="C00000"/>
          <w:sz w:val="21"/>
        </w:rPr>
        <w:t>正确答案：A（正确）</w:t>
      </w:r>
    </w:p>
    <w:p w14:paraId="0940DDD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【购买题库薇信：est258258】因为静态VXLAN隧道是手工建立，没有控制平面，所以表项的形成需要通过流量的触发。 转发属于远端VTEP下所连接设备的数据帧，需要先学习到远端设备的MAC地址。该过程与传统MAC地址表形成过程类似，依赖于主机之间的报文交互，一般通过ARP报文交互形成MAC地址表项。</w:t>
      </w:r>
    </w:p>
    <w:p w14:paraId="6A2E474E">
      <w:pPr>
        <w:pBdr>
          <w:bottom w:val="single" w:color="D9D9D9" w:sz="6" w:space="1"/>
        </w:pBdr>
        <w:spacing w:before="80" w:after="160"/>
      </w:pPr>
    </w:p>
    <w:p w14:paraId="61A5087F">
      <w:pPr>
        <w:spacing w:after="40"/>
      </w:pPr>
      <w:r>
        <w:rPr>
          <w:rFonts w:ascii="微软雅黑" w:hAnsi="微软雅黑" w:eastAsia="微软雅黑"/>
          <w:b/>
          <w:color w:val="1F4E79"/>
          <w:sz w:val="21"/>
        </w:rPr>
        <w:t>759.【判断题】</w:t>
      </w:r>
      <w:r>
        <w:rPr>
          <w:rFonts w:ascii="微软雅黑" w:hAnsi="微软雅黑" w:eastAsia="微软雅黑"/>
          <w:sz w:val="21"/>
        </w:rPr>
        <w:t>SRLB是用户指定的为SR MPLS预留的本地标签集合。这些标签在本地配置，仅在本地有效，因此不会通过IGP对外发布。</w:t>
      </w:r>
    </w:p>
    <w:p w14:paraId="2DBCB2BF">
      <w:pPr>
        <w:spacing w:after="40"/>
        <w:ind w:left="360"/>
      </w:pPr>
      <w:r>
        <w:rPr>
          <w:rFonts w:ascii="微软雅黑" w:hAnsi="微软雅黑" w:eastAsia="微软雅黑"/>
          <w:b w:val="0"/>
          <w:sz w:val="21"/>
        </w:rPr>
        <w:t>A. 正确</w:t>
      </w:r>
    </w:p>
    <w:p w14:paraId="26390042">
      <w:pPr>
        <w:spacing w:after="40"/>
        <w:ind w:left="360"/>
      </w:pPr>
      <w:r>
        <w:rPr>
          <w:rFonts w:ascii="微软雅黑" w:hAnsi="微软雅黑" w:eastAsia="微软雅黑"/>
          <w:b w:val="0"/>
          <w:sz w:val="21"/>
        </w:rPr>
        <w:t>B. 错误</w:t>
      </w:r>
    </w:p>
    <w:p w14:paraId="65A26266">
      <w:pPr>
        <w:spacing w:after="40"/>
      </w:pPr>
      <w:r>
        <w:rPr>
          <w:rFonts w:ascii="微软雅黑" w:hAnsi="微软雅黑" w:eastAsia="微软雅黑"/>
          <w:b/>
          <w:color w:val="C00000"/>
          <w:sz w:val="21"/>
        </w:rPr>
        <w:t>正确答案：B（错误）</w:t>
      </w:r>
    </w:p>
    <w:p w14:paraId="18C8EF4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【购买题库薇信：est258258】prefixSID和adjacencySID都是全局可见。会通过IGP协议进行扩散</w:t>
      </w:r>
    </w:p>
    <w:p w14:paraId="746974B7">
      <w:pPr>
        <w:pBdr>
          <w:bottom w:val="single" w:color="D9D9D9" w:sz="6" w:space="1"/>
        </w:pBdr>
        <w:spacing w:before="80" w:after="160"/>
      </w:pPr>
    </w:p>
    <w:p w14:paraId="07C6A909">
      <w:pPr>
        <w:spacing w:after="40"/>
      </w:pPr>
      <w:r>
        <w:rPr>
          <w:rFonts w:ascii="微软雅黑" w:hAnsi="微软雅黑" w:eastAsia="微软雅黑"/>
          <w:b/>
          <w:color w:val="1F4E79"/>
          <w:sz w:val="21"/>
        </w:rPr>
        <w:t>760.【判断题】</w:t>
      </w:r>
      <w:r>
        <w:rPr>
          <w:rFonts w:ascii="微软雅黑" w:hAnsi="微软雅黑" w:eastAsia="微软雅黑"/>
          <w:sz w:val="21"/>
        </w:rPr>
        <w:t>SR-MPLS通过扩展的IGP发布标签并且预留带宽，从而支持大带宽业务。</w:t>
      </w:r>
    </w:p>
    <w:p w14:paraId="7C644536">
      <w:pPr>
        <w:spacing w:after="40"/>
        <w:ind w:left="360"/>
      </w:pPr>
      <w:r>
        <w:rPr>
          <w:rFonts w:ascii="微软雅黑" w:hAnsi="微软雅黑" w:eastAsia="微软雅黑"/>
          <w:b w:val="0"/>
          <w:sz w:val="21"/>
        </w:rPr>
        <w:t>A. 正确</w:t>
      </w:r>
    </w:p>
    <w:p w14:paraId="53345330">
      <w:pPr>
        <w:spacing w:after="40"/>
        <w:ind w:left="360"/>
      </w:pPr>
      <w:r>
        <w:rPr>
          <w:rFonts w:ascii="微软雅黑" w:hAnsi="微软雅黑" w:eastAsia="微软雅黑"/>
          <w:b w:val="0"/>
          <w:sz w:val="21"/>
        </w:rPr>
        <w:t>B. 错误</w:t>
      </w:r>
    </w:p>
    <w:p w14:paraId="326B65CA">
      <w:pPr>
        <w:spacing w:after="40"/>
      </w:pPr>
      <w:r>
        <w:rPr>
          <w:rFonts w:ascii="微软雅黑" w:hAnsi="微软雅黑" w:eastAsia="微软雅黑"/>
          <w:b/>
          <w:color w:val="C00000"/>
          <w:sz w:val="21"/>
        </w:rPr>
        <w:t>正确答案：B（错误）</w:t>
      </w:r>
    </w:p>
    <w:p w14:paraId="2FD7F2C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【购买题库薇信：est258258】SR-MPLS无法通过IGP路由带宽</w:t>
      </w:r>
    </w:p>
    <w:p w14:paraId="0F6209FB">
      <w:pPr>
        <w:pBdr>
          <w:bottom w:val="single" w:color="D9D9D9" w:sz="6" w:space="1"/>
        </w:pBdr>
        <w:spacing w:before="80" w:after="160"/>
      </w:pPr>
    </w:p>
    <w:p w14:paraId="4E7B6D41">
      <w:pPr>
        <w:spacing w:after="40"/>
      </w:pPr>
      <w:r>
        <w:rPr>
          <w:rFonts w:ascii="微软雅黑" w:hAnsi="微软雅黑" w:eastAsia="微软雅黑"/>
          <w:b/>
          <w:color w:val="1F4E79"/>
          <w:sz w:val="21"/>
        </w:rPr>
        <w:t>761.【判断题】</w:t>
      </w:r>
      <w:r>
        <w:rPr>
          <w:rFonts w:ascii="微软雅黑" w:hAnsi="微软雅黑" w:eastAsia="微软雅黑"/>
          <w:sz w:val="21"/>
        </w:rPr>
        <w:t>在Segment Routing中，严格显式路径是指在创建转发路径时指定特定的Adjacency SID或者Node SID.</w:t>
      </w:r>
    </w:p>
    <w:p w14:paraId="38327229">
      <w:pPr>
        <w:spacing w:after="40"/>
        <w:ind w:left="360"/>
      </w:pPr>
      <w:r>
        <w:rPr>
          <w:rFonts w:ascii="微软雅黑" w:hAnsi="微软雅黑" w:eastAsia="微软雅黑"/>
          <w:b w:val="0"/>
          <w:sz w:val="21"/>
        </w:rPr>
        <w:t>A. 正确</w:t>
      </w:r>
    </w:p>
    <w:p w14:paraId="03980901">
      <w:pPr>
        <w:spacing w:after="40"/>
        <w:ind w:left="360"/>
      </w:pPr>
      <w:r>
        <w:rPr>
          <w:rFonts w:ascii="微软雅黑" w:hAnsi="微软雅黑" w:eastAsia="微软雅黑"/>
          <w:b w:val="0"/>
          <w:sz w:val="21"/>
        </w:rPr>
        <w:t>B. 错误</w:t>
      </w:r>
    </w:p>
    <w:p w14:paraId="1C40C072">
      <w:pPr>
        <w:spacing w:after="40"/>
      </w:pPr>
      <w:r>
        <w:rPr>
          <w:rFonts w:ascii="微软雅黑" w:hAnsi="微软雅黑" w:eastAsia="微软雅黑"/>
          <w:b/>
          <w:color w:val="C00000"/>
          <w:sz w:val="21"/>
        </w:rPr>
        <w:t>正确答案：B（错误）</w:t>
      </w:r>
    </w:p>
    <w:p w14:paraId="6ACAE62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【购买题库薇信：est258258】NODE SID无法做到强控，只有ADJ SID才能强控。</w:t>
      </w:r>
    </w:p>
    <w:p w14:paraId="0C29D724">
      <w:pPr>
        <w:pBdr>
          <w:bottom w:val="single" w:color="D9D9D9" w:sz="6" w:space="1"/>
        </w:pBdr>
        <w:spacing w:before="80" w:after="160"/>
      </w:pPr>
    </w:p>
    <w:p w14:paraId="69ED76AF">
      <w:pPr>
        <w:spacing w:after="40"/>
      </w:pPr>
      <w:r>
        <w:rPr>
          <w:rFonts w:ascii="微软雅黑" w:hAnsi="微软雅黑" w:eastAsia="微软雅黑"/>
          <w:b/>
          <w:color w:val="1F4E79"/>
          <w:sz w:val="21"/>
        </w:rPr>
        <w:t>762.【判断题】</w:t>
      </w:r>
      <w:r>
        <w:rPr>
          <w:rFonts w:ascii="微软雅黑" w:hAnsi="微软雅黑" w:eastAsia="微软雅黑"/>
          <w:sz w:val="21"/>
        </w:rPr>
        <w:t>通过BGP EVPN动态建立VXLAN隧道的场景中，BGP EVPN Type2路由携带的RT值为对应的IP VPN实例的Export RT值。</w:t>
      </w:r>
    </w:p>
    <w:p w14:paraId="2C415507">
      <w:pPr>
        <w:spacing w:after="40"/>
        <w:ind w:left="360"/>
      </w:pPr>
      <w:r>
        <w:rPr>
          <w:rFonts w:ascii="微软雅黑" w:hAnsi="微软雅黑" w:eastAsia="微软雅黑"/>
          <w:b w:val="0"/>
          <w:sz w:val="21"/>
        </w:rPr>
        <w:t>A. 正确</w:t>
      </w:r>
    </w:p>
    <w:p w14:paraId="0AF91E41">
      <w:pPr>
        <w:spacing w:after="40"/>
        <w:ind w:left="360"/>
      </w:pPr>
      <w:r>
        <w:rPr>
          <w:rFonts w:ascii="微软雅黑" w:hAnsi="微软雅黑" w:eastAsia="微软雅黑"/>
          <w:b w:val="0"/>
          <w:sz w:val="21"/>
        </w:rPr>
        <w:t>B. 错误</w:t>
      </w:r>
    </w:p>
    <w:p w14:paraId="03B29459">
      <w:pPr>
        <w:spacing w:after="40"/>
      </w:pPr>
      <w:r>
        <w:rPr>
          <w:rFonts w:ascii="微软雅黑" w:hAnsi="微软雅黑" w:eastAsia="微软雅黑"/>
          <w:b/>
          <w:color w:val="C00000"/>
          <w:sz w:val="21"/>
        </w:rPr>
        <w:t>正确答案：B（错误）</w:t>
      </w:r>
    </w:p>
    <w:p w14:paraId="3F6AC21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【购买题库薇信：est258258】IP VPN实例的RT是Type5的路由携带</w:t>
      </w:r>
    </w:p>
    <w:p w14:paraId="350F8917">
      <w:pPr>
        <w:pBdr>
          <w:bottom w:val="single" w:color="D9D9D9" w:sz="6" w:space="1"/>
        </w:pBdr>
        <w:spacing w:before="80" w:after="160"/>
      </w:pPr>
    </w:p>
    <w:p w14:paraId="52F38D37">
      <w:pPr>
        <w:spacing w:after="40"/>
      </w:pPr>
      <w:r>
        <w:rPr>
          <w:rFonts w:ascii="微软雅黑" w:hAnsi="微软雅黑" w:eastAsia="微软雅黑"/>
          <w:b/>
          <w:color w:val="1F4E79"/>
          <w:sz w:val="21"/>
        </w:rPr>
        <w:t>763.【判断题】</w:t>
      </w:r>
      <w:r>
        <w:rPr>
          <w:rFonts w:ascii="微软雅黑" w:hAnsi="微软雅黑" w:eastAsia="微软雅黑"/>
          <w:sz w:val="21"/>
        </w:rPr>
        <w:t>若管理员希望同一VLAN下的主机不能直接进行二层互访，则可在接入交换机配置动态ARP检测技术，对主机间的二层访问进行管控。</w:t>
      </w:r>
    </w:p>
    <w:p w14:paraId="737D00DB">
      <w:pPr>
        <w:spacing w:after="40"/>
        <w:ind w:left="360"/>
      </w:pPr>
      <w:r>
        <w:rPr>
          <w:rFonts w:ascii="微软雅黑" w:hAnsi="微软雅黑" w:eastAsia="微软雅黑"/>
          <w:b w:val="0"/>
          <w:sz w:val="21"/>
        </w:rPr>
        <w:t>A. 正确</w:t>
      </w:r>
    </w:p>
    <w:p w14:paraId="563D8621">
      <w:pPr>
        <w:spacing w:after="40"/>
        <w:ind w:left="360"/>
      </w:pPr>
      <w:r>
        <w:rPr>
          <w:rFonts w:ascii="微软雅黑" w:hAnsi="微软雅黑" w:eastAsia="微软雅黑"/>
          <w:b w:val="0"/>
          <w:sz w:val="21"/>
        </w:rPr>
        <w:t>B. 错误</w:t>
      </w:r>
    </w:p>
    <w:p w14:paraId="690DA378">
      <w:pPr>
        <w:spacing w:after="40"/>
      </w:pPr>
      <w:r>
        <w:rPr>
          <w:rFonts w:ascii="微软雅黑" w:hAnsi="微软雅黑" w:eastAsia="微软雅黑"/>
          <w:b/>
          <w:color w:val="C00000"/>
          <w:sz w:val="21"/>
        </w:rPr>
        <w:t>正确答案：B（错误）</w:t>
      </w:r>
    </w:p>
    <w:p w14:paraId="708F41A2">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动态ARP检测（DAI）技术主要用于防止ARP欺骗攻击，它通过在交换机上检测并过滤非法的ARP报文，来保护网络免受中间人攻击。但其核心功能是验证ARP报文的合法性，而不是直接控制同一VLAN下主机之间的二层互访。要禁止同一VLAN内的主机直接进行二层通信，通常需要采用端口隔离（Private VLAN）或基于MAC地址的访问控制列表（ACL）等技术，而非动态ARP检测。</w:t>
      </w:r>
    </w:p>
    <w:p w14:paraId="0C7289A1">
      <w:pPr>
        <w:pBdr>
          <w:bottom w:val="single" w:color="D9D9D9" w:sz="6" w:space="1"/>
        </w:pBdr>
        <w:spacing w:before="80" w:after="160"/>
      </w:pPr>
    </w:p>
    <w:p w14:paraId="3C5E0DC2">
      <w:pPr>
        <w:spacing w:after="40"/>
      </w:pPr>
      <w:r>
        <w:rPr>
          <w:rFonts w:ascii="微软雅黑" w:hAnsi="微软雅黑" w:eastAsia="微软雅黑"/>
          <w:b/>
          <w:color w:val="1F4E79"/>
          <w:sz w:val="21"/>
        </w:rPr>
        <w:t>764.【判断题】</w:t>
      </w:r>
      <w:r>
        <w:rPr>
          <w:rFonts w:ascii="微软雅黑" w:hAnsi="微软雅黑" w:eastAsia="微软雅黑"/>
          <w:sz w:val="21"/>
        </w:rPr>
        <w:t>在华为SD-WAN解决方案中，站点ID是企业站点在SD-WAN中的全局唯一标识，通常用一串数字表示，可以由网络控制器统一自动分配，也可以手动指定。</w:t>
      </w:r>
    </w:p>
    <w:p w14:paraId="30D7BA87">
      <w:pPr>
        <w:spacing w:after="40"/>
        <w:ind w:left="360"/>
      </w:pPr>
      <w:r>
        <w:rPr>
          <w:rFonts w:ascii="微软雅黑" w:hAnsi="微软雅黑" w:eastAsia="微软雅黑"/>
          <w:b w:val="0"/>
          <w:sz w:val="21"/>
        </w:rPr>
        <w:t>A. 正确</w:t>
      </w:r>
    </w:p>
    <w:p w14:paraId="7DD31BCA">
      <w:pPr>
        <w:spacing w:after="40"/>
        <w:ind w:left="360"/>
      </w:pPr>
      <w:r>
        <w:rPr>
          <w:rFonts w:ascii="微软雅黑" w:hAnsi="微软雅黑" w:eastAsia="微软雅黑"/>
          <w:b w:val="0"/>
          <w:sz w:val="21"/>
        </w:rPr>
        <w:t>B. 错误</w:t>
      </w:r>
    </w:p>
    <w:p w14:paraId="1E375BA6">
      <w:pPr>
        <w:spacing w:after="40"/>
      </w:pPr>
      <w:r>
        <w:rPr>
          <w:rFonts w:ascii="微软雅黑" w:hAnsi="微软雅黑" w:eastAsia="微软雅黑"/>
          <w:b/>
          <w:color w:val="C00000"/>
          <w:sz w:val="21"/>
        </w:rPr>
        <w:t>正确答案：A（正确）</w:t>
      </w:r>
    </w:p>
    <w:p w14:paraId="6B5B24D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【购买题库薇信：est258258】在华为SD-WAN解决方案中，站点ID（Site ID）是标识不同站点的关键参数，用于在广域网范围内唯一识别每个站点。根据华为官方文档，站点ID可以全局自动分配，也可以根据用户规划手动配置，以确保其在网络中的唯一性。题目描述准确</w:t>
      </w:r>
    </w:p>
    <w:p w14:paraId="7EA1BD33">
      <w:pPr>
        <w:pBdr>
          <w:bottom w:val="single" w:color="D9D9D9" w:sz="6" w:space="1"/>
        </w:pBdr>
        <w:spacing w:before="80" w:after="160"/>
      </w:pPr>
    </w:p>
    <w:p w14:paraId="5B32B447">
      <w:pPr>
        <w:spacing w:after="40"/>
      </w:pPr>
      <w:r>
        <w:rPr>
          <w:rFonts w:ascii="微软雅黑" w:hAnsi="微软雅黑" w:eastAsia="微软雅黑"/>
          <w:b/>
          <w:color w:val="1F4E79"/>
          <w:sz w:val="21"/>
        </w:rPr>
        <w:t>765.【判断题】</w:t>
      </w:r>
      <w:r>
        <w:rPr>
          <w:rFonts w:ascii="微软雅黑" w:hAnsi="微软雅黑" w:eastAsia="微软雅黑"/>
          <w:sz w:val="21"/>
        </w:rPr>
        <w:t>Telemetry的数据推送有两种方式，基于gRPC方式和基于UDP方式。当使用gRPC方式推送数据时，网络设备只能作为gRPC客户端。</w:t>
      </w:r>
    </w:p>
    <w:p w14:paraId="066A2C89">
      <w:pPr>
        <w:spacing w:after="40"/>
        <w:ind w:left="360"/>
      </w:pPr>
      <w:r>
        <w:rPr>
          <w:rFonts w:ascii="微软雅黑" w:hAnsi="微软雅黑" w:eastAsia="微软雅黑"/>
          <w:b w:val="0"/>
          <w:sz w:val="21"/>
        </w:rPr>
        <w:t>A. 正确</w:t>
      </w:r>
    </w:p>
    <w:p w14:paraId="5F4DE0A7">
      <w:pPr>
        <w:spacing w:after="40"/>
        <w:ind w:left="360"/>
      </w:pPr>
      <w:r>
        <w:rPr>
          <w:rFonts w:ascii="微软雅黑" w:hAnsi="微软雅黑" w:eastAsia="微软雅黑"/>
          <w:b w:val="0"/>
          <w:sz w:val="21"/>
        </w:rPr>
        <w:t>B. 错误</w:t>
      </w:r>
    </w:p>
    <w:p w14:paraId="0C5C4139">
      <w:pPr>
        <w:spacing w:after="40"/>
      </w:pPr>
      <w:r>
        <w:rPr>
          <w:rFonts w:ascii="微软雅黑" w:hAnsi="微软雅黑" w:eastAsia="微软雅黑"/>
          <w:b/>
          <w:color w:val="C00000"/>
          <w:sz w:val="21"/>
        </w:rPr>
        <w:t>正确答案：B（错误）</w:t>
      </w:r>
    </w:p>
    <w:p w14:paraId="4E0B90CE">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Telemetry的数据推送确实支持基于gRPC和基于UDP两种方式。但在gRPC方式中，网络设备既可以作为gRPC客户端（主动向采集器推送数据），也可以作为gRPC服务器（等待采集器订阅后推送数据）。题目中“只能作为gRPC客户端”的说法过于绝对，忽略了设备作为服务端的情况。</w:t>
      </w:r>
    </w:p>
    <w:p w14:paraId="1A5997FB">
      <w:pPr>
        <w:pBdr>
          <w:bottom w:val="single" w:color="D9D9D9" w:sz="6" w:space="1"/>
        </w:pBdr>
        <w:spacing w:before="80" w:after="160"/>
      </w:pPr>
    </w:p>
    <w:p w14:paraId="3F9BAAE0">
      <w:pPr>
        <w:spacing w:after="40"/>
      </w:pPr>
      <w:r>
        <w:rPr>
          <w:rFonts w:ascii="微软雅黑" w:hAnsi="微软雅黑" w:eastAsia="微软雅黑"/>
          <w:b/>
          <w:color w:val="1F4E79"/>
          <w:sz w:val="21"/>
        </w:rPr>
        <w:t>766.【判断题】</w:t>
      </w:r>
      <w:r>
        <w:rPr>
          <w:rFonts w:ascii="微软雅黑" w:hAnsi="微软雅黑" w:eastAsia="微软雅黑"/>
          <w:sz w:val="21"/>
        </w:rPr>
        <w:t>RESTCONF是在融合NETCONF和HTTP协议的基础上发展而来的。RESTCONF以HTTP协议的方法提供了NEICONF协议的核心功能，编程接口符合业界流行的RESTful风格、为用户提供高效开发Web化运维工具的能力。在RESTCONF基本网络架构中，网络设备充当服务器端的角色。</w:t>
      </w:r>
    </w:p>
    <w:p w14:paraId="108F80CF">
      <w:pPr>
        <w:spacing w:after="40"/>
        <w:ind w:left="360"/>
      </w:pPr>
      <w:r>
        <w:rPr>
          <w:rFonts w:ascii="微软雅黑" w:hAnsi="微软雅黑" w:eastAsia="微软雅黑"/>
          <w:b w:val="0"/>
          <w:sz w:val="21"/>
        </w:rPr>
        <w:t>A. 正确</w:t>
      </w:r>
    </w:p>
    <w:p w14:paraId="13D0AB0A">
      <w:pPr>
        <w:spacing w:after="40"/>
        <w:ind w:left="360"/>
      </w:pPr>
      <w:r>
        <w:rPr>
          <w:rFonts w:ascii="微软雅黑" w:hAnsi="微软雅黑" w:eastAsia="微软雅黑"/>
          <w:b w:val="0"/>
          <w:sz w:val="21"/>
        </w:rPr>
        <w:t>B. 错误</w:t>
      </w:r>
    </w:p>
    <w:p w14:paraId="73E5563D">
      <w:pPr>
        <w:spacing w:after="40"/>
      </w:pPr>
      <w:r>
        <w:rPr>
          <w:rFonts w:ascii="微软雅黑" w:hAnsi="微软雅黑" w:eastAsia="微软雅黑"/>
          <w:b/>
          <w:color w:val="C00000"/>
          <w:sz w:val="21"/>
        </w:rPr>
        <w:t>正确答案：A（正确）</w:t>
      </w:r>
    </w:p>
    <w:p w14:paraId="52DA1DE4">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RESTCONF是一种基于HTTP协议的网络配置协议，它借鉴了NETCONF的核心功能（如对网络设备进行配置和状态数据的增删改查），同时采用RESTful风格的API接口（使用GET、POST、PUT、DELETE等HTTP方法）。在RESTCONF的基本网络架构中，网络设备（如路由器、交换机）作为服务器端提供RESTful API，客户端（如运维工具或Web应用）通过HTTP请求对设备进行管理和配置。因此，该叙述准确描述了RESTCONF的技术本质和架构角色。**</w:t>
      </w:r>
    </w:p>
    <w:p w14:paraId="5B246FFD">
      <w:pPr>
        <w:pBdr>
          <w:bottom w:val="single" w:color="D9D9D9" w:sz="6" w:space="1"/>
        </w:pBdr>
        <w:spacing w:before="80" w:after="160"/>
      </w:pPr>
    </w:p>
    <w:p w14:paraId="7821880B">
      <w:pPr>
        <w:spacing w:after="40"/>
      </w:pPr>
      <w:r>
        <w:rPr>
          <w:rFonts w:ascii="微软雅黑" w:hAnsi="微软雅黑" w:eastAsia="微软雅黑"/>
          <w:b/>
          <w:color w:val="1F4E79"/>
          <w:sz w:val="21"/>
        </w:rPr>
        <w:t>767.【判断题】</w:t>
      </w:r>
      <w:r>
        <w:rPr>
          <w:rFonts w:ascii="微软雅黑" w:hAnsi="微软雅黑" w:eastAsia="微软雅黑"/>
          <w:sz w:val="21"/>
        </w:rPr>
        <w:t>静态MPLSLSP上的各个节点不能相互感知到整个LSP的情况，因此静态LSP是一个本地的概念，所以管理员在配置静态LSP时，本节点的出标签值和下游节点的人标签值可以不同。</w:t>
      </w:r>
    </w:p>
    <w:p w14:paraId="1F7F4541">
      <w:pPr>
        <w:spacing w:after="40"/>
        <w:ind w:left="360"/>
      </w:pPr>
      <w:r>
        <w:rPr>
          <w:rFonts w:ascii="微软雅黑" w:hAnsi="微软雅黑" w:eastAsia="微软雅黑"/>
          <w:b w:val="0"/>
          <w:sz w:val="21"/>
        </w:rPr>
        <w:t>A. 正确</w:t>
      </w:r>
    </w:p>
    <w:p w14:paraId="41F45312">
      <w:pPr>
        <w:spacing w:after="40"/>
        <w:ind w:left="360"/>
      </w:pPr>
      <w:r>
        <w:rPr>
          <w:rFonts w:ascii="微软雅黑" w:hAnsi="微软雅黑" w:eastAsia="微软雅黑"/>
          <w:b w:val="0"/>
          <w:sz w:val="21"/>
        </w:rPr>
        <w:t>B. 错误</w:t>
      </w:r>
    </w:p>
    <w:p w14:paraId="641F0461">
      <w:pPr>
        <w:spacing w:after="40"/>
      </w:pPr>
      <w:r>
        <w:rPr>
          <w:rFonts w:ascii="微软雅黑" w:hAnsi="微软雅黑" w:eastAsia="微软雅黑"/>
          <w:b/>
          <w:color w:val="C00000"/>
          <w:sz w:val="21"/>
        </w:rPr>
        <w:t>正确答案：B（错误）</w:t>
      </w:r>
    </w:p>
    <w:p w14:paraId="6B42DA32">
      <w:pPr>
        <w:spacing w:after="40"/>
      </w:pPr>
      <w:r>
        <w:rPr>
          <w:rFonts w:ascii="微软雅黑" w:hAnsi="微软雅黑" w:eastAsia="微软雅黑"/>
          <w:b/>
          <w:color w:val="2E75B6"/>
          <w:sz w:val="20"/>
        </w:rPr>
        <w:t>解析（AI生成）：</w:t>
      </w:r>
      <w:r>
        <w:rPr>
          <w:rFonts w:ascii="微软雅黑" w:hAnsi="微软雅黑" w:eastAsia="微软雅黑"/>
          <w:color w:val="404040"/>
          <w:sz w:val="20"/>
        </w:rPr>
        <w:t>具体来说，本节点的出标签值必须等于下游节点的入标签值，因为标签交换过程依赖于相邻节点之间标签值的一致性。静态LSP虽然是本地配置的，但其逻辑是端到端连接的，各节点需要通过配置来感知和保证整个路径的标签连续性，而非彼此独立。</w:t>
      </w:r>
    </w:p>
    <w:p w14:paraId="037529B6">
      <w:pPr>
        <w:pBdr>
          <w:bottom w:val="single" w:color="D9D9D9" w:sz="6" w:space="1"/>
        </w:pBdr>
        <w:spacing w:before="80" w:after="160"/>
      </w:pPr>
    </w:p>
    <w:p w14:paraId="715183DB">
      <w:pPr>
        <w:spacing w:after="40"/>
      </w:pPr>
      <w:r>
        <w:rPr>
          <w:rFonts w:ascii="微软雅黑" w:hAnsi="微软雅黑" w:eastAsia="微软雅黑"/>
          <w:b/>
          <w:color w:val="1F4E79"/>
          <w:sz w:val="21"/>
        </w:rPr>
        <w:t>768.【判断题】</w:t>
      </w:r>
      <w:r>
        <w:rPr>
          <w:rFonts w:ascii="微软雅黑" w:hAnsi="微软雅黑" w:eastAsia="微软雅黑"/>
          <w:sz w:val="21"/>
        </w:rPr>
        <w:t>两台邻居路由器运行OSPFv3实现互通，则这两台路由器互联接口的全球单播地址必须拥有相同的网络前缀，否则无法成功建立OSPFv3邻居关系。</w:t>
      </w:r>
    </w:p>
    <w:p w14:paraId="0F2BAC0F">
      <w:pPr>
        <w:spacing w:after="40"/>
        <w:ind w:left="360"/>
      </w:pPr>
      <w:r>
        <w:rPr>
          <w:rFonts w:ascii="微软雅黑" w:hAnsi="微软雅黑" w:eastAsia="微软雅黑"/>
          <w:b w:val="0"/>
          <w:sz w:val="21"/>
        </w:rPr>
        <w:t>A. 正确</w:t>
      </w:r>
    </w:p>
    <w:p w14:paraId="245A560A">
      <w:pPr>
        <w:spacing w:after="40"/>
        <w:ind w:left="360"/>
      </w:pPr>
      <w:r>
        <w:rPr>
          <w:rFonts w:ascii="微软雅黑" w:hAnsi="微软雅黑" w:eastAsia="微软雅黑"/>
          <w:b w:val="0"/>
          <w:sz w:val="21"/>
        </w:rPr>
        <w:t>B. 错误</w:t>
      </w:r>
    </w:p>
    <w:p w14:paraId="2AFECF3E">
      <w:pPr>
        <w:spacing w:after="40"/>
      </w:pPr>
      <w:r>
        <w:rPr>
          <w:rFonts w:ascii="微软雅黑" w:hAnsi="微软雅黑" w:eastAsia="微软雅黑"/>
          <w:b/>
          <w:color w:val="C00000"/>
          <w:sz w:val="21"/>
        </w:rPr>
        <w:t>正确答案：B（错误）</w:t>
      </w:r>
    </w:p>
    <w:p w14:paraId="3E1821F2">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[回答]：OSPFv3（开放最短路径优先第三版）在建立邻居关系时，并不强制要求互联接口的IPv6全球单播地址拥有相同的网络前缀。OSPFv3的邻居关系建立主要依赖于Hello报文中的Router ID、区域ID、认证信息等参数，以及链路本地地址的通信。IPv6的全球单播地址前缀不同并不直接阻止邻居关系的形成，只要双方能够通过链路本地地址进行通信并满足OSPFv3的基本配置（如接口启用、区域一致等），即可建立邻居。实际上，OSPFv3在设计上允许不同前缀的IPv6地址在直连链路上共存。</w:t>
      </w:r>
    </w:p>
    <w:p w14:paraId="08AAE261">
      <w:pPr>
        <w:pBdr>
          <w:bottom w:val="single" w:color="D9D9D9" w:sz="6" w:space="1"/>
        </w:pBdr>
        <w:spacing w:before="80" w:after="160"/>
      </w:pPr>
    </w:p>
    <w:p w14:paraId="25701641">
      <w:pPr>
        <w:spacing w:after="40"/>
      </w:pPr>
      <w:r>
        <w:rPr>
          <w:rFonts w:ascii="微软雅黑" w:hAnsi="微软雅黑" w:eastAsia="微软雅黑"/>
          <w:b/>
          <w:color w:val="1F4E79"/>
          <w:sz w:val="21"/>
        </w:rPr>
        <w:t>769.【判断题】</w:t>
      </w:r>
      <w:r>
        <w:rPr>
          <w:rFonts w:ascii="微软雅黑" w:hAnsi="微软雅黑" w:eastAsia="微软雅黑"/>
          <w:sz w:val="21"/>
        </w:rPr>
        <w:t>在VXLAN网络中，某虚拟机迁移到了另一个VTEP节点下，则BGP EVPN会通过Type3路由携带MAC Mobility属性宣告虚拟机位置的变动。</w:t>
      </w:r>
    </w:p>
    <w:p w14:paraId="3453D746">
      <w:pPr>
        <w:spacing w:after="40"/>
        <w:ind w:left="360"/>
      </w:pPr>
      <w:r>
        <w:rPr>
          <w:rFonts w:ascii="微软雅黑" w:hAnsi="微软雅黑" w:eastAsia="微软雅黑"/>
          <w:b w:val="0"/>
          <w:sz w:val="21"/>
        </w:rPr>
        <w:t>A. 正确</w:t>
      </w:r>
    </w:p>
    <w:p w14:paraId="54B3C0C3">
      <w:pPr>
        <w:spacing w:after="40"/>
        <w:ind w:left="360"/>
      </w:pPr>
      <w:r>
        <w:rPr>
          <w:rFonts w:ascii="微软雅黑" w:hAnsi="微软雅黑" w:eastAsia="微软雅黑"/>
          <w:b w:val="0"/>
          <w:sz w:val="21"/>
        </w:rPr>
        <w:t>B. 错误</w:t>
      </w:r>
    </w:p>
    <w:p w14:paraId="0A77D286">
      <w:pPr>
        <w:spacing w:after="40"/>
      </w:pPr>
      <w:r>
        <w:rPr>
          <w:rFonts w:ascii="微软雅黑" w:hAnsi="微软雅黑" w:eastAsia="微软雅黑"/>
          <w:b/>
          <w:color w:val="C00000"/>
          <w:sz w:val="21"/>
        </w:rPr>
        <w:t>正确答案：B（错误）</w:t>
      </w:r>
    </w:p>
    <w:p w14:paraId="70D8FA3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【购买题库薇信：est258258】TYPE2携带，不是type3携带</w:t>
      </w:r>
    </w:p>
    <w:p w14:paraId="3A0C6E04">
      <w:pPr>
        <w:pBdr>
          <w:bottom w:val="single" w:color="D9D9D9" w:sz="6" w:space="1"/>
        </w:pBdr>
        <w:spacing w:before="80" w:after="160"/>
      </w:pPr>
    </w:p>
    <w:p w14:paraId="647B2C85">
      <w:pPr>
        <w:spacing w:after="40"/>
      </w:pPr>
      <w:r>
        <w:rPr>
          <w:rFonts w:ascii="微软雅黑" w:hAnsi="微软雅黑" w:eastAsia="微软雅黑"/>
          <w:b/>
          <w:color w:val="1F4E79"/>
          <w:sz w:val="21"/>
        </w:rPr>
        <w:t>770.【判断题】</w:t>
      </w:r>
      <w:r>
        <w:rPr>
          <w:rFonts w:ascii="微软雅黑" w:hAnsi="微软雅黑" w:eastAsia="微软雅黑"/>
          <w:sz w:val="21"/>
        </w:rPr>
        <w:t>运营商通过传统的MPLSL3VPN网络技术，在一张MPLS的网络上，可以同时为多个企业提供虚拟专线服务，把企业的多个传统分支站点互联起来。当运营商面向企业提供SD-WAN网络接入服务时，企业一时间不能将全部站点改造为SD-WAN站点，网络中可能同时存在传统分支站点和SD-WAN站点，且这两类站点有流量互通的诉求。一套IWG(InterworkingGateway)系统能同时为多个企业租户提供SD-WAN站点和已有的传统MPLSVPN网络的站点连通服务，是运营商最经济实惠的选择。华为SD-WAN解决方案为MSP提供了部署SD-WANGateway作为IWG设备的能力，并且支持多租户功能，方便运营商为多个企业提供与传统网络互访的业务解决方案。SD-WAN Gateway不需要被iMaster NCE-Campus控制器纳管。</w:t>
      </w:r>
    </w:p>
    <w:p w14:paraId="7135E6E6">
      <w:pPr>
        <w:spacing w:after="40"/>
        <w:ind w:left="360"/>
      </w:pPr>
      <w:r>
        <w:rPr>
          <w:rFonts w:ascii="微软雅黑" w:hAnsi="微软雅黑" w:eastAsia="微软雅黑"/>
          <w:b w:val="0"/>
          <w:sz w:val="21"/>
        </w:rPr>
        <w:t>A. 正确</w:t>
      </w:r>
    </w:p>
    <w:p w14:paraId="0091A8E4">
      <w:pPr>
        <w:spacing w:after="40"/>
        <w:ind w:left="360"/>
      </w:pPr>
      <w:r>
        <w:rPr>
          <w:rFonts w:ascii="微软雅黑" w:hAnsi="微软雅黑" w:eastAsia="微软雅黑"/>
          <w:b w:val="0"/>
          <w:sz w:val="21"/>
        </w:rPr>
        <w:t>B. 错误</w:t>
      </w:r>
    </w:p>
    <w:p w14:paraId="52E97DDD">
      <w:pPr>
        <w:spacing w:after="40"/>
      </w:pPr>
      <w:r>
        <w:rPr>
          <w:rFonts w:ascii="微软雅黑" w:hAnsi="微软雅黑" w:eastAsia="微软雅黑"/>
          <w:b/>
          <w:color w:val="C00000"/>
          <w:sz w:val="21"/>
        </w:rPr>
        <w:t>正确答案：B（错误）</w:t>
      </w:r>
    </w:p>
    <w:p w14:paraId="213202FD">
      <w:pPr>
        <w:spacing w:after="40"/>
      </w:pPr>
      <w:r>
        <w:rPr>
          <w:rFonts w:ascii="微软雅黑" w:hAnsi="微软雅黑" w:eastAsia="微软雅黑"/>
          <w:b/>
          <w:color w:val="2E75B6"/>
          <w:sz w:val="20"/>
        </w:rPr>
        <w:t>解析（AI生成）：</w:t>
      </w:r>
      <w:r>
        <w:rPr>
          <w:rFonts w:ascii="微软雅黑" w:hAnsi="微软雅黑" w:eastAsia="微软雅黑"/>
          <w:color w:val="404040"/>
          <w:sz w:val="20"/>
        </w:rPr>
        <w:t>在华为SD-WAN解决方案中，SD-WAN Gateway作为IWG（Interworking Gateway）设备，必须被iMaster NCE-Campus控制器纳管，才能实现统一的策略下发、配置管理、状态监控以及与MPLS VPN网络的互通。不被纳管的设备无法纳入控制器管理平面，无法自动获取路由策略和隧道配置，也就无法实现多租户隔离和与传统MPLS VPN站点的互联互通功能。</w:t>
      </w:r>
    </w:p>
    <w:p w14:paraId="3493819E">
      <w:pPr>
        <w:spacing w:after="40"/>
      </w:pPr>
      <w:r>
        <w:rPr>
          <w:rFonts w:ascii="微软雅黑" w:hAnsi="微软雅黑" w:eastAsia="微软雅黑"/>
          <w:color w:val="404040"/>
          <w:sz w:val="20"/>
        </w:rPr>
        <w:t>[推理过程]：SD-WAN架构中，控制器是核心管理节点，负责对所有SD-WAN设备（包括Gateway）进行集中管理和编排。即便Gateway承担与传统MPLS VPN互通的IWG角色，它仍然属于SD-WAN网络的一部分，必须被控制器纳管，否则无法实现运营商级的多租户、自动化运维和策略一致性。</w:t>
      </w:r>
    </w:p>
    <w:p w14:paraId="71ADF80F">
      <w:pPr>
        <w:pBdr>
          <w:bottom w:val="single" w:color="D9D9D9" w:sz="6" w:space="1"/>
        </w:pBdr>
        <w:spacing w:before="80" w:after="160"/>
      </w:pPr>
    </w:p>
    <w:p w14:paraId="777A08E2">
      <w:pPr>
        <w:spacing w:after="40"/>
      </w:pPr>
      <w:r>
        <w:rPr>
          <w:rFonts w:ascii="微软雅黑" w:hAnsi="微软雅黑" w:eastAsia="微软雅黑"/>
          <w:b/>
          <w:color w:val="1F4E79"/>
          <w:sz w:val="21"/>
        </w:rPr>
        <w:t>771.【判断题】</w:t>
      </w:r>
      <w:r>
        <w:rPr>
          <w:rFonts w:ascii="微软雅黑" w:hAnsi="微软雅黑" w:eastAsia="微软雅黑"/>
          <w:sz w:val="21"/>
        </w:rPr>
        <w:t>模块化QoS需要用到Traffic Policy工具，其中Traffic Policy由Traffic Classifier与Traffic Behavior组成， Traffic Behavior用于匹配数据包，Traffic Classifier用于修改数据包。</w:t>
      </w:r>
    </w:p>
    <w:p w14:paraId="32FC389A">
      <w:pPr>
        <w:spacing w:after="40"/>
        <w:ind w:left="360"/>
      </w:pPr>
      <w:r>
        <w:rPr>
          <w:rFonts w:ascii="微软雅黑" w:hAnsi="微软雅黑" w:eastAsia="微软雅黑"/>
          <w:b w:val="0"/>
          <w:sz w:val="21"/>
        </w:rPr>
        <w:t>A. 正确</w:t>
      </w:r>
    </w:p>
    <w:p w14:paraId="55A58DA2">
      <w:pPr>
        <w:spacing w:after="40"/>
        <w:ind w:left="360"/>
      </w:pPr>
      <w:r>
        <w:rPr>
          <w:rFonts w:ascii="微软雅黑" w:hAnsi="微软雅黑" w:eastAsia="微软雅黑"/>
          <w:b w:val="0"/>
          <w:sz w:val="21"/>
        </w:rPr>
        <w:t>B. 错误</w:t>
      </w:r>
    </w:p>
    <w:p w14:paraId="292AEB0F">
      <w:pPr>
        <w:spacing w:after="40"/>
      </w:pPr>
      <w:r>
        <w:rPr>
          <w:rFonts w:ascii="微软雅黑" w:hAnsi="微软雅黑" w:eastAsia="微软雅黑"/>
          <w:b/>
          <w:color w:val="C00000"/>
          <w:sz w:val="21"/>
        </w:rPr>
        <w:t>正确答案：B（错误）</w:t>
      </w:r>
    </w:p>
    <w:p w14:paraId="1D0C920D">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[回答]：模块化QoS架构中，Traffic Policy（流量策略）确实由Traffic Classifier（流分类）和Traffic Behavior（流行为）两部分组成。但其功能分配与题目描述恰好相反：**Traffic Classifier用于匹配数据包**（定义分类规则，如基于源IP、端口等），而**Traffic Behavior用于定义对匹配到的数据包执行的动作**（如修改优先级、限速、丢弃等）。因此，题目将二者的功能颠倒了。</w:t>
      </w:r>
    </w:p>
    <w:p w14:paraId="6F529ABE">
      <w:pPr>
        <w:pBdr>
          <w:bottom w:val="single" w:color="D9D9D9" w:sz="6" w:space="1"/>
        </w:pBdr>
        <w:spacing w:before="80" w:after="160"/>
      </w:pPr>
    </w:p>
    <w:p w14:paraId="4D8BB28A">
      <w:pPr>
        <w:spacing w:after="40"/>
      </w:pPr>
      <w:r>
        <w:rPr>
          <w:rFonts w:ascii="微软雅黑" w:hAnsi="微软雅黑" w:eastAsia="微软雅黑"/>
          <w:b/>
          <w:color w:val="1F4E79"/>
          <w:sz w:val="21"/>
        </w:rPr>
        <w:t>772.【判断题】</w:t>
      </w:r>
      <w:r>
        <w:rPr>
          <w:rFonts w:ascii="微软雅黑" w:hAnsi="微软雅黑" w:eastAsia="微软雅黑"/>
          <w:sz w:val="21"/>
        </w:rPr>
        <w:t>Telemetry动态订阅是指设备作为服务端，采集器作为客户端发起到设备的连接， 设备推送采样数据。如果采集器的连接断开，设备将不再推送采样数据。</w:t>
      </w:r>
    </w:p>
    <w:p w14:paraId="628B3C46">
      <w:pPr>
        <w:spacing w:after="40"/>
        <w:ind w:left="360"/>
      </w:pPr>
      <w:r>
        <w:rPr>
          <w:rFonts w:ascii="微软雅黑" w:hAnsi="微软雅黑" w:eastAsia="微软雅黑"/>
          <w:b w:val="0"/>
          <w:sz w:val="21"/>
        </w:rPr>
        <w:t>A. 正确</w:t>
      </w:r>
    </w:p>
    <w:p w14:paraId="4180617D">
      <w:pPr>
        <w:spacing w:after="40"/>
        <w:ind w:left="360"/>
      </w:pPr>
      <w:r>
        <w:rPr>
          <w:rFonts w:ascii="微软雅黑" w:hAnsi="微软雅黑" w:eastAsia="微软雅黑"/>
          <w:b w:val="0"/>
          <w:sz w:val="21"/>
        </w:rPr>
        <w:t>B. 错误</w:t>
      </w:r>
    </w:p>
    <w:p w14:paraId="27B8B9B6">
      <w:pPr>
        <w:spacing w:after="40"/>
      </w:pPr>
      <w:r>
        <w:rPr>
          <w:rFonts w:ascii="微软雅黑" w:hAnsi="微软雅黑" w:eastAsia="微软雅黑"/>
          <w:b/>
          <w:color w:val="C00000"/>
          <w:sz w:val="21"/>
        </w:rPr>
        <w:t>正确答案：A（正确）</w:t>
      </w:r>
    </w:p>
    <w:p w14:paraId="1146EA1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【购买题库薇信：est258258】华为Telemetry订阅方式分为两种：静态订阅和动态订阅。静态订阅是指设备作为客户端，采集器作为服务端。由设备主动发起到采集器的连接，进行数据采集上送。多用于长期巡检。 如果Telemetry动态订阅所在连接断开(例如设备进行主备倒换或重启等)，设备会自动取消订阅，不再采样推送数据，且不支持配置恢复，直到采集器重新下发连接请求。比如当用户对某些接口产生兴趣，想监控一段时间，可以配置Telemetry动态订阅功能；在不感兴趣时，断开连接即可，订阅自动取消且不会配置恢复，从而避免对设备造成长期负载，也简化了用户和设备的交互。</w:t>
      </w:r>
    </w:p>
    <w:p w14:paraId="585B3343">
      <w:pPr>
        <w:pBdr>
          <w:bottom w:val="single" w:color="D9D9D9" w:sz="6" w:space="1"/>
        </w:pBdr>
        <w:spacing w:before="80" w:after="160"/>
      </w:pPr>
    </w:p>
    <w:p w14:paraId="020984FA">
      <w:pPr>
        <w:spacing w:after="40"/>
      </w:pPr>
      <w:r>
        <w:rPr>
          <w:rFonts w:ascii="微软雅黑" w:hAnsi="微软雅黑" w:eastAsia="微软雅黑"/>
          <w:b/>
          <w:color w:val="1F4E79"/>
          <w:sz w:val="21"/>
        </w:rPr>
        <w:t>773.【判断题】</w:t>
      </w:r>
      <w:r>
        <w:rPr>
          <w:rFonts w:ascii="微软雅黑" w:hAnsi="微软雅黑" w:eastAsia="微软雅黑"/>
          <w:sz w:val="21"/>
        </w:rPr>
        <w:t>HTTP/2是基于UDP的低时延的互联网传输层协议。</w:t>
      </w:r>
    </w:p>
    <w:p w14:paraId="7B7D352F">
      <w:pPr>
        <w:spacing w:after="40"/>
        <w:ind w:left="360"/>
      </w:pPr>
      <w:r>
        <w:rPr>
          <w:rFonts w:ascii="微软雅黑" w:hAnsi="微软雅黑" w:eastAsia="微软雅黑"/>
          <w:b w:val="0"/>
          <w:sz w:val="21"/>
        </w:rPr>
        <w:t>A. 正确</w:t>
      </w:r>
    </w:p>
    <w:p w14:paraId="6240C67A">
      <w:pPr>
        <w:spacing w:after="40"/>
        <w:ind w:left="360"/>
      </w:pPr>
      <w:r>
        <w:rPr>
          <w:rFonts w:ascii="微软雅黑" w:hAnsi="微软雅黑" w:eastAsia="微软雅黑"/>
          <w:b w:val="0"/>
          <w:sz w:val="21"/>
        </w:rPr>
        <w:t>B. 错误</w:t>
      </w:r>
    </w:p>
    <w:p w14:paraId="1BF06B59">
      <w:pPr>
        <w:spacing w:after="40"/>
      </w:pPr>
      <w:r>
        <w:rPr>
          <w:rFonts w:ascii="微软雅黑" w:hAnsi="微软雅黑" w:eastAsia="微软雅黑"/>
          <w:b/>
          <w:color w:val="C00000"/>
          <w:sz w:val="21"/>
        </w:rPr>
        <w:t>正确答案：B（错误）</w:t>
      </w:r>
    </w:p>
    <w:p w14:paraId="19FB806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【购买题库薇信：est258258】HTTP/2也被称为HTTP 2.0，相对于HTTP 1.1新增多路复用、压缩HTTP头、划分请求优先级、服务端推送等特性，解决了在HTTP 1.1中一直存在的问题，优化了请求性能，同时兼容了HTTP 1.1的语义。它工作在TCP协议上。</w:t>
      </w:r>
    </w:p>
    <w:p w14:paraId="4665D364">
      <w:pPr>
        <w:pBdr>
          <w:bottom w:val="single" w:color="D9D9D9" w:sz="6" w:space="1"/>
        </w:pBdr>
        <w:spacing w:before="80" w:after="160"/>
      </w:pPr>
    </w:p>
    <w:p w14:paraId="5FA93D5C">
      <w:pPr>
        <w:spacing w:after="40"/>
      </w:pPr>
      <w:r>
        <w:rPr>
          <w:rFonts w:ascii="微软雅黑" w:hAnsi="微软雅黑" w:eastAsia="微软雅黑"/>
          <w:b/>
          <w:color w:val="1F4E79"/>
          <w:sz w:val="21"/>
        </w:rPr>
        <w:t>774.【判断题】</w:t>
      </w:r>
      <w:r>
        <w:rPr>
          <w:rFonts w:ascii="微软雅黑" w:hAnsi="微软雅黑" w:eastAsia="微软雅黑"/>
          <w:sz w:val="21"/>
        </w:rPr>
        <w:t>HTTP协议报文由三部分组成：起始行、首部字段、主体。</w:t>
      </w:r>
    </w:p>
    <w:p w14:paraId="2B8007F5">
      <w:pPr>
        <w:spacing w:after="40"/>
        <w:ind w:left="360"/>
      </w:pPr>
      <w:r>
        <w:rPr>
          <w:rFonts w:ascii="微软雅黑" w:hAnsi="微软雅黑" w:eastAsia="微软雅黑"/>
          <w:b w:val="0"/>
          <w:sz w:val="21"/>
        </w:rPr>
        <w:t>A. 正确</w:t>
      </w:r>
    </w:p>
    <w:p w14:paraId="18B8959E">
      <w:pPr>
        <w:spacing w:after="40"/>
        <w:ind w:left="360"/>
      </w:pPr>
      <w:r>
        <w:rPr>
          <w:rFonts w:ascii="微软雅黑" w:hAnsi="微软雅黑" w:eastAsia="微软雅黑"/>
          <w:b w:val="0"/>
          <w:sz w:val="21"/>
        </w:rPr>
        <w:t>B. 错误</w:t>
      </w:r>
    </w:p>
    <w:p w14:paraId="07710702">
      <w:pPr>
        <w:spacing w:after="40"/>
      </w:pPr>
      <w:r>
        <w:rPr>
          <w:rFonts w:ascii="微软雅黑" w:hAnsi="微软雅黑" w:eastAsia="微软雅黑"/>
          <w:b/>
          <w:color w:val="C00000"/>
          <w:sz w:val="21"/>
        </w:rPr>
        <w:t>正确答案：A（正确）</w:t>
      </w:r>
    </w:p>
    <w:p w14:paraId="6598FC5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【购买题库薇信：est258258】http报文分请求和响应： 请求报文由请求行、请求头部、空行和请求数据四部分组成。 响应报文由状态行、响应头部、空行和响应正文四部分组成 其实就是： 起始行，头部，正文body</w:t>
      </w:r>
    </w:p>
    <w:p w14:paraId="215BF600">
      <w:pPr>
        <w:pBdr>
          <w:bottom w:val="single" w:color="D9D9D9" w:sz="6" w:space="1"/>
        </w:pBdr>
        <w:spacing w:before="80" w:after="160"/>
      </w:pPr>
    </w:p>
    <w:p w14:paraId="0A17FB47">
      <w:pPr>
        <w:spacing w:after="40"/>
      </w:pPr>
      <w:r>
        <w:rPr>
          <w:rFonts w:ascii="微软雅黑" w:hAnsi="微软雅黑" w:eastAsia="微软雅黑"/>
          <w:b/>
          <w:color w:val="1F4E79"/>
          <w:sz w:val="21"/>
        </w:rPr>
        <w:t>775.【判断题】</w:t>
      </w:r>
      <w:r>
        <w:rPr>
          <w:rFonts w:ascii="微软雅黑" w:hAnsi="微软雅黑" w:eastAsia="微软雅黑"/>
          <w:sz w:val="21"/>
        </w:rPr>
        <w:t>HTTP全称为超文本传输协议，是用于分布式、协作性、超媒体信息系统的应用层协议。</w:t>
      </w:r>
    </w:p>
    <w:p w14:paraId="541710E2">
      <w:pPr>
        <w:spacing w:after="40"/>
        <w:ind w:left="360"/>
      </w:pPr>
      <w:r>
        <w:rPr>
          <w:rFonts w:ascii="微软雅黑" w:hAnsi="微软雅黑" w:eastAsia="微软雅黑"/>
          <w:b w:val="0"/>
          <w:sz w:val="21"/>
        </w:rPr>
        <w:t>A. 正确</w:t>
      </w:r>
    </w:p>
    <w:p w14:paraId="6C99BA52">
      <w:pPr>
        <w:spacing w:after="40"/>
        <w:ind w:left="360"/>
      </w:pPr>
      <w:r>
        <w:rPr>
          <w:rFonts w:ascii="微软雅黑" w:hAnsi="微软雅黑" w:eastAsia="微软雅黑"/>
          <w:b w:val="0"/>
          <w:sz w:val="21"/>
        </w:rPr>
        <w:t>B. 错误</w:t>
      </w:r>
    </w:p>
    <w:p w14:paraId="766344AF">
      <w:pPr>
        <w:spacing w:after="40"/>
      </w:pPr>
      <w:r>
        <w:rPr>
          <w:rFonts w:ascii="微软雅黑" w:hAnsi="微软雅黑" w:eastAsia="微软雅黑"/>
          <w:b/>
          <w:color w:val="C00000"/>
          <w:sz w:val="21"/>
        </w:rPr>
        <w:t>正确答案：A（正确）</w:t>
      </w:r>
    </w:p>
    <w:p w14:paraId="2CECABCB">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[回答]：HTTP（HyperText Transfer Protocol）即超文本传输协议，是互联网上应用最为广泛的一种网络协议。它专门用于在Web浏览器与Web服务器之间传输超文本（如HTML文档），其设计目标正是为了支持分布式、协作性的超媒体信息系统，并且工作在TCP/IP协议栈的应用层。</w:t>
      </w:r>
    </w:p>
    <w:p w14:paraId="0C6648D7">
      <w:pPr>
        <w:pBdr>
          <w:bottom w:val="single" w:color="D9D9D9" w:sz="6" w:space="1"/>
        </w:pBdr>
        <w:spacing w:before="80" w:after="160"/>
      </w:pPr>
    </w:p>
    <w:p w14:paraId="0F3C4767">
      <w:pPr>
        <w:spacing w:after="40"/>
      </w:pPr>
      <w:r>
        <w:rPr>
          <w:rFonts w:ascii="微软雅黑" w:hAnsi="微软雅黑" w:eastAsia="微软雅黑"/>
          <w:b/>
          <w:color w:val="1F4E79"/>
          <w:sz w:val="21"/>
        </w:rPr>
        <w:t>776.【判断题】</w:t>
      </w:r>
      <w:r>
        <w:rPr>
          <w:rFonts w:ascii="微软雅黑" w:hAnsi="微软雅黑" w:eastAsia="微软雅黑"/>
          <w:sz w:val="21"/>
        </w:rPr>
        <w:t>SBFD发起端状态机只有Up和Down两个状态，也只能在这两个状态间转换。</w:t>
      </w:r>
    </w:p>
    <w:p w14:paraId="0318B3D6">
      <w:pPr>
        <w:spacing w:after="40"/>
        <w:ind w:left="360"/>
      </w:pPr>
      <w:r>
        <w:rPr>
          <w:rFonts w:ascii="微软雅黑" w:hAnsi="微软雅黑" w:eastAsia="微软雅黑"/>
          <w:b w:val="0"/>
          <w:sz w:val="21"/>
        </w:rPr>
        <w:t>A. 正确</w:t>
      </w:r>
    </w:p>
    <w:p w14:paraId="22EEB5A0">
      <w:pPr>
        <w:spacing w:after="40"/>
        <w:ind w:left="360"/>
      </w:pPr>
      <w:r>
        <w:rPr>
          <w:rFonts w:ascii="微软雅黑" w:hAnsi="微软雅黑" w:eastAsia="微软雅黑"/>
          <w:b w:val="0"/>
          <w:sz w:val="21"/>
        </w:rPr>
        <w:t>B. 错误</w:t>
      </w:r>
    </w:p>
    <w:p w14:paraId="0B490AEA">
      <w:pPr>
        <w:spacing w:after="40"/>
      </w:pPr>
      <w:r>
        <w:rPr>
          <w:rFonts w:ascii="微软雅黑" w:hAnsi="微软雅黑" w:eastAsia="微软雅黑"/>
          <w:b/>
          <w:color w:val="C00000"/>
          <w:sz w:val="21"/>
        </w:rPr>
        <w:t>正确答案：A（正确）</w:t>
      </w:r>
    </w:p>
    <w:p w14:paraId="327617FB">
      <w:pPr>
        <w:spacing w:after="40"/>
      </w:pPr>
      <w:r>
        <w:rPr>
          <w:rFonts w:ascii="微软雅黑" w:hAnsi="微软雅黑" w:eastAsia="微软雅黑"/>
          <w:b/>
          <w:color w:val="2E75B6"/>
          <w:sz w:val="20"/>
        </w:rPr>
        <w:t>解析（AI生成）：</w:t>
      </w:r>
      <w:r>
        <w:rPr>
          <w:rFonts w:ascii="微软雅黑" w:hAnsi="微软雅黑" w:eastAsia="微软雅黑"/>
          <w:color w:val="404040"/>
          <w:sz w:val="20"/>
        </w:rPr>
        <w:t>根据网络设备协议的相关知识，SBFD（Seamless Bidirectional Forwarding Detection，无缝双向转发检测）是一种用于快速检测网络故障的机制。其发起端状态机设计较为简化，通常只包含Up（正常）和Down（故障/初始）两个状态，并且状态转换也仅限于这两个状态之间（例如从Down到Up表示会话建立，从Up到Down表示会话中断或故障）。这种设计是为了保证检测的快速性和轻量级特性。</w:t>
      </w:r>
    </w:p>
    <w:p w14:paraId="2668F075">
      <w:pPr>
        <w:pBdr>
          <w:bottom w:val="single" w:color="D9D9D9" w:sz="6" w:space="1"/>
        </w:pBdr>
        <w:spacing w:before="80" w:after="160"/>
      </w:pPr>
    </w:p>
    <w:p w14:paraId="310A958D">
      <w:pPr>
        <w:spacing w:after="40"/>
      </w:pPr>
      <w:r>
        <w:rPr>
          <w:rFonts w:ascii="微软雅黑" w:hAnsi="微软雅黑" w:eastAsia="微软雅黑"/>
          <w:b/>
          <w:color w:val="1F4E79"/>
          <w:sz w:val="21"/>
        </w:rPr>
        <w:t>777.【判断题】</w:t>
      </w:r>
      <w:r>
        <w:rPr>
          <w:rFonts w:ascii="微软雅黑" w:hAnsi="微软雅黑" w:eastAsia="微软雅黑"/>
          <w:sz w:val="21"/>
        </w:rPr>
        <w:t>YANG起源于NETCONF，但不仅用于NETCONF。目前YANG建模语言已经统一，YANG文件也已经统一。</w:t>
      </w:r>
    </w:p>
    <w:p w14:paraId="0C3A57F9">
      <w:pPr>
        <w:spacing w:after="40"/>
        <w:ind w:left="360"/>
      </w:pPr>
      <w:r>
        <w:rPr>
          <w:rFonts w:ascii="微软雅黑" w:hAnsi="微软雅黑" w:eastAsia="微软雅黑"/>
          <w:b w:val="0"/>
          <w:sz w:val="21"/>
        </w:rPr>
        <w:t>A. 正确</w:t>
      </w:r>
    </w:p>
    <w:p w14:paraId="069249F8">
      <w:pPr>
        <w:spacing w:after="40"/>
        <w:ind w:left="360"/>
      </w:pPr>
      <w:r>
        <w:rPr>
          <w:rFonts w:ascii="微软雅黑" w:hAnsi="微软雅黑" w:eastAsia="微软雅黑"/>
          <w:b w:val="0"/>
          <w:sz w:val="21"/>
        </w:rPr>
        <w:t>B. 错误</w:t>
      </w:r>
    </w:p>
    <w:p w14:paraId="73B188BA">
      <w:pPr>
        <w:spacing w:after="40"/>
      </w:pPr>
      <w:r>
        <w:rPr>
          <w:rFonts w:ascii="微软雅黑" w:hAnsi="微软雅黑" w:eastAsia="微软雅黑"/>
          <w:b/>
          <w:color w:val="C00000"/>
          <w:sz w:val="21"/>
        </w:rPr>
        <w:t>正确答案：B（错误）</w:t>
      </w:r>
    </w:p>
    <w:p w14:paraId="0893F76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【购买题库薇信：est258258】YANG起源于NETCONF，但不仅用于NETCONF。虽然统一了YANG建模语言，但是YANG文件没有统一。YANG文件可以简单分为三类：厂家私有YANG文件，IETF标准YANG和OpenConfig YANG。</w:t>
      </w:r>
    </w:p>
    <w:p w14:paraId="7CC29626">
      <w:pPr>
        <w:pBdr>
          <w:bottom w:val="single" w:color="D9D9D9" w:sz="6" w:space="1"/>
        </w:pBdr>
        <w:spacing w:before="80" w:after="160"/>
      </w:pPr>
    </w:p>
    <w:p w14:paraId="1EAF5A72">
      <w:pPr>
        <w:spacing w:after="40"/>
      </w:pPr>
      <w:r>
        <w:rPr>
          <w:rFonts w:ascii="微软雅黑" w:hAnsi="微软雅黑" w:eastAsia="微软雅黑"/>
          <w:b/>
          <w:color w:val="1F4E79"/>
          <w:sz w:val="21"/>
        </w:rPr>
        <w:t>778.【判断题】</w:t>
      </w:r>
      <w:r>
        <w:rPr>
          <w:rFonts w:ascii="微软雅黑" w:hAnsi="微软雅黑" w:eastAsia="微软雅黑"/>
          <w:sz w:val="21"/>
        </w:rPr>
        <w:t>在Segment Routing中， Prefix Segment和AdjacencySegment均是全局可见，全局唯一。</w:t>
      </w:r>
    </w:p>
    <w:p w14:paraId="1851A2FA">
      <w:pPr>
        <w:spacing w:after="40"/>
        <w:ind w:left="360"/>
      </w:pPr>
      <w:r>
        <w:rPr>
          <w:rFonts w:ascii="微软雅黑" w:hAnsi="微软雅黑" w:eastAsia="微软雅黑"/>
          <w:b w:val="0"/>
          <w:sz w:val="21"/>
        </w:rPr>
        <w:t>A. 正确</w:t>
      </w:r>
    </w:p>
    <w:p w14:paraId="3F5D8830">
      <w:pPr>
        <w:spacing w:after="40"/>
        <w:ind w:left="360"/>
      </w:pPr>
      <w:r>
        <w:rPr>
          <w:rFonts w:ascii="微软雅黑" w:hAnsi="微软雅黑" w:eastAsia="微软雅黑"/>
          <w:b w:val="0"/>
          <w:sz w:val="21"/>
        </w:rPr>
        <w:t>B. 错误</w:t>
      </w:r>
    </w:p>
    <w:p w14:paraId="4C21EF40">
      <w:pPr>
        <w:spacing w:after="40"/>
      </w:pPr>
      <w:r>
        <w:rPr>
          <w:rFonts w:ascii="微软雅黑" w:hAnsi="微软雅黑" w:eastAsia="微软雅黑"/>
          <w:b/>
          <w:color w:val="C00000"/>
          <w:sz w:val="21"/>
        </w:rPr>
        <w:t>正确答案：B（错误）</w:t>
      </w:r>
    </w:p>
    <w:p w14:paraId="5BB6A37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【购买题库薇信：est258258】Adjacency Segment本质上是本地唯一的</w:t>
      </w:r>
    </w:p>
    <w:p w14:paraId="26022640">
      <w:pPr>
        <w:pBdr>
          <w:bottom w:val="single" w:color="D9D9D9" w:sz="6" w:space="1"/>
        </w:pBdr>
        <w:spacing w:before="80" w:after="160"/>
      </w:pPr>
    </w:p>
    <w:p w14:paraId="7CB3CAED">
      <w:pPr>
        <w:spacing w:after="40"/>
      </w:pPr>
      <w:r>
        <w:rPr>
          <w:rFonts w:ascii="微软雅黑" w:hAnsi="微软雅黑" w:eastAsia="微软雅黑"/>
          <w:b/>
          <w:color w:val="1F4E79"/>
          <w:sz w:val="21"/>
        </w:rPr>
        <w:t>779.【判断题】</w:t>
      </w:r>
      <w:r>
        <w:rPr>
          <w:rFonts w:ascii="微软雅黑" w:hAnsi="微软雅黑" w:eastAsia="微软雅黑"/>
          <w:sz w:val="21"/>
        </w:rPr>
        <w:t>华为网络设备OPS (Open ProgrammabilitySystem，开放可编程系统)功能，可以使用户在本地PC运行Python脚本，调用设备开放的RESTfulAPI接口。</w:t>
      </w:r>
    </w:p>
    <w:p w14:paraId="52D54808">
      <w:pPr>
        <w:spacing w:after="40"/>
        <w:ind w:left="360"/>
      </w:pPr>
      <w:r>
        <w:rPr>
          <w:rFonts w:ascii="微软雅黑" w:hAnsi="微软雅黑" w:eastAsia="微软雅黑"/>
          <w:b w:val="0"/>
          <w:sz w:val="21"/>
        </w:rPr>
        <w:t>A. 正确</w:t>
      </w:r>
    </w:p>
    <w:p w14:paraId="1C416D53">
      <w:pPr>
        <w:spacing w:after="40"/>
        <w:ind w:left="360"/>
      </w:pPr>
      <w:r>
        <w:rPr>
          <w:rFonts w:ascii="微软雅黑" w:hAnsi="微软雅黑" w:eastAsia="微软雅黑"/>
          <w:b w:val="0"/>
          <w:sz w:val="21"/>
        </w:rPr>
        <w:t>B. 错误</w:t>
      </w:r>
    </w:p>
    <w:p w14:paraId="14050F6E">
      <w:pPr>
        <w:spacing w:after="40"/>
      </w:pPr>
      <w:r>
        <w:rPr>
          <w:rFonts w:ascii="微软雅黑" w:hAnsi="微软雅黑" w:eastAsia="微软雅黑"/>
          <w:b/>
          <w:color w:val="C00000"/>
          <w:sz w:val="21"/>
        </w:rPr>
        <w:t>正确答案：A（正确）</w:t>
      </w:r>
    </w:p>
    <w:p w14:paraId="0F5DD4F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【购买题库薇信：est258258】华为OPS功能的Python脚本是在网络设备自身的Python环境中运行的，通过内部调用RESTful API实现对设备的管理和功能扩展。</w:t>
      </w:r>
    </w:p>
    <w:p w14:paraId="754DF1E7">
      <w:pPr>
        <w:pBdr>
          <w:bottom w:val="single" w:color="D9D9D9" w:sz="6" w:space="1"/>
        </w:pBdr>
        <w:spacing w:before="80" w:after="160"/>
      </w:pPr>
    </w:p>
    <w:p w14:paraId="488FDCA6">
      <w:pPr>
        <w:spacing w:after="40"/>
      </w:pPr>
      <w:r>
        <w:rPr>
          <w:rFonts w:ascii="微软雅黑" w:hAnsi="微软雅黑" w:eastAsia="微软雅黑"/>
          <w:b/>
          <w:color w:val="1F4E79"/>
          <w:sz w:val="21"/>
        </w:rPr>
        <w:t>780.【判断题】</w:t>
      </w:r>
      <w:r>
        <w:rPr>
          <w:rFonts w:ascii="微软雅黑" w:hAnsi="微软雅黑" w:eastAsia="微软雅黑"/>
          <w:sz w:val="21"/>
        </w:rPr>
        <w:t>OSPFv3采用与OSPFv2相同的路由通告方式：在OSPFv3区域视图通过network命令进行通告。</w:t>
      </w:r>
    </w:p>
    <w:p w14:paraId="57F72856">
      <w:pPr>
        <w:spacing w:after="40"/>
        <w:ind w:left="360"/>
      </w:pPr>
      <w:r>
        <w:rPr>
          <w:rFonts w:ascii="微软雅黑" w:hAnsi="微软雅黑" w:eastAsia="微软雅黑"/>
          <w:b w:val="0"/>
          <w:sz w:val="21"/>
        </w:rPr>
        <w:t>A. 正确</w:t>
      </w:r>
    </w:p>
    <w:p w14:paraId="278AFA18">
      <w:pPr>
        <w:spacing w:after="40"/>
        <w:ind w:left="360"/>
      </w:pPr>
      <w:r>
        <w:rPr>
          <w:rFonts w:ascii="微软雅黑" w:hAnsi="微软雅黑" w:eastAsia="微软雅黑"/>
          <w:b w:val="0"/>
          <w:sz w:val="21"/>
        </w:rPr>
        <w:t>B. 错误</w:t>
      </w:r>
    </w:p>
    <w:p w14:paraId="70EE911D">
      <w:pPr>
        <w:spacing w:after="40"/>
      </w:pPr>
      <w:r>
        <w:rPr>
          <w:rFonts w:ascii="微软雅黑" w:hAnsi="微软雅黑" w:eastAsia="微软雅黑"/>
          <w:b/>
          <w:color w:val="C00000"/>
          <w:sz w:val="21"/>
        </w:rPr>
        <w:t>正确答案：B（错误）</w:t>
      </w:r>
    </w:p>
    <w:p w14:paraId="29B522E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【购买题库薇信：est258258】OSPFV3在接口下配置使能</w:t>
      </w:r>
    </w:p>
    <w:p w14:paraId="210E4489">
      <w:pPr>
        <w:pBdr>
          <w:bottom w:val="single" w:color="D9D9D9" w:sz="6" w:space="1"/>
        </w:pBdr>
        <w:spacing w:before="80" w:after="160"/>
      </w:pPr>
    </w:p>
    <w:p w14:paraId="5CDA3BE1">
      <w:pPr>
        <w:spacing w:after="40"/>
      </w:pPr>
      <w:r>
        <w:rPr>
          <w:rFonts w:ascii="微软雅黑" w:hAnsi="微软雅黑" w:eastAsia="微软雅黑"/>
          <w:b/>
          <w:color w:val="1F4E79"/>
          <w:sz w:val="21"/>
        </w:rPr>
        <w:t>781.【判断题】</w:t>
      </w:r>
      <w:r>
        <w:rPr>
          <w:rFonts w:ascii="微软雅黑" w:hAnsi="微软雅黑" w:eastAsia="微软雅黑"/>
          <w:sz w:val="21"/>
        </w:rPr>
        <w:t>若在园区网络中部署了网络准入控制，当某一终端设备未通过准入认证时，该终端无法访问所有的网络资源。</w:t>
      </w:r>
    </w:p>
    <w:p w14:paraId="3F3FDF1D">
      <w:pPr>
        <w:spacing w:after="40"/>
        <w:ind w:left="360"/>
      </w:pPr>
      <w:r>
        <w:rPr>
          <w:rFonts w:ascii="微软雅黑" w:hAnsi="微软雅黑" w:eastAsia="微软雅黑"/>
          <w:b w:val="0"/>
          <w:sz w:val="21"/>
        </w:rPr>
        <w:t>A. 正确</w:t>
      </w:r>
    </w:p>
    <w:p w14:paraId="2C6F25FC">
      <w:pPr>
        <w:spacing w:after="40"/>
        <w:ind w:left="360"/>
      </w:pPr>
      <w:r>
        <w:rPr>
          <w:rFonts w:ascii="微软雅黑" w:hAnsi="微软雅黑" w:eastAsia="微软雅黑"/>
          <w:b w:val="0"/>
          <w:sz w:val="21"/>
        </w:rPr>
        <w:t>B. 错误</w:t>
      </w:r>
    </w:p>
    <w:p w14:paraId="1A85FEEF">
      <w:pPr>
        <w:spacing w:after="40"/>
      </w:pPr>
      <w:r>
        <w:rPr>
          <w:rFonts w:ascii="微软雅黑" w:hAnsi="微软雅黑" w:eastAsia="微软雅黑"/>
          <w:b/>
          <w:color w:val="C00000"/>
          <w:sz w:val="21"/>
        </w:rPr>
        <w:t>正确答案：B（错误）</w:t>
      </w:r>
    </w:p>
    <w:p w14:paraId="2666010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【购买题库薇信：est258258】认证失败可以访问部分网络资源</w:t>
      </w:r>
    </w:p>
    <w:p w14:paraId="48F5AD30">
      <w:pPr>
        <w:pBdr>
          <w:bottom w:val="single" w:color="D9D9D9" w:sz="6" w:space="1"/>
        </w:pBdr>
        <w:spacing w:before="80" w:after="160"/>
      </w:pPr>
    </w:p>
    <w:p w14:paraId="562321FD">
      <w:pPr>
        <w:spacing w:after="40"/>
      </w:pPr>
      <w:r>
        <w:rPr>
          <w:rFonts w:ascii="微软雅黑" w:hAnsi="微软雅黑" w:eastAsia="微软雅黑"/>
          <w:b/>
          <w:color w:val="1F4E79"/>
          <w:sz w:val="21"/>
        </w:rPr>
        <w:t>782.【判断题】</w:t>
      </w:r>
      <w:r>
        <w:rPr>
          <w:rFonts w:ascii="微软雅黑" w:hAnsi="微软雅黑" w:eastAsia="微软雅黑"/>
          <w:sz w:val="21"/>
        </w:rPr>
        <w:t>割接前的信息采集可以用于判断割接前后业务是否正常。</w:t>
      </w:r>
    </w:p>
    <w:p w14:paraId="1F8D4872">
      <w:pPr>
        <w:spacing w:after="40"/>
        <w:ind w:left="360"/>
      </w:pPr>
      <w:r>
        <w:rPr>
          <w:rFonts w:ascii="微软雅黑" w:hAnsi="微软雅黑" w:eastAsia="微软雅黑"/>
          <w:b w:val="0"/>
          <w:sz w:val="21"/>
        </w:rPr>
        <w:t>A. 正确</w:t>
      </w:r>
    </w:p>
    <w:p w14:paraId="5ADFA0C0">
      <w:pPr>
        <w:spacing w:after="40"/>
        <w:ind w:left="360"/>
      </w:pPr>
      <w:r>
        <w:rPr>
          <w:rFonts w:ascii="微软雅黑" w:hAnsi="微软雅黑" w:eastAsia="微软雅黑"/>
          <w:b w:val="0"/>
          <w:sz w:val="21"/>
        </w:rPr>
        <w:t>B. 错误</w:t>
      </w:r>
    </w:p>
    <w:p w14:paraId="16038193">
      <w:pPr>
        <w:spacing w:after="40"/>
      </w:pPr>
      <w:r>
        <w:rPr>
          <w:rFonts w:ascii="微软雅黑" w:hAnsi="微软雅黑" w:eastAsia="微软雅黑"/>
          <w:b/>
          <w:color w:val="C00000"/>
          <w:sz w:val="21"/>
        </w:rPr>
        <w:t>正确答案：A（正确）</w:t>
      </w:r>
    </w:p>
    <w:p w14:paraId="51B84698">
      <w:pPr>
        <w:spacing w:after="40"/>
      </w:pPr>
      <w:r>
        <w:rPr>
          <w:rFonts w:ascii="微软雅黑" w:hAnsi="微软雅黑" w:eastAsia="微软雅黑"/>
          <w:b/>
          <w:color w:val="2E75B6"/>
          <w:sz w:val="20"/>
        </w:rPr>
        <w:t>解析（AI生成）：</w:t>
      </w:r>
      <w:r>
        <w:rPr>
          <w:rFonts w:ascii="微软雅黑" w:hAnsi="微软雅黑" w:eastAsia="微软雅黑"/>
          <w:color w:val="404040"/>
          <w:sz w:val="20"/>
        </w:rPr>
        <w:t>割接前的信息采集可以用于判断割接前后业务是否正常，所以此题为“正确"。</w:t>
      </w:r>
    </w:p>
    <w:p w14:paraId="30EEBAF8">
      <w:pPr>
        <w:pBdr>
          <w:bottom w:val="single" w:color="D9D9D9" w:sz="6" w:space="1"/>
        </w:pBdr>
        <w:spacing w:before="80" w:after="160"/>
      </w:pPr>
    </w:p>
    <w:p w14:paraId="2D111408">
      <w:pPr>
        <w:spacing w:after="40"/>
      </w:pPr>
      <w:r>
        <w:rPr>
          <w:rFonts w:ascii="微软雅黑" w:hAnsi="微软雅黑" w:eastAsia="微软雅黑"/>
          <w:b/>
          <w:color w:val="1F4E79"/>
          <w:sz w:val="21"/>
        </w:rPr>
        <w:t>783.【判断题】</w:t>
      </w:r>
      <w:r>
        <w:rPr>
          <w:rFonts w:ascii="微软雅黑" w:hAnsi="微软雅黑" w:eastAsia="微软雅黑"/>
          <w:sz w:val="21"/>
        </w:rPr>
        <w:t>针对流动性较大、终端类型复杂的场景，如商场、超市，推荐使用Portal认证，而针对一些不支持认证的哑终端(如打印机、传真机、IP话机)推荐使用MAC地址认证。</w:t>
      </w:r>
    </w:p>
    <w:p w14:paraId="197A7786">
      <w:pPr>
        <w:spacing w:after="40"/>
        <w:ind w:left="360"/>
      </w:pPr>
      <w:r>
        <w:rPr>
          <w:rFonts w:ascii="微软雅黑" w:hAnsi="微软雅黑" w:eastAsia="微软雅黑"/>
          <w:b w:val="0"/>
          <w:sz w:val="21"/>
        </w:rPr>
        <w:t>A. 正确</w:t>
      </w:r>
    </w:p>
    <w:p w14:paraId="3231470B">
      <w:pPr>
        <w:spacing w:after="40"/>
        <w:ind w:left="360"/>
      </w:pPr>
      <w:r>
        <w:rPr>
          <w:rFonts w:ascii="微软雅黑" w:hAnsi="微软雅黑" w:eastAsia="微软雅黑"/>
          <w:b w:val="0"/>
          <w:sz w:val="21"/>
        </w:rPr>
        <w:t>B. 错误</w:t>
      </w:r>
    </w:p>
    <w:p w14:paraId="07BD1875">
      <w:pPr>
        <w:spacing w:after="40"/>
      </w:pPr>
      <w:r>
        <w:rPr>
          <w:rFonts w:ascii="微软雅黑" w:hAnsi="微软雅黑" w:eastAsia="微软雅黑"/>
          <w:b/>
          <w:color w:val="C00000"/>
          <w:sz w:val="21"/>
        </w:rPr>
        <w:t>正确答案：A（正确）</w:t>
      </w:r>
    </w:p>
    <w:p w14:paraId="761A80BC">
      <w:pPr>
        <w:spacing w:after="40"/>
      </w:pPr>
      <w:r>
        <w:rPr>
          <w:rFonts w:ascii="微软雅黑" w:hAnsi="微软雅黑" w:eastAsia="微软雅黑"/>
          <w:b/>
          <w:color w:val="2E75B6"/>
          <w:sz w:val="20"/>
        </w:rPr>
        <w:t>解析（AI生成）：</w:t>
      </w:r>
      <w:r>
        <w:rPr>
          <w:rFonts w:ascii="微软雅黑" w:hAnsi="微软雅黑" w:eastAsia="微软雅黑"/>
          <w:color w:val="404040"/>
          <w:sz w:val="20"/>
        </w:rPr>
        <w:t>Portal认证常用于商场、超市等高流动性环境，用户需通过网页交互完成认证。MAC认证适合打印机等无法进行交互操作的哑终端，基于设备唯一物理地址识别。该描述符合常见网络接入认证方案设计原则，如RFC 4014中关于网络访问控制方法的应用场景分类。</w:t>
      </w:r>
    </w:p>
    <w:p w14:paraId="61B545BE">
      <w:pPr>
        <w:pBdr>
          <w:bottom w:val="single" w:color="D9D9D9" w:sz="6" w:space="1"/>
        </w:pBdr>
        <w:spacing w:before="80" w:after="160"/>
      </w:pPr>
    </w:p>
    <w:p w14:paraId="61328944">
      <w:pPr>
        <w:spacing w:after="40"/>
      </w:pPr>
      <w:r>
        <w:rPr>
          <w:rFonts w:ascii="微软雅黑" w:hAnsi="微软雅黑" w:eastAsia="微软雅黑"/>
          <w:b/>
          <w:color w:val="1F4E79"/>
          <w:sz w:val="21"/>
        </w:rPr>
        <w:t>784.【判断题】</w:t>
      </w:r>
      <w:r>
        <w:rPr>
          <w:rFonts w:ascii="微软雅黑" w:hAnsi="微软雅黑" w:eastAsia="微软雅黑"/>
          <w:sz w:val="21"/>
        </w:rPr>
        <w:t>华为云园区网络解决方案，提供了基于蓝牙和wi-Fi的位置服务。</w:t>
      </w:r>
    </w:p>
    <w:p w14:paraId="464FCA0E">
      <w:pPr>
        <w:spacing w:after="40"/>
        <w:ind w:left="360"/>
      </w:pPr>
      <w:r>
        <w:rPr>
          <w:rFonts w:ascii="微软雅黑" w:hAnsi="微软雅黑" w:eastAsia="微软雅黑"/>
          <w:b w:val="0"/>
          <w:sz w:val="21"/>
        </w:rPr>
        <w:t>A. 正确</w:t>
      </w:r>
    </w:p>
    <w:p w14:paraId="7B7CCA5D">
      <w:pPr>
        <w:spacing w:after="40"/>
        <w:ind w:left="360"/>
      </w:pPr>
      <w:r>
        <w:rPr>
          <w:rFonts w:ascii="微软雅黑" w:hAnsi="微软雅黑" w:eastAsia="微软雅黑"/>
          <w:b w:val="0"/>
          <w:sz w:val="21"/>
        </w:rPr>
        <w:t>B. 错误</w:t>
      </w:r>
    </w:p>
    <w:p w14:paraId="2C642B06">
      <w:pPr>
        <w:spacing w:after="40"/>
      </w:pPr>
      <w:r>
        <w:rPr>
          <w:rFonts w:ascii="微软雅黑" w:hAnsi="微软雅黑" w:eastAsia="微软雅黑"/>
          <w:b/>
          <w:color w:val="C00000"/>
          <w:sz w:val="21"/>
        </w:rPr>
        <w:t>正确答案：A（正确）</w:t>
      </w:r>
    </w:p>
    <w:p w14:paraId="55799DD8">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华为云园区网络解决方案确实集成了多种无线技术以提供智能化的位置服务。其中，蓝牙（基于低功耗蓝牙信标）和Wi-Fi（通过无线信号强度或指纹定位）是两种常见且成熟的室内定位技术，可用于实现导航、资产追踪、人员定位等功能。根据华为官方技术文档和行业应用案例，该方案明确支持基于蓝牙和Wi-Fi的位置服务。</w:t>
      </w:r>
    </w:p>
    <w:p w14:paraId="3DF04A07">
      <w:pPr>
        <w:pBdr>
          <w:bottom w:val="single" w:color="D9D9D9" w:sz="6" w:space="1"/>
        </w:pBdr>
        <w:spacing w:before="80" w:after="160"/>
      </w:pPr>
    </w:p>
    <w:p w14:paraId="083208A8">
      <w:pPr>
        <w:spacing w:after="40"/>
      </w:pPr>
      <w:r>
        <w:rPr>
          <w:rFonts w:ascii="微软雅黑" w:hAnsi="微软雅黑" w:eastAsia="微软雅黑"/>
          <w:b/>
          <w:color w:val="1F4E79"/>
          <w:sz w:val="21"/>
        </w:rPr>
        <w:t>785.【判断题】</w:t>
      </w:r>
      <w:r>
        <w:rPr>
          <w:rFonts w:ascii="微软雅黑" w:hAnsi="微软雅黑" w:eastAsia="微软雅黑"/>
          <w:sz w:val="21"/>
        </w:rPr>
        <w:t>OSPFv2演进到OSPFv3时，LSA格式及作用完全相同，只是LSA中的网络层地址由IPv4变为IPv6。</w:t>
      </w:r>
    </w:p>
    <w:p w14:paraId="7B8C5AE5">
      <w:pPr>
        <w:spacing w:after="40"/>
        <w:ind w:left="360"/>
      </w:pPr>
      <w:r>
        <w:rPr>
          <w:rFonts w:ascii="微软雅黑" w:hAnsi="微软雅黑" w:eastAsia="微软雅黑"/>
          <w:b w:val="0"/>
          <w:sz w:val="21"/>
        </w:rPr>
        <w:t>A. 正确</w:t>
      </w:r>
    </w:p>
    <w:p w14:paraId="6A6F9DE1">
      <w:pPr>
        <w:spacing w:after="40"/>
        <w:ind w:left="360"/>
      </w:pPr>
      <w:r>
        <w:rPr>
          <w:rFonts w:ascii="微软雅黑" w:hAnsi="微软雅黑" w:eastAsia="微软雅黑"/>
          <w:b w:val="0"/>
          <w:sz w:val="21"/>
        </w:rPr>
        <w:t>B. 错误</w:t>
      </w:r>
    </w:p>
    <w:p w14:paraId="1D6A6766">
      <w:pPr>
        <w:spacing w:after="40"/>
      </w:pPr>
      <w:r>
        <w:rPr>
          <w:rFonts w:ascii="微软雅黑" w:hAnsi="微软雅黑" w:eastAsia="微软雅黑"/>
          <w:b/>
          <w:color w:val="C00000"/>
          <w:sz w:val="21"/>
        </w:rPr>
        <w:t>正确答案：B（错误）</w:t>
      </w:r>
    </w:p>
    <w:p w14:paraId="16B6CC14">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[回答]：OSPFv2（用于IPv4）与OSPFv3（用于IPv6）在LSA（链路状态通告）的格式和作用上并不完全相同。虽然两者的基本功能类似，但OSPFv3对LSA进行了重新定义和扩展，例如新增了LSA类型（如Link LSA、Intra-Area-Prefix LSA），并移除了OSPFv2中携带网络地址的LSA中的地址信息，改为通过前缀选项独立处理。此外，OSPFv3的LSA头部也发生了变化（如去除了认证字段，增加了实例ID等）。因此，简单认为“LSA格式及作用完全相同，只是地址由IPv4变为IPv6”是不准确的。</w:t>
      </w:r>
    </w:p>
    <w:p w14:paraId="21CC1926">
      <w:pPr>
        <w:pBdr>
          <w:bottom w:val="single" w:color="D9D9D9" w:sz="6" w:space="1"/>
        </w:pBdr>
        <w:spacing w:before="80" w:after="160"/>
      </w:pPr>
    </w:p>
    <w:p w14:paraId="68D48862">
      <w:pPr>
        <w:spacing w:after="40"/>
      </w:pPr>
      <w:r>
        <w:rPr>
          <w:rFonts w:ascii="微软雅黑" w:hAnsi="微软雅黑" w:eastAsia="微软雅黑"/>
          <w:b/>
          <w:color w:val="1F4E79"/>
          <w:sz w:val="21"/>
        </w:rPr>
        <w:t>786.【判断题】</w:t>
      </w:r>
      <w:r>
        <w:rPr>
          <w:rFonts w:ascii="微软雅黑" w:hAnsi="微软雅黑" w:eastAsia="微软雅黑"/>
          <w:sz w:val="21"/>
        </w:rPr>
        <w:t>通过iMasterNCE-Campus部署的虚拟化园区网络场景中，配置外部网络时若在控制器上开启"连接Internet"功能，即控制器会下发一条明细路由来引导流量去往对应的外部网络。</w:t>
      </w:r>
    </w:p>
    <w:p w14:paraId="701DD2EC">
      <w:pPr>
        <w:spacing w:after="40"/>
        <w:ind w:left="360"/>
      </w:pPr>
      <w:r>
        <w:rPr>
          <w:rFonts w:ascii="微软雅黑" w:hAnsi="微软雅黑" w:eastAsia="微软雅黑"/>
          <w:b w:val="0"/>
          <w:sz w:val="21"/>
        </w:rPr>
        <w:t>A. 正确</w:t>
      </w:r>
    </w:p>
    <w:p w14:paraId="38AC52F5">
      <w:pPr>
        <w:spacing w:after="40"/>
        <w:ind w:left="360"/>
      </w:pPr>
      <w:r>
        <w:rPr>
          <w:rFonts w:ascii="微软雅黑" w:hAnsi="微软雅黑" w:eastAsia="微软雅黑"/>
          <w:b w:val="0"/>
          <w:sz w:val="21"/>
        </w:rPr>
        <w:t>B. 错误</w:t>
      </w:r>
    </w:p>
    <w:p w14:paraId="4022FC2D">
      <w:pPr>
        <w:spacing w:after="40"/>
      </w:pPr>
      <w:r>
        <w:rPr>
          <w:rFonts w:ascii="微软雅黑" w:hAnsi="微软雅黑" w:eastAsia="微软雅黑"/>
          <w:b/>
          <w:color w:val="C00000"/>
          <w:sz w:val="21"/>
        </w:rPr>
        <w:t>正确答案：B（错误）</w:t>
      </w:r>
    </w:p>
    <w:p w14:paraId="48FEC84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【购买题库薇信：est258258】控制器下发的不是明细路由，是默认路由引导流量去往外部网络</w:t>
      </w:r>
    </w:p>
    <w:p w14:paraId="70AB7177">
      <w:pPr>
        <w:pBdr>
          <w:bottom w:val="single" w:color="D9D9D9" w:sz="6" w:space="1"/>
        </w:pBdr>
        <w:spacing w:before="80" w:after="160"/>
      </w:pPr>
    </w:p>
    <w:p w14:paraId="3B9AF237">
      <w:pPr>
        <w:spacing w:after="40"/>
      </w:pPr>
      <w:r>
        <w:rPr>
          <w:rFonts w:ascii="微软雅黑" w:hAnsi="微软雅黑" w:eastAsia="微软雅黑"/>
          <w:b/>
          <w:color w:val="1F4E79"/>
          <w:sz w:val="21"/>
        </w:rPr>
        <w:t>787.【判断题】</w:t>
      </w:r>
      <w:r>
        <w:rPr>
          <w:rFonts w:ascii="微软雅黑" w:hAnsi="微软雅黑" w:eastAsia="微软雅黑"/>
          <w:sz w:val="21"/>
        </w:rPr>
        <w:t>在SRv6网络中，Locator是网络拓扑中的一个网络节点的标识，用于路由和转发报文到该节点，在SR域中必须保证每一个节点的Locator唯一。</w:t>
      </w:r>
    </w:p>
    <w:p w14:paraId="096849AB">
      <w:pPr>
        <w:spacing w:after="40"/>
        <w:ind w:left="360"/>
      </w:pPr>
      <w:r>
        <w:rPr>
          <w:rFonts w:ascii="微软雅黑" w:hAnsi="微软雅黑" w:eastAsia="微软雅黑"/>
          <w:b w:val="0"/>
          <w:sz w:val="21"/>
        </w:rPr>
        <w:t>A. 正确</w:t>
      </w:r>
    </w:p>
    <w:p w14:paraId="6B503D83">
      <w:pPr>
        <w:spacing w:after="40"/>
        <w:ind w:left="360"/>
      </w:pPr>
      <w:r>
        <w:rPr>
          <w:rFonts w:ascii="微软雅黑" w:hAnsi="微软雅黑" w:eastAsia="微软雅黑"/>
          <w:b w:val="0"/>
          <w:sz w:val="21"/>
        </w:rPr>
        <w:t>B. 错误</w:t>
      </w:r>
    </w:p>
    <w:p w14:paraId="5420D16C">
      <w:pPr>
        <w:spacing w:after="40"/>
      </w:pPr>
      <w:r>
        <w:rPr>
          <w:rFonts w:ascii="微软雅黑" w:hAnsi="微软雅黑" w:eastAsia="微软雅黑"/>
          <w:b/>
          <w:color w:val="C00000"/>
          <w:sz w:val="21"/>
        </w:rPr>
        <w:t>正确答案：A（正确）</w:t>
      </w:r>
    </w:p>
    <w:p w14:paraId="77247D9B">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[回答]：在SRv6（Segment Routing over IPv6）网络中，Locator（定位器）是一个IPv6地址前缀，用于标识网络拓扑中的特定节点。它作为该节点的路由标识，在网络中负责指导数据报文的路由和转发。由于SRv6依赖于明确的节点标识来构建分段路径，如果两个节点使用相同的Locator，会导致路由冲突和转发混乱。因此，在SR域（Segment Routing域）内，必须保证每个节点的Locator唯一，以确保报文能够准确到达目标节点。</w:t>
      </w:r>
    </w:p>
    <w:p w14:paraId="0EA1750C">
      <w:pPr>
        <w:pBdr>
          <w:bottom w:val="single" w:color="D9D9D9" w:sz="6" w:space="1"/>
        </w:pBdr>
        <w:spacing w:before="80" w:after="160"/>
      </w:pPr>
    </w:p>
    <w:p w14:paraId="00A192B2">
      <w:pPr>
        <w:spacing w:after="40"/>
      </w:pPr>
      <w:r>
        <w:rPr>
          <w:rFonts w:ascii="微软雅黑" w:hAnsi="微软雅黑" w:eastAsia="微软雅黑"/>
          <w:b/>
          <w:color w:val="1F4E79"/>
          <w:sz w:val="21"/>
        </w:rPr>
        <w:t>788.【判断题】</w:t>
      </w:r>
      <w:r>
        <w:rPr>
          <w:rFonts w:ascii="微软雅黑" w:hAnsi="微软雅黑" w:eastAsia="微软雅黑"/>
          <w:sz w:val="21"/>
        </w:rPr>
        <w:t>当DHCP客户端与DHCP服务器之间存在中继设备时，如果DHCP服务器全局地址池中的IP地址与中继设备上连接客户端的VLANIF接口的IP地址不在同一个网段，则会引起DHCP故障。</w:t>
      </w:r>
    </w:p>
    <w:p w14:paraId="1E2C16DD">
      <w:pPr>
        <w:spacing w:after="40"/>
        <w:ind w:left="360"/>
      </w:pPr>
      <w:r>
        <w:rPr>
          <w:rFonts w:ascii="微软雅黑" w:hAnsi="微软雅黑" w:eastAsia="微软雅黑"/>
          <w:b w:val="0"/>
          <w:sz w:val="21"/>
        </w:rPr>
        <w:t>A. 正确</w:t>
      </w:r>
    </w:p>
    <w:p w14:paraId="271B860E">
      <w:pPr>
        <w:spacing w:after="40"/>
        <w:ind w:left="360"/>
      </w:pPr>
      <w:r>
        <w:rPr>
          <w:rFonts w:ascii="微软雅黑" w:hAnsi="微软雅黑" w:eastAsia="微软雅黑"/>
          <w:b w:val="0"/>
          <w:sz w:val="21"/>
        </w:rPr>
        <w:t>B. 错误</w:t>
      </w:r>
    </w:p>
    <w:p w14:paraId="0A0B47C0">
      <w:pPr>
        <w:spacing w:after="40"/>
      </w:pPr>
      <w:r>
        <w:rPr>
          <w:rFonts w:ascii="微软雅黑" w:hAnsi="微软雅黑" w:eastAsia="微软雅黑"/>
          <w:b/>
          <w:color w:val="C00000"/>
          <w:sz w:val="21"/>
        </w:rPr>
        <w:t>正确答案：A（正确）</w:t>
      </w:r>
    </w:p>
    <w:p w14:paraId="70828CFB">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DHCP（动态主机配置协议）在分配IP地址时，通常要求服务器与客户端处于同一广播域内。当两者之间存在中继设备（如路由器或三层交换机）时，中继设备负责将客户端的DHCP请求转发到服务器。但中继设备在转发过程中，会将自身连接客户端的接口IP地址（即网关地址）作为“giaddr”字段填入DHCP请求包，以告知服务器客户端所在的网段。服务器根据这个giaddr字段从对应的地址池中分配IP地址。因此，这种情况确实会引起DHCP故障。</w:t>
      </w:r>
    </w:p>
    <w:p w14:paraId="20AB6C3A">
      <w:pPr>
        <w:pBdr>
          <w:bottom w:val="single" w:color="D9D9D9" w:sz="6" w:space="1"/>
        </w:pBdr>
        <w:spacing w:before="80" w:after="160"/>
      </w:pPr>
    </w:p>
    <w:p w14:paraId="16083977">
      <w:pPr>
        <w:spacing w:after="40"/>
      </w:pPr>
      <w:r>
        <w:rPr>
          <w:rFonts w:ascii="微软雅黑" w:hAnsi="微软雅黑" w:eastAsia="微软雅黑"/>
          <w:b/>
          <w:color w:val="1F4E79"/>
          <w:sz w:val="21"/>
        </w:rPr>
        <w:t>789.【判断题】</w:t>
      </w:r>
      <w:r>
        <w:rPr>
          <w:rFonts w:ascii="微软雅黑" w:hAnsi="微软雅黑" w:eastAsia="微软雅黑"/>
          <w:sz w:val="21"/>
        </w:rPr>
        <w:t>BGP协议可使用的路由策略工具主要有Filter-policy和Route-policy，其中Fiter-policy只能过滤路由，Route-policy只能修改路由。</w:t>
      </w:r>
    </w:p>
    <w:p w14:paraId="7E8765AD">
      <w:pPr>
        <w:spacing w:after="40"/>
        <w:ind w:left="360"/>
      </w:pPr>
      <w:r>
        <w:rPr>
          <w:rFonts w:ascii="微软雅黑" w:hAnsi="微软雅黑" w:eastAsia="微软雅黑"/>
          <w:b w:val="0"/>
          <w:sz w:val="21"/>
        </w:rPr>
        <w:t>A. 正确</w:t>
      </w:r>
    </w:p>
    <w:p w14:paraId="6BA65B4C">
      <w:pPr>
        <w:spacing w:after="40"/>
        <w:ind w:left="360"/>
      </w:pPr>
      <w:r>
        <w:rPr>
          <w:rFonts w:ascii="微软雅黑" w:hAnsi="微软雅黑" w:eastAsia="微软雅黑"/>
          <w:b w:val="0"/>
          <w:sz w:val="21"/>
        </w:rPr>
        <w:t>B. 错误</w:t>
      </w:r>
    </w:p>
    <w:p w14:paraId="1949DACB">
      <w:pPr>
        <w:spacing w:after="40"/>
      </w:pPr>
      <w:r>
        <w:rPr>
          <w:rFonts w:ascii="微软雅黑" w:hAnsi="微软雅黑" w:eastAsia="微软雅黑"/>
          <w:b/>
          <w:color w:val="C00000"/>
          <w:sz w:val="21"/>
        </w:rPr>
        <w:t>正确答案：B（错误）</w:t>
      </w:r>
    </w:p>
    <w:p w14:paraId="7EE9992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【购买题库薇信：est258258】Route-policy 也可以过滤路由。</w:t>
      </w:r>
    </w:p>
    <w:p w14:paraId="296FD90A">
      <w:pPr>
        <w:pBdr>
          <w:bottom w:val="single" w:color="D9D9D9" w:sz="6" w:space="1"/>
        </w:pBdr>
        <w:spacing w:before="80" w:after="160"/>
      </w:pPr>
    </w:p>
    <w:p w14:paraId="20A4FED9">
      <w:pPr>
        <w:spacing w:after="40"/>
      </w:pPr>
      <w:r>
        <w:rPr>
          <w:rFonts w:ascii="微软雅黑" w:hAnsi="微软雅黑" w:eastAsia="微软雅黑"/>
          <w:b/>
          <w:color w:val="1F4E79"/>
          <w:sz w:val="21"/>
        </w:rPr>
        <w:t>790.【判断题】</w:t>
      </w:r>
      <w:r>
        <w:rPr>
          <w:rFonts w:ascii="微软雅黑" w:hAnsi="微软雅黑" w:eastAsia="微软雅黑"/>
          <w:sz w:val="21"/>
        </w:rPr>
        <w:t>在VXLAN-L3网关上存在远端主机的32位主机路由的前提下，该L3网关可以在VBDIF接口下开启本地ARP代理，减少ARP报文的广播。对于前往该远端主机的报文，该L3网关将会匹配主机路由进行三层转发。</w:t>
      </w:r>
    </w:p>
    <w:p w14:paraId="403A6BD5">
      <w:pPr>
        <w:spacing w:after="40"/>
        <w:ind w:left="360"/>
      </w:pPr>
      <w:r>
        <w:rPr>
          <w:rFonts w:ascii="微软雅黑" w:hAnsi="微软雅黑" w:eastAsia="微软雅黑"/>
          <w:b w:val="0"/>
          <w:sz w:val="21"/>
        </w:rPr>
        <w:t>A. 正确</w:t>
      </w:r>
    </w:p>
    <w:p w14:paraId="5668B605">
      <w:pPr>
        <w:spacing w:after="40"/>
        <w:ind w:left="360"/>
      </w:pPr>
      <w:r>
        <w:rPr>
          <w:rFonts w:ascii="微软雅黑" w:hAnsi="微软雅黑" w:eastAsia="微软雅黑"/>
          <w:b w:val="0"/>
          <w:sz w:val="21"/>
        </w:rPr>
        <w:t>B. 错误</w:t>
      </w:r>
    </w:p>
    <w:p w14:paraId="1A92C3BD">
      <w:pPr>
        <w:spacing w:after="40"/>
      </w:pPr>
      <w:r>
        <w:rPr>
          <w:rFonts w:ascii="微软雅黑" w:hAnsi="微软雅黑" w:eastAsia="微软雅黑"/>
          <w:b/>
          <w:color w:val="C00000"/>
          <w:sz w:val="21"/>
        </w:rPr>
        <w:t>正确答案：A（正确）</w:t>
      </w:r>
    </w:p>
    <w:p w14:paraId="22E9CC39">
      <w:pPr>
        <w:spacing w:after="40"/>
      </w:pPr>
      <w:r>
        <w:rPr>
          <w:rFonts w:ascii="微软雅黑" w:hAnsi="微软雅黑" w:eastAsia="微软雅黑"/>
          <w:b/>
          <w:color w:val="2E75B6"/>
          <w:sz w:val="20"/>
        </w:rPr>
        <w:t>解析（AI生成）：</w:t>
      </w:r>
      <w:r>
        <w:rPr>
          <w:rFonts w:ascii="微软雅黑" w:hAnsi="微软雅黑" w:eastAsia="微软雅黑"/>
          <w:color w:val="404040"/>
          <w:sz w:val="20"/>
        </w:rPr>
        <w:t>在VXLAN（虚拟可扩展局域网）三层网关场景中，当L3网关已经通过路由协议或静态配置学习了远端主机的32位主机路由（即精确的IP到下一跳映射），该网关便具备了将该远端主机视为“本地可达”的基础。此时，若在VBDIF接口（VXLAN的虚拟三层接口）下开启本地ARP代理功能，网关会代替远端主机响应本端主机发起的ARP请求，从而有效减少ARP广播报文在VXLAN网络中的泛滥。对于发往该远端主机的数据报文，L3网关会直接匹配已存在的32位主机路由，执行三层转发（即根据路由表进行封装和解封装），而不再依赖广播式ARP查询。</w:t>
      </w:r>
    </w:p>
    <w:p w14:paraId="0FB8DE16">
      <w:pPr>
        <w:pBdr>
          <w:bottom w:val="single" w:color="D9D9D9" w:sz="6" w:space="1"/>
        </w:pBdr>
        <w:spacing w:before="80" w:after="160"/>
      </w:pPr>
    </w:p>
    <w:p w14:paraId="70CA6CEB">
      <w:pPr>
        <w:spacing w:after="40"/>
      </w:pPr>
      <w:r>
        <w:rPr>
          <w:rFonts w:ascii="微软雅黑" w:hAnsi="微软雅黑" w:eastAsia="微软雅黑"/>
          <w:b/>
          <w:color w:val="1F4E79"/>
          <w:sz w:val="21"/>
        </w:rPr>
        <w:t>791.【判断题】</w:t>
      </w:r>
      <w:r>
        <w:rPr>
          <w:rFonts w:ascii="微软雅黑" w:hAnsi="微软雅黑" w:eastAsia="微软雅黑"/>
          <w:sz w:val="21"/>
        </w:rPr>
        <w:t>IS-IS协议通过新增TLV携带IPv6地址和可达信息来支持IPv6路由的处理和计算。</w:t>
      </w:r>
    </w:p>
    <w:p w14:paraId="0C3088A4">
      <w:pPr>
        <w:spacing w:after="40"/>
        <w:ind w:left="360"/>
      </w:pPr>
      <w:r>
        <w:rPr>
          <w:rFonts w:ascii="微软雅黑" w:hAnsi="微软雅黑" w:eastAsia="微软雅黑"/>
          <w:b w:val="0"/>
          <w:sz w:val="21"/>
        </w:rPr>
        <w:t>A. 正确</w:t>
      </w:r>
    </w:p>
    <w:p w14:paraId="06591D43">
      <w:pPr>
        <w:spacing w:after="40"/>
        <w:ind w:left="360"/>
      </w:pPr>
      <w:r>
        <w:rPr>
          <w:rFonts w:ascii="微软雅黑" w:hAnsi="微软雅黑" w:eastAsia="微软雅黑"/>
          <w:b w:val="0"/>
          <w:sz w:val="21"/>
        </w:rPr>
        <w:t>B. 错误</w:t>
      </w:r>
    </w:p>
    <w:p w14:paraId="54DC59EF">
      <w:pPr>
        <w:spacing w:after="40"/>
      </w:pPr>
      <w:r>
        <w:rPr>
          <w:rFonts w:ascii="微软雅黑" w:hAnsi="微软雅黑" w:eastAsia="微软雅黑"/>
          <w:b/>
          <w:color w:val="C00000"/>
          <w:sz w:val="21"/>
        </w:rPr>
        <w:t>正确答案：A（正确）</w:t>
      </w:r>
    </w:p>
    <w:p w14:paraId="4245E4EC">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IS-IS（中间系统到中间系统）是一种基于链路状态的动态路由协议，最初设计用于支持OSI网络模型，后通过扩展支持IPv4和IPv6。IS-IS协议通过TLV（类型-长度-值）结构来携带各种路由信息，这种结构具有良好的可扩展性。为了支持IPv6，IS-IS协议新增了特定类型的TLV，例如用于携带IPv6接口地址的TLV（类型为232）和用于携带IPv6可达性信息（前缀）的TLV（类型为236或237）。通过这些新增TLV，IS-IS能够在网络中传递IPv6的路由信息，并进行相应的SPF（最短路径优先）计算，从而支持IPv6路由的处理和计算。</w:t>
      </w:r>
    </w:p>
    <w:p w14:paraId="5F069963">
      <w:pPr>
        <w:pBdr>
          <w:bottom w:val="single" w:color="D9D9D9" w:sz="6" w:space="1"/>
        </w:pBdr>
        <w:spacing w:before="80" w:after="160"/>
      </w:pPr>
    </w:p>
    <w:p w14:paraId="0400B571">
      <w:pPr>
        <w:spacing w:after="40"/>
      </w:pPr>
      <w:r>
        <w:rPr>
          <w:rFonts w:ascii="微软雅黑" w:hAnsi="微软雅黑" w:eastAsia="微软雅黑"/>
          <w:b/>
          <w:color w:val="1F4E79"/>
          <w:sz w:val="21"/>
        </w:rPr>
        <w:t>792.【判断题】</w:t>
      </w:r>
      <w:r>
        <w:rPr>
          <w:rFonts w:ascii="微软雅黑" w:hAnsi="微软雅黑" w:eastAsia="微软雅黑"/>
          <w:sz w:val="21"/>
        </w:rPr>
        <w:t>通过iMasterNCE-Campus部署的虚拟化园区网络场景中，站点中的设备已全部上线。若此时有一台新的设备需要被控制器纳管，需要控制器先删除原站点，再重新创建新站点并添加设备。</w:t>
      </w:r>
    </w:p>
    <w:p w14:paraId="336FAF4A">
      <w:pPr>
        <w:spacing w:after="40"/>
        <w:ind w:left="360"/>
      </w:pPr>
      <w:r>
        <w:rPr>
          <w:rFonts w:ascii="微软雅黑" w:hAnsi="微软雅黑" w:eastAsia="微软雅黑"/>
          <w:b w:val="0"/>
          <w:sz w:val="21"/>
        </w:rPr>
        <w:t>A. 正确</w:t>
      </w:r>
    </w:p>
    <w:p w14:paraId="49D3447A">
      <w:pPr>
        <w:spacing w:after="40"/>
        <w:ind w:left="360"/>
      </w:pPr>
      <w:r>
        <w:rPr>
          <w:rFonts w:ascii="微软雅黑" w:hAnsi="微软雅黑" w:eastAsia="微软雅黑"/>
          <w:b w:val="0"/>
          <w:sz w:val="21"/>
        </w:rPr>
        <w:t>B. 错误</w:t>
      </w:r>
    </w:p>
    <w:p w14:paraId="1676570B">
      <w:pPr>
        <w:spacing w:after="40"/>
      </w:pPr>
      <w:r>
        <w:rPr>
          <w:rFonts w:ascii="微软雅黑" w:hAnsi="微软雅黑" w:eastAsia="微软雅黑"/>
          <w:b/>
          <w:color w:val="C00000"/>
          <w:sz w:val="21"/>
        </w:rPr>
        <w:t>正确答案：B（错误）</w:t>
      </w:r>
    </w:p>
    <w:p w14:paraId="6E18517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【购买题库薇信：est258258】不需要删除原有站点，直接添加设备即可。</w:t>
      </w:r>
    </w:p>
    <w:p w14:paraId="499FBA16">
      <w:pPr>
        <w:pBdr>
          <w:bottom w:val="single" w:color="D9D9D9" w:sz="6" w:space="1"/>
        </w:pBdr>
        <w:spacing w:before="80" w:after="160"/>
      </w:pPr>
    </w:p>
    <w:p w14:paraId="181A6961">
      <w:pPr>
        <w:spacing w:after="40"/>
      </w:pPr>
      <w:r>
        <w:rPr>
          <w:rFonts w:ascii="微软雅黑" w:hAnsi="微软雅黑" w:eastAsia="微软雅黑"/>
          <w:b/>
          <w:color w:val="1F4E79"/>
          <w:sz w:val="21"/>
        </w:rPr>
        <w:t>793.【判断题】</w:t>
      </w:r>
      <w:r>
        <w:rPr>
          <w:rFonts w:ascii="微软雅黑" w:hAnsi="微软雅黑" w:eastAsia="微软雅黑"/>
          <w:sz w:val="21"/>
        </w:rPr>
        <w:t>由于BGP是外部网关协议(EGP) ，所以BGP路由策略只能在EBGP邻居之间部署，在IBGP邻居之间部署的路由策略无效。</w:t>
      </w:r>
    </w:p>
    <w:p w14:paraId="7D0CDBB5">
      <w:pPr>
        <w:spacing w:after="40"/>
        <w:ind w:left="360"/>
      </w:pPr>
      <w:r>
        <w:rPr>
          <w:rFonts w:ascii="微软雅黑" w:hAnsi="微软雅黑" w:eastAsia="微软雅黑"/>
          <w:b w:val="0"/>
          <w:sz w:val="21"/>
        </w:rPr>
        <w:t>A. 正确</w:t>
      </w:r>
    </w:p>
    <w:p w14:paraId="50958236">
      <w:pPr>
        <w:spacing w:after="40"/>
        <w:ind w:left="360"/>
      </w:pPr>
      <w:r>
        <w:rPr>
          <w:rFonts w:ascii="微软雅黑" w:hAnsi="微软雅黑" w:eastAsia="微软雅黑"/>
          <w:b w:val="0"/>
          <w:sz w:val="21"/>
        </w:rPr>
        <w:t>B. 错误</w:t>
      </w:r>
    </w:p>
    <w:p w14:paraId="63CFC4AC">
      <w:pPr>
        <w:spacing w:after="40"/>
      </w:pPr>
      <w:r>
        <w:rPr>
          <w:rFonts w:ascii="微软雅黑" w:hAnsi="微软雅黑" w:eastAsia="微软雅黑"/>
          <w:b/>
          <w:color w:val="C00000"/>
          <w:sz w:val="21"/>
        </w:rPr>
        <w:t>正确答案：B（错误）</w:t>
      </w:r>
    </w:p>
    <w:p w14:paraId="54FB386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【购买题库薇信：est258258】IBGP邻居之间可以正常使用路由策略</w:t>
      </w:r>
    </w:p>
    <w:p w14:paraId="6CCA0987">
      <w:pPr>
        <w:pBdr>
          <w:bottom w:val="single" w:color="D9D9D9" w:sz="6" w:space="1"/>
        </w:pBdr>
        <w:spacing w:before="80" w:after="160"/>
      </w:pPr>
    </w:p>
    <w:p w14:paraId="59B9AA85">
      <w:pPr>
        <w:spacing w:after="40"/>
      </w:pPr>
      <w:r>
        <w:rPr>
          <w:rFonts w:ascii="微软雅黑" w:hAnsi="微软雅黑" w:eastAsia="微软雅黑"/>
          <w:b/>
          <w:color w:val="1F4E79"/>
          <w:sz w:val="21"/>
        </w:rPr>
        <w:t>794.【判断题】</w:t>
      </w:r>
      <w:r>
        <w:rPr>
          <w:rFonts w:ascii="微软雅黑" w:hAnsi="微软雅黑" w:eastAsia="微软雅黑"/>
          <w:sz w:val="21"/>
        </w:rPr>
        <w:t>Telemetry数据必须采用GPB二进制编码方式，该方式使得Telemetry的消息字节数较少，传输效率较JSON编码的消息更高。</w:t>
      </w:r>
    </w:p>
    <w:p w14:paraId="79750B8B">
      <w:pPr>
        <w:spacing w:after="40"/>
        <w:ind w:left="360"/>
      </w:pPr>
      <w:r>
        <w:rPr>
          <w:rFonts w:ascii="微软雅黑" w:hAnsi="微软雅黑" w:eastAsia="微软雅黑"/>
          <w:b w:val="0"/>
          <w:sz w:val="21"/>
        </w:rPr>
        <w:t>A. 正确</w:t>
      </w:r>
    </w:p>
    <w:p w14:paraId="6F480C81">
      <w:pPr>
        <w:spacing w:after="40"/>
        <w:ind w:left="360"/>
      </w:pPr>
      <w:r>
        <w:rPr>
          <w:rFonts w:ascii="微软雅黑" w:hAnsi="微软雅黑" w:eastAsia="微软雅黑"/>
          <w:b w:val="0"/>
          <w:sz w:val="21"/>
        </w:rPr>
        <w:t>B. 错误</w:t>
      </w:r>
    </w:p>
    <w:p w14:paraId="6939D24E">
      <w:pPr>
        <w:spacing w:after="40"/>
      </w:pPr>
      <w:r>
        <w:rPr>
          <w:rFonts w:ascii="微软雅黑" w:hAnsi="微软雅黑" w:eastAsia="微软雅黑"/>
          <w:b/>
          <w:color w:val="C00000"/>
          <w:sz w:val="21"/>
        </w:rPr>
        <w:t>正确答案：B（错误）</w:t>
      </w:r>
    </w:p>
    <w:p w14:paraId="2C9F2D3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【购买题库薇信：est258258】telemetry也支持其他的编码格式，GBP不是唯一和必须支持的。</w:t>
      </w:r>
    </w:p>
    <w:p w14:paraId="060618AF">
      <w:pPr>
        <w:pBdr>
          <w:bottom w:val="single" w:color="D9D9D9" w:sz="6" w:space="1"/>
        </w:pBdr>
        <w:spacing w:before="80" w:after="160"/>
      </w:pPr>
    </w:p>
    <w:p w14:paraId="497578ED">
      <w:pPr>
        <w:spacing w:after="40"/>
      </w:pPr>
      <w:r>
        <w:rPr>
          <w:rFonts w:ascii="微软雅黑" w:hAnsi="微软雅黑" w:eastAsia="微软雅黑"/>
          <w:b/>
          <w:color w:val="1F4E79"/>
          <w:sz w:val="21"/>
        </w:rPr>
        <w:t>795.【判断题】</w:t>
      </w:r>
      <w:r>
        <w:rPr>
          <w:rFonts w:ascii="微软雅黑" w:hAnsi="微软雅黑" w:eastAsia="微软雅黑"/>
          <w:sz w:val="21"/>
        </w:rPr>
        <w:t>请求头部字段Accept -Language表示客户端所希望的语言种类。</w:t>
      </w:r>
    </w:p>
    <w:p w14:paraId="078DBA52">
      <w:pPr>
        <w:spacing w:after="40"/>
        <w:ind w:left="360"/>
      </w:pPr>
      <w:r>
        <w:rPr>
          <w:rFonts w:ascii="微软雅黑" w:hAnsi="微软雅黑" w:eastAsia="微软雅黑"/>
          <w:b w:val="0"/>
          <w:sz w:val="21"/>
        </w:rPr>
        <w:t>A. 正确</w:t>
      </w:r>
    </w:p>
    <w:p w14:paraId="16F7A00A">
      <w:pPr>
        <w:spacing w:after="40"/>
        <w:ind w:left="360"/>
      </w:pPr>
      <w:r>
        <w:rPr>
          <w:rFonts w:ascii="微软雅黑" w:hAnsi="微软雅黑" w:eastAsia="微软雅黑"/>
          <w:b w:val="0"/>
          <w:sz w:val="21"/>
        </w:rPr>
        <w:t>B. 错误</w:t>
      </w:r>
    </w:p>
    <w:p w14:paraId="28265474">
      <w:pPr>
        <w:spacing w:after="40"/>
      </w:pPr>
      <w:r>
        <w:rPr>
          <w:rFonts w:ascii="微软雅黑" w:hAnsi="微软雅黑" w:eastAsia="微软雅黑"/>
          <w:b/>
          <w:color w:val="C00000"/>
          <w:sz w:val="21"/>
        </w:rPr>
        <w:t>正确答案：A（正确）</w:t>
      </w:r>
    </w:p>
    <w:p w14:paraId="76B2B18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 [图片]</w:t>
      </w:r>
    </w:p>
    <w:p w14:paraId="444E5922">
      <w:pPr>
        <w:pBdr>
          <w:bottom w:val="single" w:color="D9D9D9" w:sz="6" w:space="1"/>
        </w:pBdr>
        <w:spacing w:before="80" w:after="160"/>
      </w:pPr>
    </w:p>
    <w:p w14:paraId="01859B3D">
      <w:pPr>
        <w:spacing w:after="40"/>
      </w:pPr>
      <w:r>
        <w:rPr>
          <w:rFonts w:ascii="微软雅黑" w:hAnsi="微软雅黑" w:eastAsia="微软雅黑"/>
          <w:b/>
          <w:color w:val="1F4E79"/>
          <w:sz w:val="21"/>
        </w:rPr>
        <w:t>796.【判断题】</w:t>
      </w:r>
      <w:r>
        <w:rPr>
          <w:rFonts w:ascii="微软雅黑" w:hAnsi="微软雅黑" w:eastAsia="微软雅黑"/>
          <w:sz w:val="21"/>
        </w:rPr>
        <w:t>在客户端SSH登陆仅配置了用户名密码认证的服务器的过程中，不会经过密钥交换阶段(不会产生密钥)。</w:t>
      </w:r>
    </w:p>
    <w:p w14:paraId="4B345B97">
      <w:pPr>
        <w:spacing w:after="40"/>
        <w:ind w:left="360"/>
      </w:pPr>
      <w:r>
        <w:rPr>
          <w:rFonts w:ascii="微软雅黑" w:hAnsi="微软雅黑" w:eastAsia="微软雅黑"/>
          <w:b w:val="0"/>
          <w:sz w:val="21"/>
        </w:rPr>
        <w:t>A. 正确</w:t>
      </w:r>
    </w:p>
    <w:p w14:paraId="76AE08E5">
      <w:pPr>
        <w:spacing w:after="40"/>
        <w:ind w:left="360"/>
      </w:pPr>
      <w:r>
        <w:rPr>
          <w:rFonts w:ascii="微软雅黑" w:hAnsi="微软雅黑" w:eastAsia="微软雅黑"/>
          <w:b w:val="0"/>
          <w:sz w:val="21"/>
        </w:rPr>
        <w:t>B. 错误</w:t>
      </w:r>
    </w:p>
    <w:p w14:paraId="273E2D16">
      <w:pPr>
        <w:spacing w:after="40"/>
      </w:pPr>
      <w:r>
        <w:rPr>
          <w:rFonts w:ascii="微软雅黑" w:hAnsi="微软雅黑" w:eastAsia="微软雅黑"/>
          <w:b/>
          <w:color w:val="C00000"/>
          <w:sz w:val="21"/>
        </w:rPr>
        <w:t>正确答案：B（错误）</w:t>
      </w:r>
    </w:p>
    <w:p w14:paraId="7C36C30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【购买题库薇信：est258258】密钥交换阶段是为了生成安全的会话通道，之后在这个安全通道内再完成认证。所以用户密码认证和秘钥交换没有直接的关系。</w:t>
      </w:r>
    </w:p>
    <w:p w14:paraId="57300DB9">
      <w:pPr>
        <w:pBdr>
          <w:bottom w:val="single" w:color="D9D9D9" w:sz="6" w:space="1"/>
        </w:pBdr>
        <w:spacing w:before="80" w:after="160"/>
      </w:pPr>
    </w:p>
    <w:p w14:paraId="65910078">
      <w:pPr>
        <w:spacing w:after="40"/>
      </w:pPr>
      <w:r>
        <w:rPr>
          <w:rFonts w:ascii="微软雅黑" w:hAnsi="微软雅黑" w:eastAsia="微软雅黑"/>
          <w:b/>
          <w:color w:val="1F4E79"/>
          <w:sz w:val="21"/>
        </w:rPr>
        <w:t>797.【判断题】</w:t>
      </w:r>
      <w:r>
        <w:rPr>
          <w:rFonts w:ascii="微软雅黑" w:hAnsi="微软雅黑" w:eastAsia="微软雅黑"/>
          <w:sz w:val="21"/>
        </w:rPr>
        <w:t>BFD可以实现ms (毫秒)级别的链路状态检测。</w:t>
      </w:r>
    </w:p>
    <w:p w14:paraId="7640DBF8">
      <w:pPr>
        <w:spacing w:after="40"/>
        <w:ind w:left="360"/>
      </w:pPr>
      <w:r>
        <w:rPr>
          <w:rFonts w:ascii="微软雅黑" w:hAnsi="微软雅黑" w:eastAsia="微软雅黑"/>
          <w:b w:val="0"/>
          <w:sz w:val="21"/>
        </w:rPr>
        <w:t>A. 正确</w:t>
      </w:r>
    </w:p>
    <w:p w14:paraId="3AE3B5CD">
      <w:pPr>
        <w:spacing w:after="40"/>
        <w:ind w:left="360"/>
      </w:pPr>
      <w:r>
        <w:rPr>
          <w:rFonts w:ascii="微软雅黑" w:hAnsi="微软雅黑" w:eastAsia="微软雅黑"/>
          <w:b w:val="0"/>
          <w:sz w:val="21"/>
        </w:rPr>
        <w:t>B. 错误</w:t>
      </w:r>
    </w:p>
    <w:p w14:paraId="3B07A69A">
      <w:pPr>
        <w:spacing w:after="40"/>
      </w:pPr>
      <w:r>
        <w:rPr>
          <w:rFonts w:ascii="微软雅黑" w:hAnsi="微软雅黑" w:eastAsia="微软雅黑"/>
          <w:b/>
          <w:color w:val="C00000"/>
          <w:sz w:val="21"/>
        </w:rPr>
        <w:t>正确答案：A（正确）</w:t>
      </w:r>
    </w:p>
    <w:p w14:paraId="415FEB8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【购买题库薇信：est258258】BFD的单位为毫秒，AR路由器默认1000毫秒/次</w:t>
      </w:r>
    </w:p>
    <w:p w14:paraId="75748B2A">
      <w:pPr>
        <w:pBdr>
          <w:bottom w:val="single" w:color="D9D9D9" w:sz="6" w:space="1"/>
        </w:pBdr>
        <w:spacing w:before="80" w:after="160"/>
      </w:pPr>
    </w:p>
    <w:p w14:paraId="5B1A712D">
      <w:pPr>
        <w:spacing w:after="40"/>
      </w:pPr>
      <w:r>
        <w:rPr>
          <w:rFonts w:ascii="微软雅黑" w:hAnsi="微软雅黑" w:eastAsia="微软雅黑"/>
          <w:b/>
          <w:color w:val="1F4E79"/>
          <w:sz w:val="21"/>
        </w:rPr>
        <w:t>798.【判断题】</w:t>
      </w:r>
      <w:r>
        <w:rPr>
          <w:rFonts w:ascii="微软雅黑" w:hAnsi="微软雅黑" w:eastAsia="微软雅黑"/>
          <w:sz w:val="21"/>
        </w:rPr>
        <w:t>BGP/MPLS IP VPN只能使用LDP来构建公网隧道。</w:t>
      </w:r>
    </w:p>
    <w:p w14:paraId="2C47CBCC">
      <w:pPr>
        <w:spacing w:after="40"/>
        <w:ind w:left="360"/>
      </w:pPr>
      <w:r>
        <w:rPr>
          <w:rFonts w:ascii="微软雅黑" w:hAnsi="微软雅黑" w:eastAsia="微软雅黑"/>
          <w:b w:val="0"/>
          <w:sz w:val="21"/>
        </w:rPr>
        <w:t>A. 正确</w:t>
      </w:r>
    </w:p>
    <w:p w14:paraId="7743AD7A">
      <w:pPr>
        <w:spacing w:after="40"/>
        <w:ind w:left="360"/>
      </w:pPr>
      <w:r>
        <w:rPr>
          <w:rFonts w:ascii="微软雅黑" w:hAnsi="微软雅黑" w:eastAsia="微软雅黑"/>
          <w:b w:val="0"/>
          <w:sz w:val="21"/>
        </w:rPr>
        <w:t>B. 错误</w:t>
      </w:r>
    </w:p>
    <w:p w14:paraId="1864D31D">
      <w:pPr>
        <w:spacing w:after="40"/>
      </w:pPr>
      <w:r>
        <w:rPr>
          <w:rFonts w:ascii="微软雅黑" w:hAnsi="微软雅黑" w:eastAsia="微软雅黑"/>
          <w:b/>
          <w:color w:val="C00000"/>
          <w:sz w:val="21"/>
        </w:rPr>
        <w:t>正确答案：B（错误）</w:t>
      </w:r>
    </w:p>
    <w:p w14:paraId="629D4E4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【购买题库薇信：est258258】公网隧道使用静态也可以建立</w:t>
      </w:r>
    </w:p>
    <w:p w14:paraId="2649707E">
      <w:pPr>
        <w:pBdr>
          <w:bottom w:val="single" w:color="D9D9D9" w:sz="6" w:space="1"/>
        </w:pBdr>
        <w:spacing w:before="80" w:after="160"/>
      </w:pPr>
    </w:p>
    <w:p w14:paraId="3AD949EA">
      <w:pPr>
        <w:spacing w:after="40"/>
      </w:pPr>
      <w:r>
        <w:rPr>
          <w:rFonts w:ascii="微软雅黑" w:hAnsi="微软雅黑" w:eastAsia="微软雅黑"/>
          <w:b/>
          <w:color w:val="1F4E79"/>
          <w:sz w:val="21"/>
        </w:rPr>
        <w:t>799.【判断题】</w:t>
      </w:r>
      <w:r>
        <w:rPr>
          <w:rFonts w:ascii="微软雅黑" w:hAnsi="微软雅黑" w:eastAsia="微软雅黑"/>
          <w:sz w:val="21"/>
        </w:rPr>
        <w:t>在华为SD-WAN解决方案中，CPE上线后会自动选择RR，不需要iMaster NCE-WAN控制器参与。</w:t>
      </w:r>
    </w:p>
    <w:p w14:paraId="6F8BD491">
      <w:pPr>
        <w:spacing w:after="40"/>
        <w:ind w:left="360"/>
      </w:pPr>
      <w:r>
        <w:rPr>
          <w:rFonts w:ascii="微软雅黑" w:hAnsi="微软雅黑" w:eastAsia="微软雅黑"/>
          <w:b w:val="0"/>
          <w:sz w:val="21"/>
        </w:rPr>
        <w:t>A. 正确</w:t>
      </w:r>
    </w:p>
    <w:p w14:paraId="60525400">
      <w:pPr>
        <w:spacing w:after="40"/>
        <w:ind w:left="360"/>
      </w:pPr>
      <w:r>
        <w:rPr>
          <w:rFonts w:ascii="微软雅黑" w:hAnsi="微软雅黑" w:eastAsia="微软雅黑"/>
          <w:b w:val="0"/>
          <w:sz w:val="21"/>
        </w:rPr>
        <w:t>B. 错误</w:t>
      </w:r>
    </w:p>
    <w:p w14:paraId="61CEEDE5">
      <w:pPr>
        <w:spacing w:after="40"/>
      </w:pPr>
      <w:r>
        <w:rPr>
          <w:rFonts w:ascii="微软雅黑" w:hAnsi="微软雅黑" w:eastAsia="微软雅黑"/>
          <w:b/>
          <w:color w:val="C00000"/>
          <w:sz w:val="21"/>
        </w:rPr>
        <w:t>正确答案：B（错误）</w:t>
      </w:r>
    </w:p>
    <w:p w14:paraId="4D320F7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【购买题库薇信：est258258】需要NCE下发配置，那么才能选择RR</w:t>
      </w:r>
    </w:p>
    <w:p w14:paraId="52F0D172">
      <w:pPr>
        <w:pBdr>
          <w:bottom w:val="single" w:color="D9D9D9" w:sz="6" w:space="1"/>
        </w:pBdr>
        <w:spacing w:before="80" w:after="160"/>
      </w:pPr>
    </w:p>
    <w:p w14:paraId="1EFD9F14">
      <w:pPr>
        <w:spacing w:after="40"/>
      </w:pPr>
      <w:r>
        <w:rPr>
          <w:rFonts w:ascii="微软雅黑" w:hAnsi="微软雅黑" w:eastAsia="微软雅黑"/>
          <w:b/>
          <w:color w:val="1F4E79"/>
          <w:sz w:val="21"/>
        </w:rPr>
        <w:t>800.【判断题】</w:t>
      </w:r>
      <w:r>
        <w:rPr>
          <w:rFonts w:ascii="微软雅黑" w:hAnsi="微软雅黑" w:eastAsia="微软雅黑"/>
          <w:sz w:val="21"/>
        </w:rPr>
        <w:t>为了隔离有线用户终端之间的通信，可以在接入交换机上开启端口隔离；但对于无线用户，AP无法实现用户隔离。</w:t>
      </w:r>
    </w:p>
    <w:p w14:paraId="5F16F1FA">
      <w:pPr>
        <w:spacing w:after="40"/>
        <w:ind w:left="360"/>
      </w:pPr>
      <w:r>
        <w:rPr>
          <w:rFonts w:ascii="微软雅黑" w:hAnsi="微软雅黑" w:eastAsia="微软雅黑"/>
          <w:b w:val="0"/>
          <w:sz w:val="21"/>
        </w:rPr>
        <w:t>A. 正确</w:t>
      </w:r>
    </w:p>
    <w:p w14:paraId="2D9C389E">
      <w:pPr>
        <w:spacing w:after="40"/>
        <w:ind w:left="360"/>
      </w:pPr>
      <w:r>
        <w:rPr>
          <w:rFonts w:ascii="微软雅黑" w:hAnsi="微软雅黑" w:eastAsia="微软雅黑"/>
          <w:b w:val="0"/>
          <w:sz w:val="21"/>
        </w:rPr>
        <w:t>B. 错误</w:t>
      </w:r>
    </w:p>
    <w:p w14:paraId="4F83B7B2">
      <w:pPr>
        <w:spacing w:after="40"/>
      </w:pPr>
      <w:r>
        <w:rPr>
          <w:rFonts w:ascii="微软雅黑" w:hAnsi="微软雅黑" w:eastAsia="微软雅黑"/>
          <w:b/>
          <w:color w:val="C00000"/>
          <w:sz w:val="21"/>
        </w:rPr>
        <w:t>正确答案：B（错误）</w:t>
      </w:r>
    </w:p>
    <w:p w14:paraId="61A7843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【购买题库薇信：est258258】可以实现用户的隔离</w:t>
      </w:r>
    </w:p>
    <w:p w14:paraId="7EAB93C5">
      <w:pPr>
        <w:pBdr>
          <w:bottom w:val="single" w:color="D9D9D9" w:sz="6" w:space="1"/>
        </w:pBdr>
        <w:spacing w:before="80" w:after="160"/>
      </w:pPr>
    </w:p>
    <w:p w14:paraId="7DFD7A2F">
      <w:pPr>
        <w:spacing w:after="40"/>
      </w:pPr>
      <w:r>
        <w:rPr>
          <w:rFonts w:ascii="微软雅黑" w:hAnsi="微软雅黑" w:eastAsia="微软雅黑"/>
          <w:b/>
          <w:color w:val="1F4E79"/>
          <w:sz w:val="21"/>
        </w:rPr>
        <w:t>801.【判断题】</w:t>
      </w:r>
      <w:r>
        <w:rPr>
          <w:rFonts w:ascii="微软雅黑" w:hAnsi="微软雅黑" w:eastAsia="微软雅黑"/>
          <w:sz w:val="21"/>
        </w:rPr>
        <w:t>在SR网络中，如果使用IS-IS传递SID，缺省情况下Level -2路由器发布的Node SID只在同一个区域内传递。</w:t>
      </w:r>
    </w:p>
    <w:p w14:paraId="05DC348A">
      <w:pPr>
        <w:spacing w:after="40"/>
        <w:ind w:left="360"/>
      </w:pPr>
      <w:r>
        <w:rPr>
          <w:rFonts w:ascii="微软雅黑" w:hAnsi="微软雅黑" w:eastAsia="微软雅黑"/>
          <w:b w:val="0"/>
          <w:sz w:val="21"/>
        </w:rPr>
        <w:t>A. 正确</w:t>
      </w:r>
    </w:p>
    <w:p w14:paraId="6F0B07EA">
      <w:pPr>
        <w:spacing w:after="40"/>
        <w:ind w:left="360"/>
      </w:pPr>
      <w:r>
        <w:rPr>
          <w:rFonts w:ascii="微软雅黑" w:hAnsi="微软雅黑" w:eastAsia="微软雅黑"/>
          <w:b w:val="0"/>
          <w:sz w:val="21"/>
        </w:rPr>
        <w:t>B. 错误</w:t>
      </w:r>
    </w:p>
    <w:p w14:paraId="7507F5CE">
      <w:pPr>
        <w:spacing w:after="40"/>
      </w:pPr>
      <w:r>
        <w:rPr>
          <w:rFonts w:ascii="微软雅黑" w:hAnsi="微软雅黑" w:eastAsia="微软雅黑"/>
          <w:b/>
          <w:color w:val="C00000"/>
          <w:sz w:val="21"/>
        </w:rPr>
        <w:t>正确答案：B（错误）</w:t>
      </w:r>
    </w:p>
    <w:p w14:paraId="27B7BCC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【购买题库薇信：est258258】因为ISIS的level2的邻居关系可以在不同区域之间建立，所以NODE SID可以在level2的多个区域通过LSP进行传递。</w:t>
      </w:r>
    </w:p>
    <w:p w14:paraId="3BEC8459">
      <w:pPr>
        <w:pBdr>
          <w:bottom w:val="single" w:color="D9D9D9" w:sz="6" w:space="1"/>
        </w:pBdr>
        <w:spacing w:before="80" w:after="160"/>
      </w:pPr>
    </w:p>
    <w:p w14:paraId="62F01A7B">
      <w:pPr>
        <w:spacing w:after="40"/>
      </w:pPr>
      <w:r>
        <w:rPr>
          <w:rFonts w:ascii="微软雅黑" w:hAnsi="微软雅黑" w:eastAsia="微软雅黑"/>
          <w:b/>
          <w:color w:val="1F4E79"/>
          <w:sz w:val="21"/>
        </w:rPr>
        <w:t>802.【判断题】</w:t>
      </w:r>
      <w:r>
        <w:rPr>
          <w:rFonts w:ascii="微软雅黑" w:hAnsi="微软雅黑" w:eastAsia="微软雅黑"/>
          <w:sz w:val="21"/>
        </w:rPr>
        <w:t>企业可以通过拨号连接、xDSL、xPON等方式接入Internet。</w:t>
      </w:r>
    </w:p>
    <w:p w14:paraId="0D0D686F">
      <w:pPr>
        <w:spacing w:after="40"/>
        <w:ind w:left="360"/>
      </w:pPr>
      <w:r>
        <w:rPr>
          <w:rFonts w:ascii="微软雅黑" w:hAnsi="微软雅黑" w:eastAsia="微软雅黑"/>
          <w:b w:val="0"/>
          <w:sz w:val="21"/>
        </w:rPr>
        <w:t>A. 正确</w:t>
      </w:r>
    </w:p>
    <w:p w14:paraId="17D23547">
      <w:pPr>
        <w:spacing w:after="40"/>
        <w:ind w:left="360"/>
      </w:pPr>
      <w:r>
        <w:rPr>
          <w:rFonts w:ascii="微软雅黑" w:hAnsi="微软雅黑" w:eastAsia="微软雅黑"/>
          <w:b w:val="0"/>
          <w:sz w:val="21"/>
        </w:rPr>
        <w:t>B. 错误</w:t>
      </w:r>
    </w:p>
    <w:p w14:paraId="0A62DF7B">
      <w:pPr>
        <w:spacing w:after="40"/>
      </w:pPr>
      <w:r>
        <w:rPr>
          <w:rFonts w:ascii="微软雅黑" w:hAnsi="微软雅黑" w:eastAsia="微软雅黑"/>
          <w:b/>
          <w:color w:val="C00000"/>
          <w:sz w:val="21"/>
        </w:rPr>
        <w:t>正确答案：A（正确）</w:t>
      </w:r>
    </w:p>
    <w:p w14:paraId="666F554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拨号连接、xDSL（如ADSL、VDSL等）和xPON（如GPON、EPON）均为常见的互联网接入技术。拨号连接通过调制解调器使用电话线接入，xDSL利用电话线提供更高带宽，xPON则是光纤接入技术。企业可根据需求选择不同接入方式，因此题干表述正确</w:t>
      </w:r>
    </w:p>
    <w:p w14:paraId="07943696">
      <w:pPr>
        <w:pBdr>
          <w:bottom w:val="single" w:color="D9D9D9" w:sz="6" w:space="1"/>
        </w:pBdr>
        <w:spacing w:before="80" w:after="160"/>
      </w:pPr>
    </w:p>
    <w:p w14:paraId="14FBE26A">
      <w:pPr>
        <w:spacing w:after="40"/>
      </w:pPr>
      <w:r>
        <w:rPr>
          <w:rFonts w:ascii="微软雅黑" w:hAnsi="微软雅黑" w:eastAsia="微软雅黑"/>
          <w:b/>
          <w:color w:val="1F4E79"/>
          <w:sz w:val="21"/>
        </w:rPr>
        <w:t>803.【判断题】</w:t>
      </w:r>
      <w:r>
        <w:rPr>
          <w:rFonts w:ascii="微软雅黑" w:hAnsi="微软雅黑" w:eastAsia="微软雅黑"/>
          <w:sz w:val="21"/>
        </w:rPr>
        <w:t>SR-MPLS中的Node Segment必须手工配置。</w:t>
      </w:r>
    </w:p>
    <w:p w14:paraId="13766840">
      <w:pPr>
        <w:spacing w:after="40"/>
        <w:ind w:left="360"/>
      </w:pPr>
      <w:r>
        <w:rPr>
          <w:rFonts w:ascii="微软雅黑" w:hAnsi="微软雅黑" w:eastAsia="微软雅黑"/>
          <w:b w:val="0"/>
          <w:sz w:val="21"/>
        </w:rPr>
        <w:t>A. 正确</w:t>
      </w:r>
    </w:p>
    <w:p w14:paraId="7EF3581B">
      <w:pPr>
        <w:spacing w:after="40"/>
        <w:ind w:left="360"/>
      </w:pPr>
      <w:r>
        <w:rPr>
          <w:rFonts w:ascii="微软雅黑" w:hAnsi="微软雅黑" w:eastAsia="微软雅黑"/>
          <w:b w:val="0"/>
          <w:sz w:val="21"/>
        </w:rPr>
        <w:t>B. 错误</w:t>
      </w:r>
    </w:p>
    <w:p w14:paraId="141F512E">
      <w:pPr>
        <w:spacing w:after="40"/>
      </w:pPr>
      <w:r>
        <w:rPr>
          <w:rFonts w:ascii="微软雅黑" w:hAnsi="微软雅黑" w:eastAsia="微软雅黑"/>
          <w:b/>
          <w:color w:val="C00000"/>
          <w:sz w:val="21"/>
        </w:rPr>
        <w:t>正确答案：A（正确）</w:t>
      </w:r>
    </w:p>
    <w:p w14:paraId="5BC72D1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【购买题库薇信：est258258】因为NODE SID必须全网唯一，所以是手工配置。</w:t>
      </w:r>
    </w:p>
    <w:p w14:paraId="44FE708C">
      <w:pPr>
        <w:pBdr>
          <w:bottom w:val="single" w:color="D9D9D9" w:sz="6" w:space="1"/>
        </w:pBdr>
        <w:spacing w:before="80" w:after="160"/>
      </w:pPr>
    </w:p>
    <w:p w14:paraId="5EE6F78D">
      <w:pPr>
        <w:spacing w:after="40"/>
      </w:pPr>
      <w:r>
        <w:rPr>
          <w:rFonts w:ascii="微软雅黑" w:hAnsi="微软雅黑" w:eastAsia="微软雅黑"/>
          <w:b/>
          <w:color w:val="1F4E79"/>
          <w:sz w:val="21"/>
        </w:rPr>
        <w:t>804.【判断题】</w:t>
      </w:r>
      <w:r>
        <w:rPr>
          <w:rFonts w:ascii="微软雅黑" w:hAnsi="微软雅黑" w:eastAsia="微软雅黑"/>
          <w:sz w:val="21"/>
        </w:rPr>
        <w:t>在华为网络设备上配置snetconf server enable后， 客户端可以通过830端口号与设备建立NETCONF连接。</w:t>
      </w:r>
    </w:p>
    <w:p w14:paraId="7577F144">
      <w:pPr>
        <w:spacing w:after="40"/>
        <w:ind w:left="360"/>
      </w:pPr>
      <w:r>
        <w:rPr>
          <w:rFonts w:ascii="微软雅黑" w:hAnsi="微软雅黑" w:eastAsia="微软雅黑"/>
          <w:b w:val="0"/>
          <w:sz w:val="21"/>
        </w:rPr>
        <w:t>A. 正确</w:t>
      </w:r>
    </w:p>
    <w:p w14:paraId="7604F9D1">
      <w:pPr>
        <w:spacing w:after="40"/>
        <w:ind w:left="360"/>
      </w:pPr>
      <w:r>
        <w:rPr>
          <w:rFonts w:ascii="微软雅黑" w:hAnsi="微软雅黑" w:eastAsia="微软雅黑"/>
          <w:b w:val="0"/>
          <w:sz w:val="21"/>
        </w:rPr>
        <w:t>B. 错误</w:t>
      </w:r>
    </w:p>
    <w:p w14:paraId="2A021237">
      <w:pPr>
        <w:spacing w:after="40"/>
      </w:pPr>
      <w:r>
        <w:rPr>
          <w:rFonts w:ascii="微软雅黑" w:hAnsi="微软雅黑" w:eastAsia="微软雅黑"/>
          <w:b/>
          <w:color w:val="C00000"/>
          <w:sz w:val="21"/>
        </w:rPr>
        <w:t>正确答案：B（错误）</w:t>
      </w:r>
    </w:p>
    <w:p w14:paraId="70241EE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【购买题库薇信：est258258】snetconf server enable后，默认通过22和设备建立netconf连接。 [图片]</w:t>
      </w:r>
    </w:p>
    <w:p w14:paraId="22054D8C">
      <w:pPr>
        <w:pBdr>
          <w:bottom w:val="single" w:color="D9D9D9" w:sz="6" w:space="1"/>
        </w:pBdr>
        <w:spacing w:before="80" w:after="160"/>
      </w:pPr>
    </w:p>
    <w:p w14:paraId="560AAC61">
      <w:pPr>
        <w:spacing w:after="40"/>
      </w:pPr>
      <w:r>
        <w:rPr>
          <w:rFonts w:ascii="微软雅黑" w:hAnsi="微软雅黑" w:eastAsia="微软雅黑"/>
          <w:b/>
          <w:color w:val="1F4E79"/>
          <w:sz w:val="21"/>
        </w:rPr>
        <w:t>805.【判断题】</w:t>
      </w:r>
      <w:r>
        <w:rPr>
          <w:rFonts w:ascii="微软雅黑" w:hAnsi="微软雅黑" w:eastAsia="微软雅黑"/>
          <w:sz w:val="21"/>
        </w:rPr>
        <w:t>在IS-IS协议视图下配置ipv6 preference， 该命令的作用是配置IS-IS协议生成的IPv6路由的优先级。</w:t>
      </w:r>
    </w:p>
    <w:p w14:paraId="03679D1A">
      <w:pPr>
        <w:spacing w:after="40"/>
        <w:ind w:left="360"/>
      </w:pPr>
      <w:r>
        <w:rPr>
          <w:rFonts w:ascii="微软雅黑" w:hAnsi="微软雅黑" w:eastAsia="微软雅黑"/>
          <w:b w:val="0"/>
          <w:sz w:val="21"/>
        </w:rPr>
        <w:t>A. 正确</w:t>
      </w:r>
    </w:p>
    <w:p w14:paraId="1A30F689">
      <w:pPr>
        <w:spacing w:after="40"/>
        <w:ind w:left="360"/>
      </w:pPr>
      <w:r>
        <w:rPr>
          <w:rFonts w:ascii="微软雅黑" w:hAnsi="微软雅黑" w:eastAsia="微软雅黑"/>
          <w:b w:val="0"/>
          <w:sz w:val="21"/>
        </w:rPr>
        <w:t>B. 错误</w:t>
      </w:r>
    </w:p>
    <w:p w14:paraId="0BD3EA6A">
      <w:pPr>
        <w:spacing w:after="40"/>
      </w:pPr>
      <w:r>
        <w:rPr>
          <w:rFonts w:ascii="微软雅黑" w:hAnsi="微软雅黑" w:eastAsia="微软雅黑"/>
          <w:b/>
          <w:color w:val="C00000"/>
          <w:sz w:val="21"/>
        </w:rPr>
        <w:t>正确答案：A（正确）</w:t>
      </w:r>
    </w:p>
    <w:p w14:paraId="6EEF01A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【购买题库薇信：est258258】参见配置手册</w:t>
      </w:r>
    </w:p>
    <w:p w14:paraId="572DF893">
      <w:pPr>
        <w:pBdr>
          <w:bottom w:val="single" w:color="D9D9D9" w:sz="6" w:space="1"/>
        </w:pBdr>
        <w:spacing w:before="80" w:after="160"/>
      </w:pPr>
    </w:p>
    <w:p w14:paraId="48035CEC">
      <w:pPr>
        <w:spacing w:after="40"/>
      </w:pPr>
      <w:r>
        <w:rPr>
          <w:rFonts w:ascii="微软雅黑" w:hAnsi="微软雅黑" w:eastAsia="微软雅黑"/>
          <w:b/>
          <w:color w:val="1F4E79"/>
          <w:sz w:val="21"/>
        </w:rPr>
        <w:t>806.【判断题】</w:t>
      </w:r>
      <w:r>
        <w:rPr>
          <w:rFonts w:ascii="微软雅黑" w:hAnsi="微软雅黑" w:eastAsia="微软雅黑"/>
          <w:sz w:val="21"/>
        </w:rPr>
        <w:t>单桶双速令牌桶可以允许短暂的突发流量，因此流量监管在使用单桶双速令牌桶后，可以起到与流量整形一样的效果。</w:t>
      </w:r>
    </w:p>
    <w:p w14:paraId="05A503B9">
      <w:pPr>
        <w:spacing w:after="40"/>
        <w:ind w:left="360"/>
      </w:pPr>
      <w:r>
        <w:rPr>
          <w:rFonts w:ascii="微软雅黑" w:hAnsi="微软雅黑" w:eastAsia="微软雅黑"/>
          <w:b w:val="0"/>
          <w:sz w:val="21"/>
        </w:rPr>
        <w:t>A. 正确</w:t>
      </w:r>
    </w:p>
    <w:p w14:paraId="50ECBD4F">
      <w:pPr>
        <w:spacing w:after="40"/>
        <w:ind w:left="360"/>
      </w:pPr>
      <w:r>
        <w:rPr>
          <w:rFonts w:ascii="微软雅黑" w:hAnsi="微软雅黑" w:eastAsia="微软雅黑"/>
          <w:b w:val="0"/>
          <w:sz w:val="21"/>
        </w:rPr>
        <w:t>B. 错误</w:t>
      </w:r>
    </w:p>
    <w:p w14:paraId="77355126">
      <w:pPr>
        <w:spacing w:after="40"/>
      </w:pPr>
      <w:r>
        <w:rPr>
          <w:rFonts w:ascii="微软雅黑" w:hAnsi="微软雅黑" w:eastAsia="微软雅黑"/>
          <w:b/>
          <w:color w:val="C00000"/>
          <w:sz w:val="21"/>
        </w:rPr>
        <w:t>正确答案：B（错误）</w:t>
      </w:r>
    </w:p>
    <w:p w14:paraId="545C03F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【购买题库薇信：est258258】整形对超额流量的行为和监管不同。应该是单速双桶，监管使用单速双桶后允许突发流量会及时转发出去而不是缓存。</w:t>
      </w:r>
    </w:p>
    <w:p w14:paraId="66646D8D">
      <w:pPr>
        <w:pBdr>
          <w:bottom w:val="single" w:color="D9D9D9" w:sz="6" w:space="1"/>
        </w:pBdr>
        <w:spacing w:before="80" w:after="160"/>
      </w:pPr>
    </w:p>
    <w:p w14:paraId="07B121A4">
      <w:pPr>
        <w:spacing w:after="40"/>
      </w:pPr>
      <w:r>
        <w:rPr>
          <w:rFonts w:ascii="微软雅黑" w:hAnsi="微软雅黑" w:eastAsia="微软雅黑"/>
          <w:b/>
          <w:color w:val="1F4E79"/>
          <w:sz w:val="21"/>
        </w:rPr>
        <w:t>807.【判断题】</w:t>
      </w:r>
      <w:r>
        <w:rPr>
          <w:rFonts w:ascii="微软雅黑" w:hAnsi="微软雅黑" w:eastAsia="微软雅黑"/>
          <w:sz w:val="21"/>
        </w:rPr>
        <w:t>流量整形只能用在出方向，作用是对输出报文的速率进行控制。</w:t>
      </w:r>
    </w:p>
    <w:p w14:paraId="3111AB3B">
      <w:pPr>
        <w:spacing w:after="40"/>
        <w:ind w:left="360"/>
      </w:pPr>
      <w:r>
        <w:rPr>
          <w:rFonts w:ascii="微软雅黑" w:hAnsi="微软雅黑" w:eastAsia="微软雅黑"/>
          <w:b w:val="0"/>
          <w:sz w:val="21"/>
        </w:rPr>
        <w:t>A. 正确</w:t>
      </w:r>
    </w:p>
    <w:p w14:paraId="13CB703C">
      <w:pPr>
        <w:spacing w:after="40"/>
        <w:ind w:left="360"/>
      </w:pPr>
      <w:r>
        <w:rPr>
          <w:rFonts w:ascii="微软雅黑" w:hAnsi="微软雅黑" w:eastAsia="微软雅黑"/>
          <w:b w:val="0"/>
          <w:sz w:val="21"/>
        </w:rPr>
        <w:t>B. 错误</w:t>
      </w:r>
    </w:p>
    <w:p w14:paraId="6B89DE2F">
      <w:pPr>
        <w:spacing w:after="40"/>
      </w:pPr>
      <w:r>
        <w:rPr>
          <w:rFonts w:ascii="微软雅黑" w:hAnsi="微软雅黑" w:eastAsia="微软雅黑"/>
          <w:b/>
          <w:color w:val="C00000"/>
          <w:sz w:val="21"/>
        </w:rPr>
        <w:t>正确答案：A（正确）</w:t>
      </w:r>
    </w:p>
    <w:p w14:paraId="0E6F4D1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【购买题库薇信：est258258】整形是上游对下游的行为，只能用在出方向</w:t>
      </w:r>
    </w:p>
    <w:p w14:paraId="5E438990">
      <w:pPr>
        <w:pBdr>
          <w:bottom w:val="single" w:color="D9D9D9" w:sz="6" w:space="1"/>
        </w:pBdr>
        <w:spacing w:before="80" w:after="160"/>
      </w:pPr>
    </w:p>
    <w:p w14:paraId="527C85FC">
      <w:pPr>
        <w:spacing w:after="40"/>
      </w:pPr>
      <w:r>
        <w:rPr>
          <w:rFonts w:ascii="微软雅黑" w:hAnsi="微软雅黑" w:eastAsia="微软雅黑"/>
          <w:b/>
          <w:color w:val="1F4E79"/>
          <w:sz w:val="21"/>
        </w:rPr>
        <w:t>808.【判断题】</w:t>
      </w:r>
      <w:r>
        <w:rPr>
          <w:rFonts w:ascii="微软雅黑" w:hAnsi="微软雅黑" w:eastAsia="微软雅黑"/>
          <w:sz w:val="21"/>
        </w:rPr>
        <w:t>OSPP协议的LSA头部中包含了多个字段，其中链路状态类型(Link State Type)、 链路状态ID(Link State ID)、 通告路由器(Adv Router)三元组唯一地标识了一个LSA。</w:t>
      </w:r>
    </w:p>
    <w:p w14:paraId="0D7128C6">
      <w:pPr>
        <w:spacing w:after="40"/>
        <w:ind w:left="360"/>
      </w:pPr>
      <w:r>
        <w:rPr>
          <w:rFonts w:ascii="微软雅黑" w:hAnsi="微软雅黑" w:eastAsia="微软雅黑"/>
          <w:b w:val="0"/>
          <w:sz w:val="21"/>
        </w:rPr>
        <w:t>A. 正确</w:t>
      </w:r>
    </w:p>
    <w:p w14:paraId="07AC99C5">
      <w:pPr>
        <w:spacing w:after="40"/>
        <w:ind w:left="360"/>
      </w:pPr>
      <w:r>
        <w:rPr>
          <w:rFonts w:ascii="微软雅黑" w:hAnsi="微软雅黑" w:eastAsia="微软雅黑"/>
          <w:b w:val="0"/>
          <w:sz w:val="21"/>
        </w:rPr>
        <w:t>B. 错误</w:t>
      </w:r>
    </w:p>
    <w:p w14:paraId="6A70C7CE">
      <w:pPr>
        <w:spacing w:after="40"/>
      </w:pPr>
      <w:r>
        <w:rPr>
          <w:rFonts w:ascii="微软雅黑" w:hAnsi="微软雅黑" w:eastAsia="微软雅黑"/>
          <w:b/>
          <w:color w:val="C00000"/>
          <w:sz w:val="21"/>
        </w:rPr>
        <w:t>正确答案：A（正确）</w:t>
      </w:r>
    </w:p>
    <w:p w14:paraId="563C8F3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【购买题库薇信：est258258】OSPF基本概念：链路状态类型(LinkStateType)、链路状态ID(LinkStateID)、通告路由器(AdvRouter)三元组唯一标识了一个LSA</w:t>
      </w:r>
    </w:p>
    <w:p w14:paraId="4FBB5C51">
      <w:pPr>
        <w:pBdr>
          <w:bottom w:val="single" w:color="D9D9D9" w:sz="6" w:space="1"/>
        </w:pBdr>
        <w:spacing w:before="80" w:after="160"/>
      </w:pPr>
    </w:p>
    <w:p w14:paraId="567F0DEE">
      <w:pPr>
        <w:spacing w:after="40"/>
      </w:pPr>
      <w:r>
        <w:rPr>
          <w:rFonts w:ascii="微软雅黑" w:hAnsi="微软雅黑" w:eastAsia="微软雅黑"/>
          <w:b/>
          <w:color w:val="1F4E79"/>
          <w:sz w:val="21"/>
        </w:rPr>
        <w:t>809.【判断题】</w:t>
      </w:r>
      <w:r>
        <w:rPr>
          <w:rFonts w:ascii="微软雅黑" w:hAnsi="微软雅黑" w:eastAsia="微软雅黑"/>
          <w:sz w:val="21"/>
        </w:rPr>
        <w:t>基于VXLAN的虚拟化园区网络中，园区内部终端互访流量通过VXLAN隧道转发，当园区内部需要与外部网络互访时须经过Border节点，即通过Border节点与外部网络互通。</w:t>
      </w:r>
    </w:p>
    <w:p w14:paraId="5F54F84F">
      <w:pPr>
        <w:spacing w:after="40"/>
        <w:ind w:left="360"/>
      </w:pPr>
      <w:r>
        <w:rPr>
          <w:rFonts w:ascii="微软雅黑" w:hAnsi="微软雅黑" w:eastAsia="微软雅黑"/>
          <w:b w:val="0"/>
          <w:sz w:val="21"/>
        </w:rPr>
        <w:t>A. 正确</w:t>
      </w:r>
    </w:p>
    <w:p w14:paraId="7DA49209">
      <w:pPr>
        <w:spacing w:after="40"/>
        <w:ind w:left="360"/>
      </w:pPr>
      <w:r>
        <w:rPr>
          <w:rFonts w:ascii="微软雅黑" w:hAnsi="微软雅黑" w:eastAsia="微软雅黑"/>
          <w:b w:val="0"/>
          <w:sz w:val="21"/>
        </w:rPr>
        <w:t>B. 错误</w:t>
      </w:r>
    </w:p>
    <w:p w14:paraId="763AA146">
      <w:pPr>
        <w:spacing w:after="40"/>
      </w:pPr>
      <w:r>
        <w:rPr>
          <w:rFonts w:ascii="微软雅黑" w:hAnsi="微软雅黑" w:eastAsia="微软雅黑"/>
          <w:b/>
          <w:color w:val="C00000"/>
          <w:sz w:val="21"/>
        </w:rPr>
        <w:t>正确答案：A（正确）</w:t>
      </w:r>
    </w:p>
    <w:p w14:paraId="18E7A38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【购买题库薇信：est258258】Border设备连接了外部网关，所以通过border设备和外界网段互通</w:t>
      </w:r>
    </w:p>
    <w:p w14:paraId="11BAD968">
      <w:pPr>
        <w:pBdr>
          <w:bottom w:val="single" w:color="D9D9D9" w:sz="6" w:space="1"/>
        </w:pBdr>
        <w:spacing w:before="80" w:after="160"/>
      </w:pPr>
    </w:p>
    <w:p w14:paraId="4845BFB3">
      <w:pPr>
        <w:spacing w:after="40"/>
      </w:pPr>
      <w:r>
        <w:rPr>
          <w:rFonts w:ascii="微软雅黑" w:hAnsi="微软雅黑" w:eastAsia="微软雅黑"/>
          <w:b/>
          <w:color w:val="1F4E79"/>
          <w:sz w:val="21"/>
        </w:rPr>
        <w:t>810.【判断题】</w:t>
      </w:r>
      <w:r>
        <w:rPr>
          <w:rFonts w:ascii="微软雅黑" w:hAnsi="微软雅黑" w:eastAsia="微软雅黑"/>
          <w:sz w:val="21"/>
        </w:rPr>
        <w:t>网络准入认证可以根据实际需求部署在网络的不同层次，相比较在网络的汇聚层或核心层部署认证，在接入层部署认证更有利于实现权限的细颗粒度管理和网络的高安全性。</w:t>
      </w:r>
    </w:p>
    <w:p w14:paraId="6231CA65">
      <w:pPr>
        <w:spacing w:after="40"/>
        <w:ind w:left="360"/>
      </w:pPr>
      <w:r>
        <w:rPr>
          <w:rFonts w:ascii="微软雅黑" w:hAnsi="微软雅黑" w:eastAsia="微软雅黑"/>
          <w:b w:val="0"/>
          <w:sz w:val="21"/>
        </w:rPr>
        <w:t>A. 正确</w:t>
      </w:r>
    </w:p>
    <w:p w14:paraId="657DB035">
      <w:pPr>
        <w:spacing w:after="40"/>
        <w:ind w:left="360"/>
      </w:pPr>
      <w:r>
        <w:rPr>
          <w:rFonts w:ascii="微软雅黑" w:hAnsi="微软雅黑" w:eastAsia="微软雅黑"/>
          <w:b w:val="0"/>
          <w:sz w:val="21"/>
        </w:rPr>
        <w:t>B. 错误</w:t>
      </w:r>
    </w:p>
    <w:p w14:paraId="68B4E84D">
      <w:pPr>
        <w:spacing w:after="40"/>
      </w:pPr>
      <w:r>
        <w:rPr>
          <w:rFonts w:ascii="微软雅黑" w:hAnsi="微软雅黑" w:eastAsia="微软雅黑"/>
          <w:b/>
          <w:color w:val="C00000"/>
          <w:sz w:val="21"/>
        </w:rPr>
        <w:t>正确答案：A（正确）</w:t>
      </w:r>
    </w:p>
    <w:p w14:paraId="46A1428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【购买题库薇信：est258258】如果部署在核心和汇聚，那么接入设备间的同VLAN的PC不可控。</w:t>
      </w:r>
    </w:p>
    <w:p w14:paraId="62EC5DE8">
      <w:pPr>
        <w:pBdr>
          <w:bottom w:val="single" w:color="D9D9D9" w:sz="6" w:space="1"/>
        </w:pBdr>
        <w:spacing w:before="80" w:after="160"/>
      </w:pPr>
    </w:p>
    <w:p w14:paraId="59105909">
      <w:pPr>
        <w:spacing w:after="40"/>
      </w:pPr>
      <w:r>
        <w:rPr>
          <w:rFonts w:ascii="微软雅黑" w:hAnsi="微软雅黑" w:eastAsia="微软雅黑"/>
          <w:b/>
          <w:color w:val="1F4E79"/>
          <w:sz w:val="21"/>
        </w:rPr>
        <w:t>811.【判断题】</w:t>
      </w:r>
      <w:r>
        <w:rPr>
          <w:rFonts w:ascii="微软雅黑" w:hAnsi="微软雅黑" w:eastAsia="微软雅黑"/>
          <w:sz w:val="21"/>
        </w:rPr>
        <w:t>IP源防攻击(IP Source Guard，IPSG) 是一种基于三层接口的源IP地址过滤技术，它能够防止恶意主机伪造合法主机的IP地址来仿冒合法主机，还能确保非授权主机不能通过自己指定IP地址的方式来访问网络或攻击网络。</w:t>
      </w:r>
    </w:p>
    <w:p w14:paraId="62A035BD">
      <w:pPr>
        <w:spacing w:after="40"/>
        <w:ind w:left="360"/>
      </w:pPr>
      <w:r>
        <w:rPr>
          <w:rFonts w:ascii="微软雅黑" w:hAnsi="微软雅黑" w:eastAsia="微软雅黑"/>
          <w:b w:val="0"/>
          <w:sz w:val="21"/>
        </w:rPr>
        <w:t>A. 正确</w:t>
      </w:r>
    </w:p>
    <w:p w14:paraId="57D6F604">
      <w:pPr>
        <w:spacing w:after="40"/>
        <w:ind w:left="360"/>
      </w:pPr>
      <w:r>
        <w:rPr>
          <w:rFonts w:ascii="微软雅黑" w:hAnsi="微软雅黑" w:eastAsia="微软雅黑"/>
          <w:b w:val="0"/>
          <w:sz w:val="21"/>
        </w:rPr>
        <w:t>B. 错误</w:t>
      </w:r>
    </w:p>
    <w:p w14:paraId="2E0A62DA">
      <w:pPr>
        <w:spacing w:after="40"/>
      </w:pPr>
      <w:r>
        <w:rPr>
          <w:rFonts w:ascii="微软雅黑" w:hAnsi="微软雅黑" w:eastAsia="微软雅黑"/>
          <w:b/>
          <w:color w:val="C00000"/>
          <w:sz w:val="21"/>
        </w:rPr>
        <w:t>正确答案：B（错误）</w:t>
      </w:r>
    </w:p>
    <w:p w14:paraId="44C0E94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【购买题库薇信：est258258】IPSG可以防止伪造源IP进行攻击。 IPSG是一种基于二层接口的源IP地址过滤技术 ，而不是三层</w:t>
      </w:r>
    </w:p>
    <w:p w14:paraId="6174FB48">
      <w:pPr>
        <w:pBdr>
          <w:bottom w:val="single" w:color="D9D9D9" w:sz="6" w:space="1"/>
        </w:pBdr>
        <w:spacing w:before="80" w:after="160"/>
      </w:pPr>
    </w:p>
    <w:p w14:paraId="5DA093F2">
      <w:pPr>
        <w:spacing w:after="40"/>
      </w:pPr>
      <w:r>
        <w:rPr>
          <w:rFonts w:ascii="微软雅黑" w:hAnsi="微软雅黑" w:eastAsia="微软雅黑"/>
          <w:b/>
          <w:color w:val="1F4E79"/>
          <w:sz w:val="21"/>
        </w:rPr>
        <w:t>812.【判断题】</w:t>
      </w:r>
      <w:r>
        <w:rPr>
          <w:rFonts w:ascii="微软雅黑" w:hAnsi="微软雅黑" w:eastAsia="微软雅黑"/>
          <w:sz w:val="21"/>
        </w:rPr>
        <w:t>GRE是一种二层隧道封装技术，该技术可用于解决企业分支与总部互联的问题。</w:t>
      </w:r>
    </w:p>
    <w:p w14:paraId="45D7C910">
      <w:pPr>
        <w:spacing w:after="40"/>
        <w:ind w:left="360"/>
      </w:pPr>
      <w:r>
        <w:rPr>
          <w:rFonts w:ascii="微软雅黑" w:hAnsi="微软雅黑" w:eastAsia="微软雅黑"/>
          <w:b w:val="0"/>
          <w:sz w:val="21"/>
        </w:rPr>
        <w:t>A. 正确</w:t>
      </w:r>
    </w:p>
    <w:p w14:paraId="5BE3A2B1">
      <w:pPr>
        <w:spacing w:after="40"/>
        <w:ind w:left="360"/>
      </w:pPr>
      <w:r>
        <w:rPr>
          <w:rFonts w:ascii="微软雅黑" w:hAnsi="微软雅黑" w:eastAsia="微软雅黑"/>
          <w:b w:val="0"/>
          <w:sz w:val="21"/>
        </w:rPr>
        <w:t>B. 错误</w:t>
      </w:r>
    </w:p>
    <w:p w14:paraId="6A77170B">
      <w:pPr>
        <w:spacing w:after="40"/>
      </w:pPr>
      <w:r>
        <w:rPr>
          <w:rFonts w:ascii="微软雅黑" w:hAnsi="微软雅黑" w:eastAsia="微软雅黑"/>
          <w:b/>
          <w:color w:val="C00000"/>
          <w:sz w:val="21"/>
        </w:rPr>
        <w:t>正确答案：B（错误）</w:t>
      </w:r>
    </w:p>
    <w:p w14:paraId="2CE498F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【购买题库薇信：est258258】GRE是IP Over IP的技术，所以是三层隧道封装技术。</w:t>
      </w:r>
    </w:p>
    <w:p w14:paraId="10FEEDAE">
      <w:pPr>
        <w:pBdr>
          <w:bottom w:val="single" w:color="D9D9D9" w:sz="6" w:space="1"/>
        </w:pBdr>
        <w:spacing w:before="80" w:after="160"/>
      </w:pPr>
    </w:p>
    <w:p w14:paraId="6A3E3F44">
      <w:pPr>
        <w:spacing w:after="40"/>
      </w:pPr>
      <w:r>
        <w:rPr>
          <w:rFonts w:ascii="微软雅黑" w:hAnsi="微软雅黑" w:eastAsia="微软雅黑"/>
          <w:b/>
          <w:color w:val="1F4E79"/>
          <w:sz w:val="21"/>
        </w:rPr>
        <w:t>813.【判断题】</w:t>
      </w:r>
      <w:r>
        <w:rPr>
          <w:rFonts w:ascii="微软雅黑" w:hAnsi="微软雅黑" w:eastAsia="微软雅黑"/>
          <w:sz w:val="21"/>
        </w:rPr>
        <w:t>在进行企业广域承载网络的IGP路由设计时，应当保证汇聚层链路的Metric小于接入层链路的Metric， 以便数据可优先从汇聚层链路转发。</w:t>
      </w:r>
    </w:p>
    <w:p w14:paraId="18AA7E94">
      <w:pPr>
        <w:spacing w:after="40"/>
        <w:ind w:left="360"/>
      </w:pPr>
      <w:r>
        <w:rPr>
          <w:rFonts w:ascii="微软雅黑" w:hAnsi="微软雅黑" w:eastAsia="微软雅黑"/>
          <w:b w:val="0"/>
          <w:sz w:val="21"/>
        </w:rPr>
        <w:t>A. 正确</w:t>
      </w:r>
    </w:p>
    <w:p w14:paraId="770590AB">
      <w:pPr>
        <w:spacing w:after="40"/>
        <w:ind w:left="360"/>
      </w:pPr>
      <w:r>
        <w:rPr>
          <w:rFonts w:ascii="微软雅黑" w:hAnsi="微软雅黑" w:eastAsia="微软雅黑"/>
          <w:b w:val="0"/>
          <w:sz w:val="21"/>
        </w:rPr>
        <w:t>B. 错误</w:t>
      </w:r>
    </w:p>
    <w:p w14:paraId="251FF35B">
      <w:pPr>
        <w:spacing w:after="40"/>
      </w:pPr>
      <w:r>
        <w:rPr>
          <w:rFonts w:ascii="微软雅黑" w:hAnsi="微软雅黑" w:eastAsia="微软雅黑"/>
          <w:b/>
          <w:color w:val="C00000"/>
          <w:sz w:val="21"/>
        </w:rPr>
        <w:t>正确答案：A（正确）</w:t>
      </w:r>
    </w:p>
    <w:p w14:paraId="56C0A13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【购买题库薇信：est258258】数据转发尽量不要通过接入层进行转发。</w:t>
      </w:r>
    </w:p>
    <w:p w14:paraId="387260EE">
      <w:pPr>
        <w:pBdr>
          <w:bottom w:val="single" w:color="D9D9D9" w:sz="6" w:space="1"/>
        </w:pBdr>
        <w:spacing w:before="80" w:after="160"/>
      </w:pPr>
    </w:p>
    <w:p w14:paraId="5A786F94">
      <w:pPr>
        <w:spacing w:after="40"/>
      </w:pPr>
      <w:r>
        <w:rPr>
          <w:rFonts w:ascii="微软雅黑" w:hAnsi="微软雅黑" w:eastAsia="微软雅黑"/>
          <w:b/>
          <w:color w:val="1F4E79"/>
          <w:sz w:val="21"/>
        </w:rPr>
        <w:t>814.【判断题】</w:t>
      </w:r>
      <w:r>
        <w:rPr>
          <w:rFonts w:ascii="微软雅黑" w:hAnsi="微软雅黑" w:eastAsia="微软雅黑"/>
          <w:sz w:val="21"/>
        </w:rPr>
        <w:t>为了加快IS-IS网络中链路故障的感知速度，可以将IS-IS与BFD联动。</w:t>
      </w:r>
    </w:p>
    <w:p w14:paraId="00168932">
      <w:pPr>
        <w:spacing w:after="40"/>
        <w:ind w:left="360"/>
      </w:pPr>
      <w:r>
        <w:rPr>
          <w:rFonts w:ascii="微软雅黑" w:hAnsi="微软雅黑" w:eastAsia="微软雅黑"/>
          <w:b w:val="0"/>
          <w:sz w:val="21"/>
        </w:rPr>
        <w:t>A. 正确</w:t>
      </w:r>
    </w:p>
    <w:p w14:paraId="2E096F73">
      <w:pPr>
        <w:spacing w:after="40"/>
        <w:ind w:left="360"/>
      </w:pPr>
      <w:r>
        <w:rPr>
          <w:rFonts w:ascii="微软雅黑" w:hAnsi="微软雅黑" w:eastAsia="微软雅黑"/>
          <w:b w:val="0"/>
          <w:sz w:val="21"/>
        </w:rPr>
        <w:t>B. 错误</w:t>
      </w:r>
    </w:p>
    <w:p w14:paraId="61F08351">
      <w:pPr>
        <w:spacing w:after="40"/>
      </w:pPr>
      <w:r>
        <w:rPr>
          <w:rFonts w:ascii="微软雅黑" w:hAnsi="微软雅黑" w:eastAsia="微软雅黑"/>
          <w:b/>
          <w:color w:val="C00000"/>
          <w:sz w:val="21"/>
        </w:rPr>
        <w:t>正确答案：A（正确）</w:t>
      </w:r>
    </w:p>
    <w:p w14:paraId="2387B3A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【购买题库薇信：est258258】与BFD联动可以实现毫秒级的收敛。</w:t>
      </w:r>
    </w:p>
    <w:p w14:paraId="6B5CF3D3">
      <w:pPr>
        <w:pBdr>
          <w:bottom w:val="single" w:color="D9D9D9" w:sz="6" w:space="1"/>
        </w:pBdr>
        <w:spacing w:before="80" w:after="160"/>
      </w:pPr>
    </w:p>
    <w:p w14:paraId="48CBDA09">
      <w:pPr>
        <w:spacing w:after="40"/>
      </w:pPr>
      <w:r>
        <w:rPr>
          <w:rFonts w:ascii="微软雅黑" w:hAnsi="微软雅黑" w:eastAsia="微软雅黑"/>
          <w:b/>
          <w:color w:val="1F4E79"/>
          <w:sz w:val="21"/>
        </w:rPr>
        <w:t>815.【判断题】</w:t>
      </w:r>
      <w:r>
        <w:rPr>
          <w:rFonts w:ascii="微软雅黑" w:hAnsi="微软雅黑" w:eastAsia="微软雅黑"/>
          <w:sz w:val="21"/>
        </w:rPr>
        <w:t>为了防止黑客通过MAC地址攻击用户设备或网络，可将非信任用户的MAC地址配置为黑洞MAC地址，过滤掉非法MAC地址。当设备收到目的MAC或源MAC地址为黑洞MAC地址的报文则直接丢弃。</w:t>
      </w:r>
    </w:p>
    <w:p w14:paraId="3569BF75">
      <w:pPr>
        <w:spacing w:after="40"/>
        <w:ind w:left="360"/>
      </w:pPr>
      <w:r>
        <w:rPr>
          <w:rFonts w:ascii="微软雅黑" w:hAnsi="微软雅黑" w:eastAsia="微软雅黑"/>
          <w:b w:val="0"/>
          <w:sz w:val="21"/>
        </w:rPr>
        <w:t>A. 正确</w:t>
      </w:r>
    </w:p>
    <w:p w14:paraId="441A071C">
      <w:pPr>
        <w:spacing w:after="40"/>
        <w:ind w:left="360"/>
      </w:pPr>
      <w:r>
        <w:rPr>
          <w:rFonts w:ascii="微软雅黑" w:hAnsi="微软雅黑" w:eastAsia="微软雅黑"/>
          <w:b w:val="0"/>
          <w:sz w:val="21"/>
        </w:rPr>
        <w:t>B. 错误</w:t>
      </w:r>
    </w:p>
    <w:p w14:paraId="51309AB4">
      <w:pPr>
        <w:spacing w:after="40"/>
      </w:pPr>
      <w:r>
        <w:rPr>
          <w:rFonts w:ascii="微软雅黑" w:hAnsi="微软雅黑" w:eastAsia="微软雅黑"/>
          <w:b/>
          <w:color w:val="C00000"/>
          <w:sz w:val="21"/>
        </w:rPr>
        <w:t>正确答案：A（正确）</w:t>
      </w:r>
    </w:p>
    <w:p w14:paraId="04AF5B1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【购买题库薇信：est258258】黑洞MAC基本概念。</w:t>
      </w:r>
    </w:p>
    <w:p w14:paraId="76A4FE2B">
      <w:pPr>
        <w:pBdr>
          <w:bottom w:val="single" w:color="D9D9D9" w:sz="6" w:space="1"/>
        </w:pBdr>
        <w:spacing w:before="80" w:after="160"/>
      </w:pPr>
    </w:p>
    <w:p w14:paraId="0602AF3C">
      <w:pPr>
        <w:spacing w:after="40"/>
      </w:pPr>
      <w:r>
        <w:rPr>
          <w:rFonts w:ascii="微软雅黑" w:hAnsi="微软雅黑" w:eastAsia="微软雅黑"/>
          <w:b/>
          <w:color w:val="1F4E79"/>
          <w:sz w:val="21"/>
        </w:rPr>
        <w:t>816.【判断题】</w:t>
      </w:r>
      <w:r>
        <w:rPr>
          <w:rFonts w:ascii="微软雅黑" w:hAnsi="微软雅黑" w:eastAsia="微软雅黑"/>
          <w:sz w:val="21"/>
        </w:rPr>
        <w:t>通过iMaster NCE Campus部署的虚拟化园区网络场景中，若在控制器上开启“自动配置路由域”功能.则物理网络设备会自动下发静态路由使网络互通。</w:t>
      </w:r>
    </w:p>
    <w:p w14:paraId="73E5FD56">
      <w:pPr>
        <w:spacing w:after="40"/>
        <w:ind w:left="360"/>
      </w:pPr>
      <w:r>
        <w:rPr>
          <w:rFonts w:ascii="微软雅黑" w:hAnsi="微软雅黑" w:eastAsia="微软雅黑"/>
          <w:b w:val="0"/>
          <w:sz w:val="21"/>
        </w:rPr>
        <w:t>A. 正确</w:t>
      </w:r>
    </w:p>
    <w:p w14:paraId="4047E48E">
      <w:pPr>
        <w:spacing w:after="40"/>
        <w:ind w:left="360"/>
      </w:pPr>
      <w:r>
        <w:rPr>
          <w:rFonts w:ascii="微软雅黑" w:hAnsi="微软雅黑" w:eastAsia="微软雅黑"/>
          <w:b w:val="0"/>
          <w:sz w:val="21"/>
        </w:rPr>
        <w:t>B. 错误</w:t>
      </w:r>
    </w:p>
    <w:p w14:paraId="321C4230">
      <w:pPr>
        <w:spacing w:after="40"/>
      </w:pPr>
      <w:r>
        <w:rPr>
          <w:rFonts w:ascii="微软雅黑" w:hAnsi="微软雅黑" w:eastAsia="微软雅黑"/>
          <w:b/>
          <w:color w:val="C00000"/>
          <w:sz w:val="21"/>
        </w:rPr>
        <w:t>正确答案：B（错误）</w:t>
      </w:r>
    </w:p>
    <w:p w14:paraId="064405D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【购买题库薇信：est258258】会下发动态路由协议而不是静态路由协议。</w:t>
      </w:r>
    </w:p>
    <w:p w14:paraId="4F0199C3">
      <w:pPr>
        <w:pBdr>
          <w:bottom w:val="single" w:color="D9D9D9" w:sz="6" w:space="1"/>
        </w:pBdr>
        <w:spacing w:before="80" w:after="160"/>
      </w:pPr>
    </w:p>
    <w:p w14:paraId="0031A98D">
      <w:pPr>
        <w:spacing w:after="40"/>
      </w:pPr>
      <w:r>
        <w:rPr>
          <w:rFonts w:ascii="微软雅黑" w:hAnsi="微软雅黑" w:eastAsia="微软雅黑"/>
          <w:b/>
          <w:color w:val="1F4E79"/>
          <w:sz w:val="21"/>
        </w:rPr>
        <w:t>817.【判断题】</w:t>
      </w:r>
      <w:r>
        <w:rPr>
          <w:rFonts w:ascii="微软雅黑" w:hAnsi="微软雅黑" w:eastAsia="微软雅黑"/>
          <w:sz w:val="21"/>
        </w:rPr>
        <w:t>在分布式网关下VNI分为L2 VNI和L3 VNI。L2 VNI是普通的VNI，以1：1方式映射到广播域BD实现VXLAN报文同子网的转发； L3 VNI和VPN实例进行关联，用于VXLAN报文跨子网的转发。</w:t>
      </w:r>
    </w:p>
    <w:p w14:paraId="75C1E6E9">
      <w:pPr>
        <w:spacing w:after="40"/>
        <w:ind w:left="360"/>
      </w:pPr>
      <w:r>
        <w:rPr>
          <w:rFonts w:ascii="微软雅黑" w:hAnsi="微软雅黑" w:eastAsia="微软雅黑"/>
          <w:b w:val="0"/>
          <w:sz w:val="21"/>
        </w:rPr>
        <w:t>A. 正确</w:t>
      </w:r>
    </w:p>
    <w:p w14:paraId="44E18913">
      <w:pPr>
        <w:spacing w:after="40"/>
        <w:ind w:left="360"/>
      </w:pPr>
      <w:r>
        <w:rPr>
          <w:rFonts w:ascii="微软雅黑" w:hAnsi="微软雅黑" w:eastAsia="微软雅黑"/>
          <w:b w:val="0"/>
          <w:sz w:val="21"/>
        </w:rPr>
        <w:t>B. 错误</w:t>
      </w:r>
    </w:p>
    <w:p w14:paraId="49D5A809">
      <w:pPr>
        <w:spacing w:after="40"/>
      </w:pPr>
      <w:r>
        <w:rPr>
          <w:rFonts w:ascii="微软雅黑" w:hAnsi="微软雅黑" w:eastAsia="微软雅黑"/>
          <w:b/>
          <w:color w:val="C00000"/>
          <w:sz w:val="21"/>
        </w:rPr>
        <w:t>正确答案：A（正确）</w:t>
      </w:r>
    </w:p>
    <w:p w14:paraId="2FA5180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【购买题库薇信：est258258】大二层的互访使用L2VNI，如果是跨网段互访需要L3 VNI。</w:t>
      </w:r>
    </w:p>
    <w:p w14:paraId="3E23D17A">
      <w:pPr>
        <w:pBdr>
          <w:bottom w:val="single" w:color="D9D9D9" w:sz="6" w:space="1"/>
        </w:pBdr>
        <w:spacing w:before="80" w:after="160"/>
      </w:pPr>
    </w:p>
    <w:p w14:paraId="56B3D826">
      <w:pPr>
        <w:spacing w:after="40"/>
      </w:pPr>
      <w:r>
        <w:rPr>
          <w:rFonts w:ascii="微软雅黑" w:hAnsi="微软雅黑" w:eastAsia="微软雅黑"/>
          <w:b/>
          <w:color w:val="1F4E79"/>
          <w:sz w:val="21"/>
        </w:rPr>
        <w:t>818.【判断题】</w:t>
      </w:r>
      <w:r>
        <w:rPr>
          <w:rFonts w:ascii="微软雅黑" w:hAnsi="微软雅黑" w:eastAsia="微软雅黑"/>
          <w:sz w:val="21"/>
        </w:rPr>
        <w:t>iMaster NCE Campus控制器不支持通过SNMP纳管设备。</w:t>
      </w:r>
    </w:p>
    <w:p w14:paraId="5E5FF59D">
      <w:pPr>
        <w:spacing w:after="40"/>
        <w:ind w:left="360"/>
      </w:pPr>
      <w:r>
        <w:rPr>
          <w:rFonts w:ascii="微软雅黑" w:hAnsi="微软雅黑" w:eastAsia="微软雅黑"/>
          <w:b w:val="0"/>
          <w:sz w:val="21"/>
        </w:rPr>
        <w:t>A. 正确</w:t>
      </w:r>
    </w:p>
    <w:p w14:paraId="0916F630">
      <w:pPr>
        <w:spacing w:after="40"/>
        <w:ind w:left="360"/>
      </w:pPr>
      <w:r>
        <w:rPr>
          <w:rFonts w:ascii="微软雅黑" w:hAnsi="微软雅黑" w:eastAsia="微软雅黑"/>
          <w:b w:val="0"/>
          <w:sz w:val="21"/>
        </w:rPr>
        <w:t>B. 错误</w:t>
      </w:r>
    </w:p>
    <w:p w14:paraId="352621CF">
      <w:pPr>
        <w:spacing w:after="40"/>
      </w:pPr>
      <w:r>
        <w:rPr>
          <w:rFonts w:ascii="微软雅黑" w:hAnsi="微软雅黑" w:eastAsia="微软雅黑"/>
          <w:b/>
          <w:color w:val="C00000"/>
          <w:sz w:val="21"/>
        </w:rPr>
        <w:t>正确答案：B（错误）</w:t>
      </w:r>
    </w:p>
    <w:p w14:paraId="123B92B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【购买题库薇信：est258258】可以通过NETCONF或者SNMP下发配置和纳管设备。</w:t>
      </w:r>
    </w:p>
    <w:p w14:paraId="70C6FB20">
      <w:pPr>
        <w:pBdr>
          <w:bottom w:val="single" w:color="D9D9D9" w:sz="6" w:space="1"/>
        </w:pBdr>
        <w:spacing w:before="80" w:after="160"/>
      </w:pPr>
    </w:p>
    <w:p w14:paraId="69DB23CA">
      <w:pPr>
        <w:spacing w:after="40"/>
      </w:pPr>
      <w:r>
        <w:rPr>
          <w:rFonts w:ascii="微软雅黑" w:hAnsi="微软雅黑" w:eastAsia="微软雅黑"/>
          <w:b/>
          <w:color w:val="1F4E79"/>
          <w:sz w:val="21"/>
        </w:rPr>
        <w:t>819.【判断题】</w:t>
      </w:r>
      <w:r>
        <w:rPr>
          <w:rFonts w:ascii="微软雅黑" w:hAnsi="微软雅黑" w:eastAsia="微软雅黑"/>
          <w:sz w:val="21"/>
        </w:rPr>
        <w:t>双链路热备时，AP会与主AC、备份AC建立CAPWAP链路。</w:t>
      </w:r>
    </w:p>
    <w:p w14:paraId="22B17DA4">
      <w:pPr>
        <w:spacing w:after="40"/>
        <w:ind w:left="360"/>
      </w:pPr>
      <w:r>
        <w:rPr>
          <w:rFonts w:ascii="微软雅黑" w:hAnsi="微软雅黑" w:eastAsia="微软雅黑"/>
          <w:b w:val="0"/>
          <w:sz w:val="21"/>
        </w:rPr>
        <w:t>A. 正确</w:t>
      </w:r>
    </w:p>
    <w:p w14:paraId="2B6BFDDE">
      <w:pPr>
        <w:spacing w:after="40"/>
        <w:ind w:left="360"/>
      </w:pPr>
      <w:r>
        <w:rPr>
          <w:rFonts w:ascii="微软雅黑" w:hAnsi="微软雅黑" w:eastAsia="微软雅黑"/>
          <w:b w:val="0"/>
          <w:sz w:val="21"/>
        </w:rPr>
        <w:t>B. 错误</w:t>
      </w:r>
    </w:p>
    <w:p w14:paraId="34E716CA">
      <w:pPr>
        <w:spacing w:after="40"/>
      </w:pPr>
      <w:r>
        <w:rPr>
          <w:rFonts w:ascii="微软雅黑" w:hAnsi="微软雅黑" w:eastAsia="微软雅黑"/>
          <w:b/>
          <w:color w:val="C00000"/>
          <w:sz w:val="21"/>
        </w:rPr>
        <w:t>正确答案：A（正确）</w:t>
      </w:r>
    </w:p>
    <w:p w14:paraId="402BFC4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AP双链路备份技术是无线网络中的一种高可靠性组网方案。通过部署主备两台AC，实现基于AP的双链路备份、故障转移以及业务回切等功能，降低单AC故障带来的网络风险。双链路热备时，AP会与主AC、备份AC建立CAPWAP链路。</w:t>
      </w:r>
    </w:p>
    <w:p w14:paraId="1294E159">
      <w:pPr>
        <w:pBdr>
          <w:bottom w:val="single" w:color="D9D9D9" w:sz="6" w:space="1"/>
        </w:pBdr>
        <w:spacing w:before="80" w:after="160"/>
      </w:pPr>
    </w:p>
    <w:p w14:paraId="0B2C7BE7">
      <w:pPr>
        <w:spacing w:after="40"/>
      </w:pPr>
      <w:r>
        <w:rPr>
          <w:rFonts w:ascii="微软雅黑" w:hAnsi="微软雅黑" w:eastAsia="微软雅黑"/>
          <w:b/>
          <w:color w:val="1F4E79"/>
          <w:sz w:val="21"/>
        </w:rPr>
        <w:t>820.【判断题】</w:t>
      </w:r>
      <w:r>
        <w:rPr>
          <w:rFonts w:ascii="微软雅黑" w:hAnsi="微软雅黑" w:eastAsia="微软雅黑"/>
          <w:sz w:val="21"/>
        </w:rPr>
        <w:t>iMaster NCE-Campus控制器北向通过开放API与多种应用对接，南向通过Telemetry技术对园区网络设备下发配置</w:t>
      </w:r>
    </w:p>
    <w:p w14:paraId="436152B0">
      <w:pPr>
        <w:spacing w:after="40"/>
        <w:ind w:left="360"/>
      </w:pPr>
      <w:r>
        <w:rPr>
          <w:rFonts w:ascii="微软雅黑" w:hAnsi="微软雅黑" w:eastAsia="微软雅黑"/>
          <w:b w:val="0"/>
          <w:sz w:val="21"/>
        </w:rPr>
        <w:t>A. 正确</w:t>
      </w:r>
    </w:p>
    <w:p w14:paraId="6CD16184">
      <w:pPr>
        <w:spacing w:after="40"/>
        <w:ind w:left="360"/>
      </w:pPr>
      <w:r>
        <w:rPr>
          <w:rFonts w:ascii="微软雅黑" w:hAnsi="微软雅黑" w:eastAsia="微软雅黑"/>
          <w:b w:val="0"/>
          <w:sz w:val="21"/>
        </w:rPr>
        <w:t>B. 错误</w:t>
      </w:r>
    </w:p>
    <w:p w14:paraId="6347C720">
      <w:pPr>
        <w:spacing w:after="40"/>
      </w:pPr>
      <w:r>
        <w:rPr>
          <w:rFonts w:ascii="微软雅黑" w:hAnsi="微软雅黑" w:eastAsia="微软雅黑"/>
          <w:b/>
          <w:color w:val="C00000"/>
          <w:sz w:val="21"/>
        </w:rPr>
        <w:t>正确答案：B（错误）</w:t>
      </w:r>
    </w:p>
    <w:p w14:paraId="708095C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【购买题库薇信：est258258】下发配置是通过netconf</w:t>
      </w:r>
    </w:p>
    <w:p w14:paraId="159D9FEB">
      <w:pPr>
        <w:pBdr>
          <w:bottom w:val="single" w:color="D9D9D9" w:sz="6" w:space="1"/>
        </w:pBdr>
        <w:spacing w:before="80" w:after="160"/>
      </w:pPr>
    </w:p>
    <w:p w14:paraId="3063B429">
      <w:pPr>
        <w:spacing w:after="40"/>
      </w:pPr>
      <w:r>
        <w:rPr>
          <w:rFonts w:ascii="微软雅黑" w:hAnsi="微软雅黑" w:eastAsia="微软雅黑"/>
          <w:b/>
          <w:color w:val="1F4E79"/>
          <w:sz w:val="21"/>
        </w:rPr>
        <w:t>821.【判断题】</w:t>
      </w:r>
      <w:r>
        <w:rPr>
          <w:rFonts w:ascii="微软雅黑" w:hAnsi="微软雅黑" w:eastAsia="微软雅黑"/>
          <w:sz w:val="21"/>
        </w:rPr>
        <w:t>同一台设备上，拥塞避免优于拥塞管理。</w:t>
      </w:r>
    </w:p>
    <w:p w14:paraId="6642228D">
      <w:pPr>
        <w:spacing w:after="40"/>
        <w:ind w:left="360"/>
      </w:pPr>
      <w:r>
        <w:rPr>
          <w:rFonts w:ascii="微软雅黑" w:hAnsi="微软雅黑" w:eastAsia="微软雅黑"/>
          <w:b w:val="0"/>
          <w:sz w:val="21"/>
        </w:rPr>
        <w:t>A. 正确</w:t>
      </w:r>
    </w:p>
    <w:p w14:paraId="508620E3">
      <w:pPr>
        <w:spacing w:after="40"/>
        <w:ind w:left="360"/>
      </w:pPr>
      <w:r>
        <w:rPr>
          <w:rFonts w:ascii="微软雅黑" w:hAnsi="微软雅黑" w:eastAsia="微软雅黑"/>
          <w:b w:val="0"/>
          <w:sz w:val="21"/>
        </w:rPr>
        <w:t>B. 错误</w:t>
      </w:r>
    </w:p>
    <w:p w14:paraId="4A2E7167">
      <w:pPr>
        <w:spacing w:after="40"/>
      </w:pPr>
      <w:r>
        <w:rPr>
          <w:rFonts w:ascii="微软雅黑" w:hAnsi="微软雅黑" w:eastAsia="微软雅黑"/>
          <w:b/>
          <w:color w:val="C00000"/>
          <w:sz w:val="21"/>
        </w:rPr>
        <w:t>正确答案：B（错误）</w:t>
      </w:r>
    </w:p>
    <w:p w14:paraId="6A9CF97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【购买题库薇信：est258258】拥塞避免是指通过监视网络资源(如队列或内存缓冲区)的使用情况，在拥塞发生或有加剧趋势时主动丢弃报文，通过调整网络的流量来解除网络过载的一种流量控制机制。 拥塞管理是指在网络间歇性出现拥塞，时延敏感业务要求得到比其它业务更高质量的QoS服务时，通过调整报文的调度次序来满足时延敏感业务高QoS服务的一种流量控制机制。 两种QoS机制的作用不相同，没有可比性。</w:t>
      </w:r>
    </w:p>
    <w:p w14:paraId="2D90CC37">
      <w:pPr>
        <w:pBdr>
          <w:bottom w:val="single" w:color="D9D9D9" w:sz="6" w:space="1"/>
        </w:pBdr>
        <w:spacing w:before="80" w:after="160"/>
      </w:pPr>
    </w:p>
    <w:p w14:paraId="26B43F14">
      <w:pPr>
        <w:spacing w:after="40"/>
      </w:pPr>
      <w:r>
        <w:rPr>
          <w:rFonts w:ascii="微软雅黑" w:hAnsi="微软雅黑" w:eastAsia="微软雅黑"/>
          <w:b/>
          <w:color w:val="1F4E79"/>
          <w:sz w:val="21"/>
        </w:rPr>
        <w:t>822.【判断题】</w:t>
      </w:r>
      <w:r>
        <w:rPr>
          <w:rFonts w:ascii="微软雅黑" w:hAnsi="微软雅黑" w:eastAsia="微软雅黑"/>
          <w:sz w:val="21"/>
        </w:rPr>
        <w:t>部署BGP/MPLS IP VPN时，当两个VPN有共同的站点，则该共同站点一定不能与两个VPN其他站点使用重叠的地址空间。</w:t>
      </w:r>
    </w:p>
    <w:p w14:paraId="491AD9CB">
      <w:pPr>
        <w:spacing w:after="40"/>
        <w:ind w:left="360"/>
      </w:pPr>
      <w:r>
        <w:rPr>
          <w:rFonts w:ascii="微软雅黑" w:hAnsi="微软雅黑" w:eastAsia="微软雅黑"/>
          <w:b w:val="0"/>
          <w:sz w:val="21"/>
        </w:rPr>
        <w:t>A. 正确</w:t>
      </w:r>
    </w:p>
    <w:p w14:paraId="2BDAA928">
      <w:pPr>
        <w:spacing w:after="40"/>
        <w:ind w:left="360"/>
      </w:pPr>
      <w:r>
        <w:rPr>
          <w:rFonts w:ascii="微软雅黑" w:hAnsi="微软雅黑" w:eastAsia="微软雅黑"/>
          <w:b w:val="0"/>
          <w:sz w:val="21"/>
        </w:rPr>
        <w:t>B. 错误</w:t>
      </w:r>
    </w:p>
    <w:p w14:paraId="1C3C0B21">
      <w:pPr>
        <w:spacing w:after="40"/>
      </w:pPr>
      <w:r>
        <w:rPr>
          <w:rFonts w:ascii="微软雅黑" w:hAnsi="微软雅黑" w:eastAsia="微软雅黑"/>
          <w:b/>
          <w:color w:val="C00000"/>
          <w:sz w:val="21"/>
        </w:rPr>
        <w:t>正确答案：B（错误）</w:t>
      </w:r>
    </w:p>
    <w:p w14:paraId="129CA0E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【购买题库薇信：est258258】只要不和共同的站点通信，地址空间可以相同。</w:t>
      </w:r>
    </w:p>
    <w:p w14:paraId="3A32EB5C">
      <w:pPr>
        <w:pBdr>
          <w:bottom w:val="single" w:color="D9D9D9" w:sz="6" w:space="1"/>
        </w:pBdr>
        <w:spacing w:before="80" w:after="160"/>
      </w:pPr>
    </w:p>
    <w:p w14:paraId="452DE56F">
      <w:pPr>
        <w:spacing w:after="40"/>
      </w:pPr>
      <w:r>
        <w:rPr>
          <w:rFonts w:ascii="微软雅黑" w:hAnsi="微软雅黑" w:eastAsia="微软雅黑"/>
          <w:b/>
          <w:color w:val="1F4E79"/>
          <w:sz w:val="21"/>
        </w:rPr>
        <w:t>823.【判断题】</w:t>
      </w:r>
      <w:r>
        <w:rPr>
          <w:rFonts w:ascii="微软雅黑" w:hAnsi="微软雅黑" w:eastAsia="微软雅黑"/>
          <w:sz w:val="21"/>
        </w:rPr>
        <w:t>OSPFv3的Router ID需要配置为128bit长度点分十进制。</w:t>
      </w:r>
    </w:p>
    <w:p w14:paraId="236E51C1">
      <w:pPr>
        <w:spacing w:after="40"/>
        <w:ind w:left="360"/>
      </w:pPr>
      <w:r>
        <w:rPr>
          <w:rFonts w:ascii="微软雅黑" w:hAnsi="微软雅黑" w:eastAsia="微软雅黑"/>
          <w:b w:val="0"/>
          <w:sz w:val="21"/>
        </w:rPr>
        <w:t>A. 正确</w:t>
      </w:r>
    </w:p>
    <w:p w14:paraId="43CE7477">
      <w:pPr>
        <w:spacing w:after="40"/>
        <w:ind w:left="360"/>
      </w:pPr>
      <w:r>
        <w:rPr>
          <w:rFonts w:ascii="微软雅黑" w:hAnsi="微软雅黑" w:eastAsia="微软雅黑"/>
          <w:b w:val="0"/>
          <w:sz w:val="21"/>
        </w:rPr>
        <w:t>B. 错误</w:t>
      </w:r>
    </w:p>
    <w:p w14:paraId="60C17B5E">
      <w:pPr>
        <w:spacing w:after="40"/>
      </w:pPr>
      <w:r>
        <w:rPr>
          <w:rFonts w:ascii="微软雅黑" w:hAnsi="微软雅黑" w:eastAsia="微软雅黑"/>
          <w:b/>
          <w:color w:val="C00000"/>
          <w:sz w:val="21"/>
        </w:rPr>
        <w:t>正确答案：B（错误）</w:t>
      </w:r>
    </w:p>
    <w:p w14:paraId="56D20A8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【购买题库薇信：est258258】OSPFv3的Router ID同OSPFv2一样，长度32 bit，本地标识符，与IPv6地址无关，用点分十进制表示法来表示。</w:t>
      </w:r>
    </w:p>
    <w:p w14:paraId="328F1454">
      <w:pPr>
        <w:pBdr>
          <w:bottom w:val="single" w:color="D9D9D9" w:sz="6" w:space="1"/>
        </w:pBdr>
        <w:spacing w:before="80" w:after="160"/>
      </w:pPr>
    </w:p>
    <w:p w14:paraId="34F11BBF">
      <w:pPr>
        <w:spacing w:after="40"/>
      </w:pPr>
      <w:r>
        <w:rPr>
          <w:rFonts w:ascii="微软雅黑" w:hAnsi="微软雅黑" w:eastAsia="微软雅黑"/>
          <w:b/>
          <w:color w:val="1F4E79"/>
          <w:sz w:val="21"/>
        </w:rPr>
        <w:t>824.【判断题】</w:t>
      </w:r>
      <w:r>
        <w:rPr>
          <w:rFonts w:ascii="微软雅黑" w:hAnsi="微软雅黑" w:eastAsia="微软雅黑"/>
          <w:sz w:val="21"/>
        </w:rPr>
        <w:t>缺省情况下，LDP邻接体之间会基于32bit地址的IP路由触发建立LSP</w:t>
      </w:r>
    </w:p>
    <w:p w14:paraId="780FFCDA">
      <w:pPr>
        <w:spacing w:after="40"/>
        <w:ind w:left="360"/>
      </w:pPr>
      <w:r>
        <w:rPr>
          <w:rFonts w:ascii="微软雅黑" w:hAnsi="微软雅黑" w:eastAsia="微软雅黑"/>
          <w:b w:val="0"/>
          <w:sz w:val="21"/>
        </w:rPr>
        <w:t>A. 正确</w:t>
      </w:r>
    </w:p>
    <w:p w14:paraId="2EFD97E4">
      <w:pPr>
        <w:spacing w:after="40"/>
        <w:ind w:left="360"/>
      </w:pPr>
      <w:r>
        <w:rPr>
          <w:rFonts w:ascii="微软雅黑" w:hAnsi="微软雅黑" w:eastAsia="微软雅黑"/>
          <w:b w:val="0"/>
          <w:sz w:val="21"/>
        </w:rPr>
        <w:t>B. 错误</w:t>
      </w:r>
    </w:p>
    <w:p w14:paraId="25548C39">
      <w:pPr>
        <w:spacing w:after="40"/>
      </w:pPr>
      <w:r>
        <w:rPr>
          <w:rFonts w:ascii="微软雅黑" w:hAnsi="微软雅黑" w:eastAsia="微软雅黑"/>
          <w:b/>
          <w:color w:val="C00000"/>
          <w:sz w:val="21"/>
        </w:rPr>
        <w:t>正确答案：A（正确）</w:t>
      </w:r>
    </w:p>
    <w:p w14:paraId="06A8915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【购买题库薇信：est258258】lsp-trigger命令用来设置触发建立LDP LSP的策略. 缺省情况下，根据32位地址的IP路由触发LDP建立LSP。</w:t>
      </w:r>
    </w:p>
    <w:p w14:paraId="7C9A0856">
      <w:pPr>
        <w:pBdr>
          <w:bottom w:val="single" w:color="D9D9D9" w:sz="6" w:space="1"/>
        </w:pBdr>
        <w:spacing w:before="80" w:after="160"/>
      </w:pPr>
    </w:p>
    <w:p w14:paraId="36723CF7">
      <w:pPr>
        <w:spacing w:after="40"/>
      </w:pPr>
      <w:r>
        <w:rPr>
          <w:rFonts w:ascii="微软雅黑" w:hAnsi="微软雅黑" w:eastAsia="微软雅黑"/>
          <w:b/>
          <w:color w:val="1F4E79"/>
          <w:sz w:val="21"/>
        </w:rPr>
        <w:t>825.【判断题】</w:t>
      </w:r>
      <w:r>
        <w:rPr>
          <w:rFonts w:ascii="微软雅黑" w:hAnsi="微软雅黑" w:eastAsia="微软雅黑"/>
          <w:sz w:val="21"/>
        </w:rPr>
        <w:t>华为云园区网络解决方案的中小型园区场景中，AR设备作为出口网关支持Web网管，注册中心查询，DHCP Option 148开局，不支持CLI开局上线。</w:t>
      </w:r>
    </w:p>
    <w:p w14:paraId="0555E0E3">
      <w:pPr>
        <w:spacing w:after="40"/>
        <w:ind w:left="360"/>
      </w:pPr>
      <w:r>
        <w:rPr>
          <w:rFonts w:ascii="微软雅黑" w:hAnsi="微软雅黑" w:eastAsia="微软雅黑"/>
          <w:b w:val="0"/>
          <w:sz w:val="21"/>
        </w:rPr>
        <w:t>A. 正确</w:t>
      </w:r>
    </w:p>
    <w:p w14:paraId="248A201C">
      <w:pPr>
        <w:spacing w:after="40"/>
        <w:ind w:left="360"/>
      </w:pPr>
      <w:r>
        <w:rPr>
          <w:rFonts w:ascii="微软雅黑" w:hAnsi="微软雅黑" w:eastAsia="微软雅黑"/>
          <w:b w:val="0"/>
          <w:sz w:val="21"/>
        </w:rPr>
        <w:t>B. 错误</w:t>
      </w:r>
    </w:p>
    <w:p w14:paraId="49A7C273">
      <w:pPr>
        <w:spacing w:after="40"/>
      </w:pPr>
      <w:r>
        <w:rPr>
          <w:rFonts w:ascii="微软雅黑" w:hAnsi="微软雅黑" w:eastAsia="微软雅黑"/>
          <w:b/>
          <w:color w:val="C00000"/>
          <w:sz w:val="21"/>
        </w:rPr>
        <w:t>正确答案：B（错误）</w:t>
      </w:r>
    </w:p>
    <w:p w14:paraId="69B931E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【购买题库薇信：est258258】华为EVPN互联方案为WAN侧出口设备提供ZTP开局方式，支持邮件开局、U盘开局、DHCP开局、注册查询中心、WEB/CLI方式开局。</w:t>
      </w:r>
    </w:p>
    <w:p w14:paraId="5E509690">
      <w:pPr>
        <w:pBdr>
          <w:bottom w:val="single" w:color="D9D9D9" w:sz="6" w:space="1"/>
        </w:pBdr>
        <w:spacing w:before="80" w:after="160"/>
      </w:pPr>
    </w:p>
    <w:p w14:paraId="2E37405C">
      <w:pPr>
        <w:spacing w:after="40"/>
      </w:pPr>
      <w:r>
        <w:rPr>
          <w:rFonts w:ascii="微软雅黑" w:hAnsi="微软雅黑" w:eastAsia="微软雅黑"/>
          <w:b/>
          <w:color w:val="1F4E79"/>
          <w:sz w:val="21"/>
        </w:rPr>
        <w:t>826.【判断题】</w:t>
      </w:r>
      <w:r>
        <w:rPr>
          <w:rFonts w:ascii="微软雅黑" w:hAnsi="微软雅黑" w:eastAsia="微软雅黑"/>
          <w:sz w:val="21"/>
        </w:rPr>
        <w:t>MPLS LDP发送大量报文来维护协议邻居关系和路径状态。</w:t>
      </w:r>
    </w:p>
    <w:p w14:paraId="5274EEE5">
      <w:pPr>
        <w:spacing w:after="40"/>
        <w:ind w:left="360"/>
      </w:pPr>
      <w:r>
        <w:rPr>
          <w:rFonts w:ascii="微软雅黑" w:hAnsi="微软雅黑" w:eastAsia="微软雅黑"/>
          <w:b w:val="0"/>
          <w:sz w:val="21"/>
        </w:rPr>
        <w:t>A. 正确</w:t>
      </w:r>
    </w:p>
    <w:p w14:paraId="7C1D618D">
      <w:pPr>
        <w:spacing w:after="40"/>
        <w:ind w:left="360"/>
      </w:pPr>
      <w:r>
        <w:rPr>
          <w:rFonts w:ascii="微软雅黑" w:hAnsi="微软雅黑" w:eastAsia="微软雅黑"/>
          <w:b w:val="0"/>
          <w:sz w:val="21"/>
        </w:rPr>
        <w:t>B. 错误</w:t>
      </w:r>
    </w:p>
    <w:p w14:paraId="17CA1770">
      <w:pPr>
        <w:spacing w:after="40"/>
      </w:pPr>
      <w:r>
        <w:rPr>
          <w:rFonts w:ascii="微软雅黑" w:hAnsi="微软雅黑" w:eastAsia="微软雅黑"/>
          <w:b/>
          <w:color w:val="C00000"/>
          <w:sz w:val="21"/>
        </w:rPr>
        <w:t>正确答案：A（正确）</w:t>
      </w:r>
    </w:p>
    <w:p w14:paraId="0E4587D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【购买题库薇信：est258258】LDP需要通过HELLO消息维护邻居状态</w:t>
      </w:r>
    </w:p>
    <w:p w14:paraId="6D4AA524">
      <w:pPr>
        <w:pBdr>
          <w:bottom w:val="single" w:color="D9D9D9" w:sz="6" w:space="1"/>
        </w:pBdr>
        <w:spacing w:before="80" w:after="160"/>
      </w:pPr>
    </w:p>
    <w:p w14:paraId="244B7137">
      <w:pPr>
        <w:spacing w:after="40"/>
      </w:pPr>
      <w:r>
        <w:rPr>
          <w:rFonts w:ascii="微软雅黑" w:hAnsi="微软雅黑" w:eastAsia="微软雅黑"/>
          <w:b/>
          <w:color w:val="1F4E79"/>
          <w:sz w:val="21"/>
        </w:rPr>
        <w:t>827.【判断题】</w:t>
      </w:r>
      <w:r>
        <w:rPr>
          <w:rFonts w:ascii="微软雅黑" w:hAnsi="微软雅黑" w:eastAsia="微软雅黑"/>
          <w:sz w:val="21"/>
        </w:rPr>
        <w:t>在基于华为云园区网络解决方案的中小型园区网络中，控制器部署模式推荐使用On-Premise模式。</w:t>
      </w:r>
    </w:p>
    <w:p w14:paraId="102CEC54">
      <w:pPr>
        <w:spacing w:after="40"/>
        <w:ind w:left="360"/>
      </w:pPr>
      <w:r>
        <w:rPr>
          <w:rFonts w:ascii="微软雅黑" w:hAnsi="微软雅黑" w:eastAsia="微软雅黑"/>
          <w:b w:val="0"/>
          <w:sz w:val="21"/>
        </w:rPr>
        <w:t>A. 正确</w:t>
      </w:r>
    </w:p>
    <w:p w14:paraId="2B1B6F20">
      <w:pPr>
        <w:spacing w:after="40"/>
        <w:ind w:left="360"/>
      </w:pPr>
      <w:r>
        <w:rPr>
          <w:rFonts w:ascii="微软雅黑" w:hAnsi="微软雅黑" w:eastAsia="微软雅黑"/>
          <w:b w:val="0"/>
          <w:sz w:val="21"/>
        </w:rPr>
        <w:t>B. 错误</w:t>
      </w:r>
    </w:p>
    <w:p w14:paraId="5DEE73E3">
      <w:pPr>
        <w:spacing w:after="40"/>
      </w:pPr>
      <w:r>
        <w:rPr>
          <w:rFonts w:ascii="微软雅黑" w:hAnsi="微软雅黑" w:eastAsia="微软雅黑"/>
          <w:b/>
          <w:color w:val="C00000"/>
          <w:sz w:val="21"/>
        </w:rPr>
        <w:t>正确答案：B（错误）</w:t>
      </w:r>
    </w:p>
    <w:p w14:paraId="56A2D8D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【购买题库薇信：est258258】中小型园区网络规模相对比较小，对CAPEX和OPEX比较敏感，因此，其网络管理模式推荐采用公有云云管理模式，通过华为或MSP对外提供的网络管理SaaS服务来管理其网络。</w:t>
      </w:r>
    </w:p>
    <w:p w14:paraId="542BC11D">
      <w:pPr>
        <w:pBdr>
          <w:bottom w:val="single" w:color="D9D9D9" w:sz="6" w:space="1"/>
        </w:pBdr>
        <w:spacing w:before="80" w:after="160"/>
      </w:pPr>
    </w:p>
    <w:p w14:paraId="06958AC7">
      <w:pPr>
        <w:spacing w:after="40"/>
      </w:pPr>
      <w:r>
        <w:rPr>
          <w:rFonts w:ascii="微软雅黑" w:hAnsi="微软雅黑" w:eastAsia="微软雅黑"/>
          <w:b/>
          <w:color w:val="1F4E79"/>
          <w:sz w:val="21"/>
        </w:rPr>
        <w:t>828.【判断题】</w:t>
      </w:r>
      <w:r>
        <w:rPr>
          <w:rFonts w:ascii="微软雅黑" w:hAnsi="微软雅黑" w:eastAsia="微软雅黑"/>
          <w:sz w:val="21"/>
        </w:rPr>
        <w:t>当终端设备接入部署了MAC旁路认证的园区网络时，接入设备会先对终端设备执行MAC认证，若连续三次认证失败，则终端设备需要主动发起802.1X认证。</w:t>
      </w:r>
    </w:p>
    <w:p w14:paraId="0DCB4882">
      <w:pPr>
        <w:spacing w:after="40"/>
        <w:ind w:left="360"/>
      </w:pPr>
      <w:r>
        <w:rPr>
          <w:rFonts w:ascii="微软雅黑" w:hAnsi="微软雅黑" w:eastAsia="微软雅黑"/>
          <w:b w:val="0"/>
          <w:sz w:val="21"/>
        </w:rPr>
        <w:t>A. 正确</w:t>
      </w:r>
    </w:p>
    <w:p w14:paraId="457A706F">
      <w:pPr>
        <w:spacing w:after="40"/>
        <w:ind w:left="360"/>
      </w:pPr>
      <w:r>
        <w:rPr>
          <w:rFonts w:ascii="微软雅黑" w:hAnsi="微软雅黑" w:eastAsia="微软雅黑"/>
          <w:b w:val="0"/>
          <w:sz w:val="21"/>
        </w:rPr>
        <w:t>B. 错误</w:t>
      </w:r>
    </w:p>
    <w:p w14:paraId="66541570">
      <w:pPr>
        <w:spacing w:after="40"/>
      </w:pPr>
      <w:r>
        <w:rPr>
          <w:rFonts w:ascii="微软雅黑" w:hAnsi="微软雅黑" w:eastAsia="微软雅黑"/>
          <w:b/>
          <w:color w:val="C00000"/>
          <w:sz w:val="21"/>
        </w:rPr>
        <w:t>正确答案：B（错误）</w:t>
      </w:r>
    </w:p>
    <w:p w14:paraId="6C36580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【购买题库薇信：est258258】题目刚好说反了，先进行802.1x认证，后进行MAC认证</w:t>
      </w:r>
    </w:p>
    <w:p w14:paraId="5A3E77B8">
      <w:pPr>
        <w:pBdr>
          <w:bottom w:val="single" w:color="D9D9D9" w:sz="6" w:space="1"/>
        </w:pBdr>
        <w:spacing w:before="80" w:after="160"/>
      </w:pPr>
    </w:p>
    <w:p w14:paraId="20A79E4D">
      <w:pPr>
        <w:spacing w:after="40"/>
      </w:pPr>
      <w:r>
        <w:rPr>
          <w:rFonts w:ascii="微软雅黑" w:hAnsi="微软雅黑" w:eastAsia="微软雅黑"/>
          <w:b/>
          <w:color w:val="1F4E79"/>
          <w:sz w:val="21"/>
        </w:rPr>
        <w:t>829.【判断题】</w:t>
      </w:r>
      <w:r>
        <w:rPr>
          <w:rFonts w:ascii="微软雅黑" w:hAnsi="微软雅黑" w:eastAsia="微软雅黑"/>
          <w:sz w:val="21"/>
        </w:rPr>
        <w:t>在中小型园区场景中为实现链路可靠性可部署交换机堆叠以及跨设备的链路聚合。</w:t>
      </w:r>
    </w:p>
    <w:p w14:paraId="1C2A6B85">
      <w:pPr>
        <w:spacing w:after="40"/>
        <w:ind w:left="360"/>
      </w:pPr>
      <w:r>
        <w:rPr>
          <w:rFonts w:ascii="微软雅黑" w:hAnsi="微软雅黑" w:eastAsia="微软雅黑"/>
          <w:b w:val="0"/>
          <w:sz w:val="21"/>
        </w:rPr>
        <w:t>A. 正确</w:t>
      </w:r>
    </w:p>
    <w:p w14:paraId="1A04EFA5">
      <w:pPr>
        <w:spacing w:after="40"/>
        <w:ind w:left="360"/>
      </w:pPr>
      <w:r>
        <w:rPr>
          <w:rFonts w:ascii="微软雅黑" w:hAnsi="微软雅黑" w:eastAsia="微软雅黑"/>
          <w:b w:val="0"/>
          <w:sz w:val="21"/>
        </w:rPr>
        <w:t>B. 错误</w:t>
      </w:r>
    </w:p>
    <w:p w14:paraId="3B0AAB7D">
      <w:pPr>
        <w:spacing w:after="40"/>
      </w:pPr>
      <w:r>
        <w:rPr>
          <w:rFonts w:ascii="微软雅黑" w:hAnsi="微软雅黑" w:eastAsia="微软雅黑"/>
          <w:b/>
          <w:color w:val="C00000"/>
          <w:sz w:val="21"/>
        </w:rPr>
        <w:t>正确答案：A（正确）</w:t>
      </w:r>
    </w:p>
    <w:p w14:paraId="4AA2C51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【购买题库薇信：est258258】园区网中堆叠配合LAG是常用的技术方案</w:t>
      </w:r>
    </w:p>
    <w:p w14:paraId="5F3C660B">
      <w:pPr>
        <w:pBdr>
          <w:bottom w:val="single" w:color="D9D9D9" w:sz="6" w:space="1"/>
        </w:pBdr>
        <w:spacing w:before="80" w:after="160"/>
      </w:pPr>
    </w:p>
    <w:p w14:paraId="692A1446">
      <w:pPr>
        <w:spacing w:after="40"/>
      </w:pPr>
      <w:r>
        <w:rPr>
          <w:rFonts w:ascii="微软雅黑" w:hAnsi="微软雅黑" w:eastAsia="微软雅黑"/>
          <w:b/>
          <w:color w:val="1F4E79"/>
          <w:sz w:val="21"/>
        </w:rPr>
        <w:t>830.【判断题】</w:t>
      </w:r>
      <w:r>
        <w:rPr>
          <w:rFonts w:ascii="微软雅黑" w:hAnsi="微软雅黑" w:eastAsia="微软雅黑"/>
          <w:sz w:val="21"/>
        </w:rPr>
        <w:t>工程师经常频繁远程登陆设备查看设备状态，现工程师希望通过Python脚本实现自动远程登陆。则可以采用PythonParamiko库和telnetlib库实现上述要求。使用telnetlib实现远程登陆的安全性更高。</w:t>
      </w:r>
    </w:p>
    <w:p w14:paraId="51FC7F37">
      <w:pPr>
        <w:spacing w:after="40"/>
        <w:ind w:left="360"/>
      </w:pPr>
      <w:r>
        <w:rPr>
          <w:rFonts w:ascii="微软雅黑" w:hAnsi="微软雅黑" w:eastAsia="微软雅黑"/>
          <w:b w:val="0"/>
          <w:sz w:val="21"/>
        </w:rPr>
        <w:t>A. 正确</w:t>
      </w:r>
    </w:p>
    <w:p w14:paraId="6BF0B076">
      <w:pPr>
        <w:spacing w:after="40"/>
        <w:ind w:left="360"/>
      </w:pPr>
      <w:r>
        <w:rPr>
          <w:rFonts w:ascii="微软雅黑" w:hAnsi="微软雅黑" w:eastAsia="微软雅黑"/>
          <w:b w:val="0"/>
          <w:sz w:val="21"/>
        </w:rPr>
        <w:t>B. 错误</w:t>
      </w:r>
    </w:p>
    <w:p w14:paraId="68AF0BA2">
      <w:pPr>
        <w:spacing w:after="40"/>
      </w:pPr>
      <w:r>
        <w:rPr>
          <w:rFonts w:ascii="微软雅黑" w:hAnsi="微软雅黑" w:eastAsia="微软雅黑"/>
          <w:b/>
          <w:color w:val="C00000"/>
          <w:sz w:val="21"/>
        </w:rPr>
        <w:t>正确答案：B（错误）</w:t>
      </w:r>
    </w:p>
    <w:p w14:paraId="3539B81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【购买题库薇信：est258258】使用paramiko库可以使用SSH client类，来保证数据的安全性，</w:t>
      </w:r>
    </w:p>
    <w:p w14:paraId="24967F56">
      <w:pPr>
        <w:pBdr>
          <w:bottom w:val="single" w:color="D9D9D9" w:sz="6" w:space="1"/>
        </w:pBdr>
        <w:spacing w:before="80" w:after="160"/>
      </w:pPr>
    </w:p>
    <w:p w14:paraId="6054B95B">
      <w:pPr>
        <w:spacing w:after="40"/>
      </w:pPr>
      <w:r>
        <w:rPr>
          <w:rFonts w:ascii="微软雅黑" w:hAnsi="微软雅黑" w:eastAsia="微软雅黑"/>
          <w:b/>
          <w:color w:val="1F4E79"/>
          <w:sz w:val="21"/>
        </w:rPr>
        <w:t>831.【判断题】</w:t>
      </w:r>
      <w:r>
        <w:rPr>
          <w:rFonts w:ascii="微软雅黑" w:hAnsi="微软雅黑" w:eastAsia="微软雅黑"/>
          <w:sz w:val="21"/>
        </w:rPr>
        <w:t>路由器根据转发表直接指导数据的转发。</w:t>
      </w:r>
    </w:p>
    <w:p w14:paraId="6064598C">
      <w:pPr>
        <w:spacing w:after="40"/>
        <w:ind w:left="360"/>
      </w:pPr>
      <w:r>
        <w:rPr>
          <w:rFonts w:ascii="微软雅黑" w:hAnsi="微软雅黑" w:eastAsia="微软雅黑"/>
          <w:b w:val="0"/>
          <w:sz w:val="21"/>
        </w:rPr>
        <w:t>A. 正确</w:t>
      </w:r>
    </w:p>
    <w:p w14:paraId="72CE8D60">
      <w:pPr>
        <w:spacing w:after="40"/>
        <w:ind w:left="360"/>
      </w:pPr>
      <w:r>
        <w:rPr>
          <w:rFonts w:ascii="微软雅黑" w:hAnsi="微软雅黑" w:eastAsia="微软雅黑"/>
          <w:b w:val="0"/>
          <w:sz w:val="21"/>
        </w:rPr>
        <w:t>B. 错误</w:t>
      </w:r>
    </w:p>
    <w:p w14:paraId="7575DB93">
      <w:pPr>
        <w:spacing w:after="40"/>
      </w:pPr>
      <w:r>
        <w:rPr>
          <w:rFonts w:ascii="微软雅黑" w:hAnsi="微软雅黑" w:eastAsia="微软雅黑"/>
          <w:b/>
          <w:color w:val="C00000"/>
          <w:sz w:val="21"/>
        </w:rPr>
        <w:t>正确答案：A（正确）</w:t>
      </w:r>
    </w:p>
    <w:p w14:paraId="547D3C2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【购买题库薇信：est258258】路由器根据FIB表使用最长掩码匹配进行转发数据</w:t>
      </w:r>
    </w:p>
    <w:p w14:paraId="03698EB6">
      <w:pPr>
        <w:pBdr>
          <w:bottom w:val="single" w:color="D9D9D9" w:sz="6" w:space="1"/>
        </w:pBdr>
        <w:spacing w:before="80" w:after="160"/>
      </w:pPr>
    </w:p>
    <w:p w14:paraId="0C2EEC2D">
      <w:pPr>
        <w:spacing w:after="40"/>
      </w:pPr>
      <w:r>
        <w:rPr>
          <w:rFonts w:ascii="微软雅黑" w:hAnsi="微软雅黑" w:eastAsia="微软雅黑"/>
          <w:b/>
          <w:color w:val="1F4E79"/>
          <w:sz w:val="21"/>
        </w:rPr>
        <w:t>832.【判断题】</w:t>
      </w:r>
      <w:r>
        <w:rPr>
          <w:rFonts w:ascii="微软雅黑" w:hAnsi="微软雅黑" w:eastAsia="微软雅黑"/>
          <w:sz w:val="21"/>
        </w:rPr>
        <w:t>OSPF特点之一是只支持MD5验证。</w:t>
      </w:r>
    </w:p>
    <w:p w14:paraId="6181C169">
      <w:pPr>
        <w:spacing w:after="40"/>
        <w:ind w:left="360"/>
      </w:pPr>
      <w:r>
        <w:rPr>
          <w:rFonts w:ascii="微软雅黑" w:hAnsi="微软雅黑" w:eastAsia="微软雅黑"/>
          <w:b w:val="0"/>
          <w:sz w:val="21"/>
        </w:rPr>
        <w:t>A. 正确</w:t>
      </w:r>
    </w:p>
    <w:p w14:paraId="5902A00D">
      <w:pPr>
        <w:spacing w:after="40"/>
        <w:ind w:left="360"/>
      </w:pPr>
      <w:r>
        <w:rPr>
          <w:rFonts w:ascii="微软雅黑" w:hAnsi="微软雅黑" w:eastAsia="微软雅黑"/>
          <w:b w:val="0"/>
          <w:sz w:val="21"/>
        </w:rPr>
        <w:t>B. 错误</w:t>
      </w:r>
    </w:p>
    <w:p w14:paraId="0CBB2207">
      <w:pPr>
        <w:spacing w:after="40"/>
      </w:pPr>
      <w:r>
        <w:rPr>
          <w:rFonts w:ascii="微软雅黑" w:hAnsi="微软雅黑" w:eastAsia="微软雅黑"/>
          <w:b/>
          <w:color w:val="C00000"/>
          <w:sz w:val="21"/>
        </w:rPr>
        <w:t>正确答案：B（错误）</w:t>
      </w:r>
    </w:p>
    <w:p w14:paraId="62D189E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【购买题库薇信：est258258】OSPF有明文，密文和MD5认证</w:t>
      </w:r>
    </w:p>
    <w:p w14:paraId="44BD453A">
      <w:pPr>
        <w:pBdr>
          <w:bottom w:val="single" w:color="D9D9D9" w:sz="6" w:space="1"/>
        </w:pBdr>
        <w:spacing w:before="80" w:after="160"/>
      </w:pPr>
    </w:p>
    <w:p w14:paraId="07A3D96A">
      <w:pPr>
        <w:spacing w:after="40"/>
      </w:pPr>
      <w:r>
        <w:rPr>
          <w:rFonts w:ascii="微软雅黑" w:hAnsi="微软雅黑" w:eastAsia="微软雅黑"/>
          <w:b/>
          <w:color w:val="1F4E79"/>
          <w:sz w:val="21"/>
        </w:rPr>
        <w:t>833.【判断题】</w:t>
      </w:r>
      <w:r>
        <w:rPr>
          <w:rFonts w:ascii="微软雅黑" w:hAnsi="微软雅黑" w:eastAsia="微软雅黑"/>
          <w:sz w:val="21"/>
        </w:rPr>
        <w:t>OSPF直接运行于TCP协议之上，使用TCP端口号179。</w:t>
      </w:r>
    </w:p>
    <w:p w14:paraId="679E679F">
      <w:pPr>
        <w:spacing w:after="40"/>
        <w:ind w:left="360"/>
      </w:pPr>
      <w:r>
        <w:rPr>
          <w:rFonts w:ascii="微软雅黑" w:hAnsi="微软雅黑" w:eastAsia="微软雅黑"/>
          <w:b w:val="0"/>
          <w:sz w:val="21"/>
        </w:rPr>
        <w:t>A. 正确</w:t>
      </w:r>
    </w:p>
    <w:p w14:paraId="6BA9388D">
      <w:pPr>
        <w:spacing w:after="40"/>
        <w:ind w:left="360"/>
      </w:pPr>
      <w:r>
        <w:rPr>
          <w:rFonts w:ascii="微软雅黑" w:hAnsi="微软雅黑" w:eastAsia="微软雅黑"/>
          <w:b w:val="0"/>
          <w:sz w:val="21"/>
        </w:rPr>
        <w:t>B. 错误</w:t>
      </w:r>
    </w:p>
    <w:p w14:paraId="56149BED">
      <w:pPr>
        <w:spacing w:after="40"/>
      </w:pPr>
      <w:r>
        <w:rPr>
          <w:rFonts w:ascii="微软雅黑" w:hAnsi="微软雅黑" w:eastAsia="微软雅黑"/>
          <w:b/>
          <w:color w:val="C00000"/>
          <w:sz w:val="21"/>
        </w:rPr>
        <w:t>正确答案：B（错误）</w:t>
      </w:r>
    </w:p>
    <w:p w14:paraId="5EB17BE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【购买题库薇信：est258258】OSPF是三层协议，协议号89，BGP运行于TCP协议之上，使用TCP端口号179</w:t>
      </w:r>
    </w:p>
    <w:p w14:paraId="5B642246">
      <w:pPr>
        <w:pBdr>
          <w:bottom w:val="single" w:color="D9D9D9" w:sz="6" w:space="1"/>
        </w:pBdr>
        <w:spacing w:before="80" w:after="160"/>
      </w:pPr>
    </w:p>
    <w:p w14:paraId="7ADBD5BB">
      <w:pPr>
        <w:spacing w:after="40"/>
      </w:pPr>
      <w:r>
        <w:rPr>
          <w:rFonts w:ascii="微软雅黑" w:hAnsi="微软雅黑" w:eastAsia="微软雅黑"/>
          <w:b/>
          <w:color w:val="1F4E79"/>
          <w:sz w:val="21"/>
        </w:rPr>
        <w:t>834.【判断题】</w:t>
      </w:r>
      <w:r>
        <w:rPr>
          <w:rFonts w:ascii="微软雅黑" w:hAnsi="微软雅黑" w:eastAsia="微软雅黑"/>
          <w:sz w:val="21"/>
        </w:rPr>
        <w:t>OSPF路由协议中，asbr-summary命令可以跟not-advertise参数，该参数的意义是不通告聚合路由。</w:t>
      </w:r>
    </w:p>
    <w:p w14:paraId="70BA9539">
      <w:pPr>
        <w:spacing w:after="40"/>
        <w:ind w:left="360"/>
      </w:pPr>
      <w:r>
        <w:rPr>
          <w:rFonts w:ascii="微软雅黑" w:hAnsi="微软雅黑" w:eastAsia="微软雅黑"/>
          <w:b w:val="0"/>
          <w:sz w:val="21"/>
        </w:rPr>
        <w:t>A. 正确</w:t>
      </w:r>
    </w:p>
    <w:p w14:paraId="71BC0286">
      <w:pPr>
        <w:spacing w:after="40"/>
        <w:ind w:left="360"/>
      </w:pPr>
      <w:r>
        <w:rPr>
          <w:rFonts w:ascii="微软雅黑" w:hAnsi="微软雅黑" w:eastAsia="微软雅黑"/>
          <w:b w:val="0"/>
          <w:sz w:val="21"/>
        </w:rPr>
        <w:t>B. 错误</w:t>
      </w:r>
    </w:p>
    <w:p w14:paraId="58CFC639">
      <w:pPr>
        <w:spacing w:after="40"/>
      </w:pPr>
      <w:r>
        <w:rPr>
          <w:rFonts w:ascii="微软雅黑" w:hAnsi="微软雅黑" w:eastAsia="微软雅黑"/>
          <w:b/>
          <w:color w:val="C00000"/>
          <w:sz w:val="21"/>
        </w:rPr>
        <w:t>正确答案：A（正确）</w:t>
      </w:r>
    </w:p>
    <w:p w14:paraId="05A424A6">
      <w:pPr>
        <w:spacing w:after="40"/>
      </w:pPr>
      <w:r>
        <w:rPr>
          <w:rFonts w:ascii="微软雅黑" w:hAnsi="微软雅黑" w:eastAsia="微软雅黑"/>
          <w:b/>
          <w:color w:val="2E75B6"/>
          <w:sz w:val="20"/>
        </w:rPr>
        <w:t>解析（AI生成）：</w:t>
      </w:r>
      <w:r>
        <w:rPr>
          <w:rFonts w:ascii="微软雅黑" w:hAnsi="微软雅黑" w:eastAsia="微软雅黑"/>
          <w:color w:val="404040"/>
          <w:sz w:val="20"/>
        </w:rPr>
        <w:t>在OSPF路由协议中，`asbr-summary`命令用于在ASBR（自治系统边界路由器）上对引入的外部路由进行聚合（汇总），以减小路由表的规模。该命令支持`not-advertise`参数，其作用是抑制聚合后的路由被通告到OSPF区域中，从而实现对该聚合路由的隐藏或过滤。因此，该参数的意义确实是不通告聚合路由。</w:t>
      </w:r>
    </w:p>
    <w:p w14:paraId="7433E76B">
      <w:pPr>
        <w:pBdr>
          <w:bottom w:val="single" w:color="D9D9D9" w:sz="6" w:space="1"/>
        </w:pBdr>
        <w:spacing w:before="80" w:after="160"/>
      </w:pPr>
    </w:p>
    <w:p w14:paraId="4B4B2E80">
      <w:pPr>
        <w:spacing w:after="40"/>
      </w:pPr>
      <w:r>
        <w:rPr>
          <w:rFonts w:ascii="微软雅黑" w:hAnsi="微软雅黑" w:eastAsia="微软雅黑"/>
          <w:b/>
          <w:color w:val="1F4E79"/>
          <w:sz w:val="21"/>
        </w:rPr>
        <w:t>835.【判断题】</w:t>
      </w:r>
      <w:r>
        <w:rPr>
          <w:rFonts w:ascii="微软雅黑" w:hAnsi="微软雅黑" w:eastAsia="微软雅黑"/>
          <w:sz w:val="21"/>
        </w:rPr>
        <w:t>当两台BGP邻居所支持的BGP版本不致时，邻居会协商采用两端能够支持的最高的BGP版本。</w:t>
      </w:r>
    </w:p>
    <w:p w14:paraId="755DB269">
      <w:pPr>
        <w:spacing w:after="40"/>
        <w:ind w:left="360"/>
      </w:pPr>
      <w:r>
        <w:rPr>
          <w:rFonts w:ascii="微软雅黑" w:hAnsi="微软雅黑" w:eastAsia="微软雅黑"/>
          <w:b w:val="0"/>
          <w:sz w:val="21"/>
        </w:rPr>
        <w:t>A. 正确</w:t>
      </w:r>
    </w:p>
    <w:p w14:paraId="3447482B">
      <w:pPr>
        <w:spacing w:after="40"/>
        <w:ind w:left="360"/>
      </w:pPr>
      <w:r>
        <w:rPr>
          <w:rFonts w:ascii="微软雅黑" w:hAnsi="微软雅黑" w:eastAsia="微软雅黑"/>
          <w:b w:val="0"/>
          <w:sz w:val="21"/>
        </w:rPr>
        <w:t>B. 错误</w:t>
      </w:r>
    </w:p>
    <w:p w14:paraId="33300C16">
      <w:pPr>
        <w:spacing w:after="40"/>
      </w:pPr>
      <w:r>
        <w:rPr>
          <w:rFonts w:ascii="微软雅黑" w:hAnsi="微软雅黑" w:eastAsia="微软雅黑"/>
          <w:b/>
          <w:color w:val="C00000"/>
          <w:sz w:val="21"/>
        </w:rPr>
        <w:t>正确答案：A（正确）</w:t>
      </w:r>
    </w:p>
    <w:p w14:paraId="2C7DF12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【购买题库薇信：est258258】BGP会协商version，使用双方都支持的最高版本。 is determined by the peers. "</w:t>
      </w:r>
    </w:p>
    <w:p w14:paraId="652D9221">
      <w:pPr>
        <w:pBdr>
          <w:bottom w:val="single" w:color="D9D9D9" w:sz="6" w:space="1"/>
        </w:pBdr>
        <w:spacing w:before="80" w:after="160"/>
      </w:pPr>
    </w:p>
    <w:p w14:paraId="63FBCDC2">
      <w:pPr>
        <w:spacing w:after="40"/>
      </w:pPr>
      <w:r>
        <w:rPr>
          <w:rFonts w:ascii="微软雅黑" w:hAnsi="微软雅黑" w:eastAsia="微软雅黑"/>
          <w:b/>
          <w:color w:val="1F4E79"/>
          <w:sz w:val="21"/>
        </w:rPr>
        <w:t>836.【判断题】</w:t>
      </w:r>
      <w:r>
        <w:rPr>
          <w:rFonts w:ascii="微软雅黑" w:hAnsi="微软雅黑" w:eastAsia="微软雅黑"/>
          <w:sz w:val="21"/>
        </w:rPr>
        <w:t>IGMPv3不仅支持IGMPv1版本的普遍组查询和IGMPv2版本的特定组查询，还支持IGMPv3版本的指定源/组查询。</w:t>
      </w:r>
    </w:p>
    <w:p w14:paraId="3AD948E2">
      <w:pPr>
        <w:spacing w:after="40"/>
        <w:ind w:left="360"/>
      </w:pPr>
      <w:r>
        <w:rPr>
          <w:rFonts w:ascii="微软雅黑" w:hAnsi="微软雅黑" w:eastAsia="微软雅黑"/>
          <w:b w:val="0"/>
          <w:sz w:val="21"/>
        </w:rPr>
        <w:t>A. 正确</w:t>
      </w:r>
    </w:p>
    <w:p w14:paraId="719415BE">
      <w:pPr>
        <w:spacing w:after="40"/>
        <w:ind w:left="360"/>
      </w:pPr>
      <w:r>
        <w:rPr>
          <w:rFonts w:ascii="微软雅黑" w:hAnsi="微软雅黑" w:eastAsia="微软雅黑"/>
          <w:b w:val="0"/>
          <w:sz w:val="21"/>
        </w:rPr>
        <w:t>B. 错误</w:t>
      </w:r>
    </w:p>
    <w:p w14:paraId="0E6BE81E">
      <w:pPr>
        <w:spacing w:after="40"/>
      </w:pPr>
      <w:r>
        <w:rPr>
          <w:rFonts w:ascii="微软雅黑" w:hAnsi="微软雅黑" w:eastAsia="微软雅黑"/>
          <w:b/>
          <w:color w:val="C00000"/>
          <w:sz w:val="21"/>
        </w:rPr>
        <w:t>正确答案：A（正确）</w:t>
      </w:r>
    </w:p>
    <w:p w14:paraId="45CDAB3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【购买题库薇信：est258258】与IGMPv2相比，IGMPv3报文的变化如下：</w:t>
      </w:r>
    </w:p>
    <w:p w14:paraId="103C374A">
      <w:pPr>
        <w:pBdr>
          <w:bottom w:val="single" w:color="D9D9D9" w:sz="6" w:space="1"/>
        </w:pBdr>
        <w:spacing w:before="80" w:after="160"/>
      </w:pPr>
    </w:p>
    <w:p w14:paraId="008A85A7">
      <w:pPr>
        <w:spacing w:after="40"/>
      </w:pPr>
      <w:r>
        <w:rPr>
          <w:rFonts w:ascii="微软雅黑" w:hAnsi="微软雅黑" w:eastAsia="微软雅黑"/>
          <w:b/>
          <w:color w:val="1F4E79"/>
          <w:sz w:val="21"/>
        </w:rPr>
        <w:t>837.【判断题】</w:t>
      </w:r>
      <w:r>
        <w:rPr>
          <w:rFonts w:ascii="微软雅黑" w:hAnsi="微软雅黑" w:eastAsia="微软雅黑"/>
          <w:sz w:val="21"/>
        </w:rPr>
        <w:t>IP组播地址的前4bit是固定的1110。对应组播MAC地址的高25bit。IP组播地址的后28bit中，只有23bit被映射到MAC地址，因此丢失了5bit的地址信息，直接结果是有32个IP组播地址映射到同MAC地址上。</w:t>
      </w:r>
    </w:p>
    <w:p w14:paraId="3B1E738B">
      <w:pPr>
        <w:spacing w:after="40"/>
        <w:ind w:left="360"/>
      </w:pPr>
      <w:r>
        <w:rPr>
          <w:rFonts w:ascii="微软雅黑" w:hAnsi="微软雅黑" w:eastAsia="微软雅黑"/>
          <w:b w:val="0"/>
          <w:sz w:val="21"/>
        </w:rPr>
        <w:t>A. 正确</w:t>
      </w:r>
    </w:p>
    <w:p w14:paraId="690970C4">
      <w:pPr>
        <w:spacing w:after="40"/>
        <w:ind w:left="360"/>
      </w:pPr>
      <w:r>
        <w:rPr>
          <w:rFonts w:ascii="微软雅黑" w:hAnsi="微软雅黑" w:eastAsia="微软雅黑"/>
          <w:b w:val="0"/>
          <w:sz w:val="21"/>
        </w:rPr>
        <w:t>B. 错误</w:t>
      </w:r>
    </w:p>
    <w:p w14:paraId="024A67F4">
      <w:pPr>
        <w:spacing w:after="40"/>
      </w:pPr>
      <w:r>
        <w:rPr>
          <w:rFonts w:ascii="微软雅黑" w:hAnsi="微软雅黑" w:eastAsia="微软雅黑"/>
          <w:b/>
          <w:color w:val="C00000"/>
          <w:sz w:val="21"/>
        </w:rPr>
        <w:t>正确答案：A（正确）</w:t>
      </w:r>
    </w:p>
    <w:p w14:paraId="52F048D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【购买题库薇信：est258258】1个组播MAC地址对应32个IP组播地址</w:t>
      </w:r>
    </w:p>
    <w:p w14:paraId="0279D2E7">
      <w:pPr>
        <w:pBdr>
          <w:bottom w:val="single" w:color="D9D9D9" w:sz="6" w:space="1"/>
        </w:pBdr>
        <w:spacing w:before="80" w:after="160"/>
      </w:pPr>
    </w:p>
    <w:p w14:paraId="4994365E">
      <w:pPr>
        <w:spacing w:after="40"/>
      </w:pPr>
      <w:r>
        <w:rPr>
          <w:rFonts w:ascii="微软雅黑" w:hAnsi="微软雅黑" w:eastAsia="微软雅黑"/>
          <w:b/>
          <w:color w:val="1F4E79"/>
          <w:sz w:val="21"/>
        </w:rPr>
        <w:t>838.【判断题】</w:t>
      </w:r>
      <w:r>
        <w:rPr>
          <w:rFonts w:ascii="微软雅黑" w:hAnsi="微软雅黑" w:eastAsia="微软雅黑"/>
          <w:sz w:val="21"/>
        </w:rPr>
        <w:t>RPF具有防止组播转发环路的功能。</w:t>
      </w:r>
    </w:p>
    <w:p w14:paraId="22DB169C">
      <w:pPr>
        <w:spacing w:after="40"/>
        <w:ind w:left="360"/>
      </w:pPr>
      <w:r>
        <w:rPr>
          <w:rFonts w:ascii="微软雅黑" w:hAnsi="微软雅黑" w:eastAsia="微软雅黑"/>
          <w:b w:val="0"/>
          <w:sz w:val="21"/>
        </w:rPr>
        <w:t>A. 正确</w:t>
      </w:r>
    </w:p>
    <w:p w14:paraId="3955A4BC">
      <w:pPr>
        <w:spacing w:after="40"/>
        <w:ind w:left="360"/>
      </w:pPr>
      <w:r>
        <w:rPr>
          <w:rFonts w:ascii="微软雅黑" w:hAnsi="微软雅黑" w:eastAsia="微软雅黑"/>
          <w:b w:val="0"/>
          <w:sz w:val="21"/>
        </w:rPr>
        <w:t>B. 错误</w:t>
      </w:r>
    </w:p>
    <w:p w14:paraId="62BC2982">
      <w:pPr>
        <w:spacing w:after="40"/>
      </w:pPr>
      <w:r>
        <w:rPr>
          <w:rFonts w:ascii="微软雅黑" w:hAnsi="微软雅黑" w:eastAsia="微软雅黑"/>
          <w:b/>
          <w:color w:val="C00000"/>
          <w:sz w:val="21"/>
        </w:rPr>
        <w:t>正确答案：A（正确）</w:t>
      </w:r>
    </w:p>
    <w:p w14:paraId="3C61AE3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【购买题库薇信：est258258】RPF可以防环，指导组播报文转发</w:t>
      </w:r>
    </w:p>
    <w:p w14:paraId="09486DED">
      <w:pPr>
        <w:pBdr>
          <w:bottom w:val="single" w:color="D9D9D9" w:sz="6" w:space="1"/>
        </w:pBdr>
        <w:spacing w:before="80" w:after="160"/>
      </w:pPr>
    </w:p>
    <w:p w14:paraId="16447D32">
      <w:pPr>
        <w:spacing w:after="40"/>
      </w:pPr>
      <w:r>
        <w:rPr>
          <w:rFonts w:ascii="微软雅黑" w:hAnsi="微软雅黑" w:eastAsia="微软雅黑"/>
          <w:b/>
          <w:color w:val="1F4E79"/>
          <w:sz w:val="21"/>
        </w:rPr>
        <w:t>839.【判断题】</w:t>
      </w:r>
      <w:r>
        <w:rPr>
          <w:rFonts w:ascii="微软雅黑" w:hAnsi="微软雅黑" w:eastAsia="微软雅黑"/>
          <w:sz w:val="21"/>
        </w:rPr>
        <w:t>IPv6链路本地地址可以通过无状态自动配置生成。</w:t>
      </w:r>
    </w:p>
    <w:p w14:paraId="1AD722E7">
      <w:pPr>
        <w:spacing w:after="40"/>
        <w:ind w:left="360"/>
      </w:pPr>
      <w:r>
        <w:rPr>
          <w:rFonts w:ascii="微软雅黑" w:hAnsi="微软雅黑" w:eastAsia="微软雅黑"/>
          <w:b w:val="0"/>
          <w:sz w:val="21"/>
        </w:rPr>
        <w:t>A. 正确</w:t>
      </w:r>
    </w:p>
    <w:p w14:paraId="420F9F27">
      <w:pPr>
        <w:spacing w:after="40"/>
        <w:ind w:left="360"/>
      </w:pPr>
      <w:r>
        <w:rPr>
          <w:rFonts w:ascii="微软雅黑" w:hAnsi="微软雅黑" w:eastAsia="微软雅黑"/>
          <w:b w:val="0"/>
          <w:sz w:val="21"/>
        </w:rPr>
        <w:t>B. 错误</w:t>
      </w:r>
    </w:p>
    <w:p w14:paraId="2FC4529B">
      <w:pPr>
        <w:spacing w:after="40"/>
      </w:pPr>
      <w:r>
        <w:rPr>
          <w:rFonts w:ascii="微软雅黑" w:hAnsi="微软雅黑" w:eastAsia="微软雅黑"/>
          <w:b/>
          <w:color w:val="C00000"/>
          <w:sz w:val="21"/>
        </w:rPr>
        <w:t>正确答案：A（正确）</w:t>
      </w:r>
    </w:p>
    <w:p w14:paraId="452611E7">
      <w:pPr>
        <w:spacing w:after="40"/>
      </w:pPr>
      <w:r>
        <w:rPr>
          <w:rFonts w:ascii="微软雅黑" w:hAnsi="微软雅黑" w:eastAsia="微软雅黑"/>
          <w:b/>
          <w:color w:val="2E75B6"/>
          <w:sz w:val="20"/>
        </w:rPr>
        <w:t>解析（AI生成）：</w:t>
      </w:r>
      <w:r>
        <w:rPr>
          <w:rFonts w:ascii="微软雅黑" w:hAnsi="微软雅黑" w:eastAsia="微软雅黑"/>
          <w:color w:val="404040"/>
          <w:sz w:val="20"/>
        </w:rPr>
        <w:t>[回答]：IPv6链路本地地址（Link-Local Address）是用于同一链路上节点间通信的地址，其前缀为FE80::/10。根据IPv6协议规范，链路本地地址的生成方式之一就是无状态自动配置（Stateless Address Autoconfiguration），即节点通过自身的接口标识符（通常基于MAC地址生成的EUI-64格式）结合链路本地前缀自动生成，无需依赖DHCPv6等有状态配置协议。</w:t>
      </w:r>
    </w:p>
    <w:p w14:paraId="6EB6998C">
      <w:pPr>
        <w:pBdr>
          <w:bottom w:val="single" w:color="D9D9D9" w:sz="6" w:space="1"/>
        </w:pBdr>
        <w:spacing w:before="80" w:after="160"/>
      </w:pPr>
    </w:p>
    <w:p w14:paraId="33223591">
      <w:pPr>
        <w:spacing w:after="40"/>
      </w:pPr>
      <w:r>
        <w:rPr>
          <w:rFonts w:ascii="微软雅黑" w:hAnsi="微软雅黑" w:eastAsia="微软雅黑"/>
          <w:b/>
          <w:color w:val="1F4E79"/>
          <w:sz w:val="21"/>
        </w:rPr>
        <w:t>840.【判断题】</w:t>
      </w:r>
      <w:r>
        <w:rPr>
          <w:rFonts w:ascii="微软雅黑" w:hAnsi="微软雅黑" w:eastAsia="微软雅黑"/>
          <w:sz w:val="21"/>
        </w:rPr>
        <w:t>ICMPv6有差错报文(Error Messages)和信息报文(Information Messages)两种类型。</w:t>
      </w:r>
    </w:p>
    <w:p w14:paraId="5266AAB0">
      <w:pPr>
        <w:spacing w:after="40"/>
        <w:ind w:left="360"/>
      </w:pPr>
      <w:r>
        <w:rPr>
          <w:rFonts w:ascii="微软雅黑" w:hAnsi="微软雅黑" w:eastAsia="微软雅黑"/>
          <w:b w:val="0"/>
          <w:sz w:val="21"/>
        </w:rPr>
        <w:t>A. 正确</w:t>
      </w:r>
    </w:p>
    <w:p w14:paraId="6CBDD5A4">
      <w:pPr>
        <w:spacing w:after="40"/>
        <w:ind w:left="360"/>
      </w:pPr>
      <w:r>
        <w:rPr>
          <w:rFonts w:ascii="微软雅黑" w:hAnsi="微软雅黑" w:eastAsia="微软雅黑"/>
          <w:b w:val="0"/>
          <w:sz w:val="21"/>
        </w:rPr>
        <w:t>B. 错误</w:t>
      </w:r>
    </w:p>
    <w:p w14:paraId="7F7BBEE8">
      <w:pPr>
        <w:spacing w:after="40"/>
      </w:pPr>
      <w:r>
        <w:rPr>
          <w:rFonts w:ascii="微软雅黑" w:hAnsi="微软雅黑" w:eastAsia="微软雅黑"/>
          <w:b/>
          <w:color w:val="C00000"/>
          <w:sz w:val="21"/>
        </w:rPr>
        <w:t>正确答案：A（正确）</w:t>
      </w:r>
    </w:p>
    <w:p w14:paraId="5EF30AC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【购买题库薇信：est258258】ICMPV6在TYPE类型128之前是差错报文，128之后是信息报文。</w:t>
      </w:r>
    </w:p>
    <w:p w14:paraId="5EFC4408">
      <w:pPr>
        <w:pBdr>
          <w:bottom w:val="single" w:color="D9D9D9" w:sz="6" w:space="1"/>
        </w:pBdr>
        <w:spacing w:before="80" w:after="160"/>
      </w:pPr>
    </w:p>
    <w:p w14:paraId="3A665228">
      <w:pPr>
        <w:spacing w:after="40"/>
      </w:pPr>
      <w:r>
        <w:rPr>
          <w:rFonts w:ascii="微软雅黑" w:hAnsi="微软雅黑" w:eastAsia="微软雅黑"/>
          <w:b/>
          <w:color w:val="1F4E79"/>
          <w:sz w:val="21"/>
        </w:rPr>
        <w:t>841.【判断题】</w:t>
      </w:r>
      <w:r>
        <w:rPr>
          <w:rFonts w:ascii="微软雅黑" w:hAnsi="微软雅黑" w:eastAsia="微软雅黑"/>
          <w:sz w:val="21"/>
        </w:rPr>
        <w:t>VRP缺省情况下，当BGP的邻居出口路由策略(route policy)改变后，需要手工操作才会向该邻居重新发送Update消息。</w:t>
      </w:r>
    </w:p>
    <w:p w14:paraId="30B41C71">
      <w:pPr>
        <w:spacing w:after="40"/>
        <w:ind w:left="360"/>
      </w:pPr>
      <w:r>
        <w:rPr>
          <w:rFonts w:ascii="微软雅黑" w:hAnsi="微软雅黑" w:eastAsia="微软雅黑"/>
          <w:b w:val="0"/>
          <w:sz w:val="21"/>
        </w:rPr>
        <w:t>A. 正确</w:t>
      </w:r>
    </w:p>
    <w:p w14:paraId="3826ADB2">
      <w:pPr>
        <w:spacing w:after="40"/>
        <w:ind w:left="360"/>
      </w:pPr>
      <w:r>
        <w:rPr>
          <w:rFonts w:ascii="微软雅黑" w:hAnsi="微软雅黑" w:eastAsia="微软雅黑"/>
          <w:b w:val="0"/>
          <w:sz w:val="21"/>
        </w:rPr>
        <w:t>B. 错误</w:t>
      </w:r>
    </w:p>
    <w:p w14:paraId="4A9B81C2">
      <w:pPr>
        <w:spacing w:after="40"/>
      </w:pPr>
      <w:r>
        <w:rPr>
          <w:rFonts w:ascii="微软雅黑" w:hAnsi="微软雅黑" w:eastAsia="微软雅黑"/>
          <w:b/>
          <w:color w:val="C00000"/>
          <w:sz w:val="21"/>
        </w:rPr>
        <w:t>正确答案：B（错误）</w:t>
      </w:r>
    </w:p>
    <w:p w14:paraId="7A456E0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【购买题库薇信：est258258】手工操作只是加速收敛，BGP或者其他路由协议都会触发更新的</w:t>
      </w:r>
    </w:p>
    <w:p w14:paraId="0BE5EB9C">
      <w:pPr>
        <w:pBdr>
          <w:bottom w:val="single" w:color="D9D9D9" w:sz="6" w:space="1"/>
        </w:pBdr>
        <w:spacing w:before="80" w:after="160"/>
      </w:pPr>
    </w:p>
    <w:p w14:paraId="0DBCBD54">
      <w:pPr>
        <w:spacing w:after="40"/>
      </w:pPr>
      <w:r>
        <w:rPr>
          <w:rFonts w:ascii="微软雅黑" w:hAnsi="微软雅黑" w:eastAsia="微软雅黑"/>
          <w:b/>
          <w:color w:val="1F4E79"/>
          <w:sz w:val="21"/>
        </w:rPr>
        <w:t>842.【判断题】</w:t>
      </w:r>
      <w:r>
        <w:rPr>
          <w:rFonts w:ascii="微软雅黑" w:hAnsi="微软雅黑" w:eastAsia="微软雅黑"/>
          <w:sz w:val="21"/>
        </w:rPr>
        <w:t>在业务随行中，若认证点设备和策略执行点设备属于同一台设备，需要通过订阅IP-Group表项来查看用户IP-Group信息。</w:t>
      </w:r>
    </w:p>
    <w:p w14:paraId="0B87A865">
      <w:pPr>
        <w:spacing w:after="40"/>
        <w:ind w:left="360"/>
      </w:pPr>
      <w:r>
        <w:rPr>
          <w:rFonts w:ascii="微软雅黑" w:hAnsi="微软雅黑" w:eastAsia="微软雅黑"/>
          <w:b w:val="0"/>
          <w:sz w:val="21"/>
        </w:rPr>
        <w:t>A. 正确</w:t>
      </w:r>
    </w:p>
    <w:p w14:paraId="308FF441">
      <w:pPr>
        <w:spacing w:after="40"/>
        <w:ind w:left="360"/>
      </w:pPr>
      <w:r>
        <w:rPr>
          <w:rFonts w:ascii="微软雅黑" w:hAnsi="微软雅黑" w:eastAsia="微软雅黑"/>
          <w:b w:val="0"/>
          <w:sz w:val="21"/>
        </w:rPr>
        <w:t>B. 错误</w:t>
      </w:r>
    </w:p>
    <w:p w14:paraId="5D67FBCC">
      <w:pPr>
        <w:spacing w:after="40"/>
      </w:pPr>
      <w:r>
        <w:rPr>
          <w:rFonts w:ascii="微软雅黑" w:hAnsi="微软雅黑" w:eastAsia="微软雅黑"/>
          <w:b/>
          <w:color w:val="C00000"/>
          <w:sz w:val="21"/>
        </w:rPr>
        <w:t>正确答案：B（错误）</w:t>
      </w:r>
    </w:p>
    <w:p w14:paraId="5AC1EAD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【购买题库薇信：est258258】因为是同一台设备，那么既有用户上线信息(IP和MAC)又有UCL组信息，就会存在IP/GROUP，所以不需要订阅IP/GROUP。</w:t>
      </w:r>
    </w:p>
    <w:p w14:paraId="389EE148">
      <w:pPr>
        <w:pBdr>
          <w:bottom w:val="single" w:color="D9D9D9" w:sz="6" w:space="1"/>
        </w:pBdr>
        <w:spacing w:before="80" w:after="160"/>
      </w:pPr>
    </w:p>
    <w:p w14:paraId="08C1A4EF">
      <w:pPr>
        <w:spacing w:after="40"/>
      </w:pPr>
      <w:r>
        <w:rPr>
          <w:rFonts w:ascii="微软雅黑" w:hAnsi="微软雅黑" w:eastAsia="微软雅黑"/>
          <w:b/>
          <w:color w:val="1F4E79"/>
          <w:sz w:val="21"/>
        </w:rPr>
        <w:t>843.【判断题】</w:t>
      </w:r>
      <w:r>
        <w:rPr>
          <w:rFonts w:ascii="微软雅黑" w:hAnsi="微软雅黑" w:eastAsia="微软雅黑"/>
          <w:sz w:val="21"/>
        </w:rPr>
        <w:t>GRE隧道支持使能MPLS LDP功能。</w:t>
      </w:r>
    </w:p>
    <w:p w14:paraId="7D589CF6">
      <w:pPr>
        <w:spacing w:after="40"/>
        <w:ind w:left="360"/>
      </w:pPr>
      <w:r>
        <w:rPr>
          <w:rFonts w:ascii="微软雅黑" w:hAnsi="微软雅黑" w:eastAsia="微软雅黑"/>
          <w:b w:val="0"/>
          <w:sz w:val="21"/>
        </w:rPr>
        <w:t>A. 正确</w:t>
      </w:r>
    </w:p>
    <w:p w14:paraId="5C03D286">
      <w:pPr>
        <w:spacing w:after="40"/>
        <w:ind w:left="360"/>
      </w:pPr>
      <w:r>
        <w:rPr>
          <w:rFonts w:ascii="微软雅黑" w:hAnsi="微软雅黑" w:eastAsia="微软雅黑"/>
          <w:b w:val="0"/>
          <w:sz w:val="21"/>
        </w:rPr>
        <w:t>B. 错误</w:t>
      </w:r>
    </w:p>
    <w:p w14:paraId="470C5247">
      <w:pPr>
        <w:spacing w:after="40"/>
      </w:pPr>
      <w:r>
        <w:rPr>
          <w:rFonts w:ascii="微软雅黑" w:hAnsi="微软雅黑" w:eastAsia="微软雅黑"/>
          <w:b/>
          <w:color w:val="C00000"/>
          <w:sz w:val="21"/>
        </w:rPr>
        <w:t>正确答案：A（正确）</w:t>
      </w:r>
    </w:p>
    <w:p w14:paraId="631E5CE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【购买题库薇信：est258258】在GRE Tunnel接口上使能MPLS LDP，以实现LDP over GRE功能，建立MPLS LSP公网隧道</w:t>
      </w:r>
    </w:p>
    <w:p w14:paraId="5241C737">
      <w:pPr>
        <w:pBdr>
          <w:bottom w:val="single" w:color="D9D9D9" w:sz="6" w:space="1"/>
        </w:pBdr>
        <w:spacing w:before="80" w:after="160"/>
      </w:pPr>
    </w:p>
    <w:p w14:paraId="60BB15B9">
      <w:pPr>
        <w:spacing w:after="40"/>
      </w:pPr>
      <w:r>
        <w:rPr>
          <w:rFonts w:ascii="微软雅黑" w:hAnsi="微软雅黑" w:eastAsia="微软雅黑"/>
          <w:b/>
          <w:color w:val="1F4E79"/>
          <w:sz w:val="21"/>
        </w:rPr>
        <w:t>844.【判断题】</w:t>
      </w:r>
      <w:r>
        <w:rPr>
          <w:rFonts w:ascii="微软雅黑" w:hAnsi="微软雅黑" w:eastAsia="微软雅黑"/>
          <w:sz w:val="21"/>
        </w:rPr>
        <w:t>SRv6的节点角色与其在SRv6报文转发中承担的任务有关，其中SRv6源节点执行Push动作、Transit节点执行Swap动作、Endpoint节点执行Pop动作。</w:t>
      </w:r>
    </w:p>
    <w:p w14:paraId="7A0BEA7C">
      <w:pPr>
        <w:spacing w:after="40"/>
        <w:ind w:left="360"/>
      </w:pPr>
      <w:r>
        <w:rPr>
          <w:rFonts w:ascii="微软雅黑" w:hAnsi="微软雅黑" w:eastAsia="微软雅黑"/>
          <w:b w:val="0"/>
          <w:sz w:val="21"/>
        </w:rPr>
        <w:t>A. 正确</w:t>
      </w:r>
    </w:p>
    <w:p w14:paraId="46878FFB">
      <w:pPr>
        <w:spacing w:after="40"/>
        <w:ind w:left="360"/>
      </w:pPr>
      <w:r>
        <w:rPr>
          <w:rFonts w:ascii="微软雅黑" w:hAnsi="微软雅黑" w:eastAsia="微软雅黑"/>
          <w:b w:val="0"/>
          <w:sz w:val="21"/>
        </w:rPr>
        <w:t>B. 错误</w:t>
      </w:r>
    </w:p>
    <w:p w14:paraId="3D0EB9A8">
      <w:pPr>
        <w:spacing w:after="40"/>
      </w:pPr>
      <w:r>
        <w:rPr>
          <w:rFonts w:ascii="微软雅黑" w:hAnsi="微软雅黑" w:eastAsia="微软雅黑"/>
          <w:b/>
          <w:color w:val="C00000"/>
          <w:sz w:val="21"/>
        </w:rPr>
        <w:t>正确答案：B（错误）</w:t>
      </w:r>
    </w:p>
    <w:p w14:paraId="789FE36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【购买题库薇信：est258258】SRv6通过路由扩展包头中的SRH携带SID-LIST。通过Segment LEFT指针来指导数据包的转发。Transit节点仅仅进行基于IPv6头部的目的地址进行转发。Endpoint节点会进行SRH头部的操作，将SL-1对应的SID拷贝到目的IPv6地址中，指导数据包转发。</w:t>
      </w:r>
    </w:p>
    <w:p w14:paraId="2A4A1298">
      <w:pPr>
        <w:pBdr>
          <w:bottom w:val="single" w:color="D9D9D9" w:sz="6" w:space="1"/>
        </w:pBdr>
        <w:spacing w:before="80" w:after="160"/>
      </w:pPr>
    </w:p>
    <w:p w14:paraId="48F4278A">
      <w:pPr>
        <w:spacing w:after="40"/>
      </w:pPr>
      <w:r>
        <w:rPr>
          <w:rFonts w:ascii="微软雅黑" w:hAnsi="微软雅黑" w:eastAsia="微软雅黑"/>
          <w:b/>
          <w:color w:val="1F4E79"/>
          <w:sz w:val="21"/>
        </w:rPr>
        <w:t>845.【判断题】</w:t>
      </w:r>
      <w:r>
        <w:rPr>
          <w:rFonts w:ascii="微软雅黑" w:hAnsi="微软雅黑" w:eastAsia="微软雅黑"/>
          <w:sz w:val="21"/>
        </w:rPr>
        <w:t>在设备上配置DHCP Relay功能时，其中继连接客户端的VLANIF接口必须绑定DHCP服务器组，而且绑定的DHCP服务器组中必须配置所代理的DHCP服务器IP地址。</w:t>
      </w:r>
    </w:p>
    <w:p w14:paraId="34293E38">
      <w:pPr>
        <w:spacing w:after="40"/>
        <w:ind w:left="360"/>
      </w:pPr>
      <w:r>
        <w:rPr>
          <w:rFonts w:ascii="微软雅黑" w:hAnsi="微软雅黑" w:eastAsia="微软雅黑"/>
          <w:b w:val="0"/>
          <w:sz w:val="21"/>
        </w:rPr>
        <w:t>A. 正确</w:t>
      </w:r>
    </w:p>
    <w:p w14:paraId="39D3CB0A">
      <w:pPr>
        <w:spacing w:after="40"/>
        <w:ind w:left="360"/>
      </w:pPr>
      <w:r>
        <w:rPr>
          <w:rFonts w:ascii="微软雅黑" w:hAnsi="微软雅黑" w:eastAsia="微软雅黑"/>
          <w:b w:val="0"/>
          <w:sz w:val="21"/>
        </w:rPr>
        <w:t>B. 错误</w:t>
      </w:r>
    </w:p>
    <w:p w14:paraId="5A5A1CC6">
      <w:pPr>
        <w:spacing w:after="40"/>
      </w:pPr>
      <w:r>
        <w:rPr>
          <w:rFonts w:ascii="微软雅黑" w:hAnsi="微软雅黑" w:eastAsia="微软雅黑"/>
          <w:b/>
          <w:color w:val="C00000"/>
          <w:sz w:val="21"/>
        </w:rPr>
        <w:t>正确答案：B（错误）</w:t>
      </w:r>
    </w:p>
    <w:p w14:paraId="59ECE03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【购买题库薇信：est258258】设备支持两种配置方法： 直接在接口视图下配置：在接口视图下指定DHCP服务器的IP地址。设备作为DHCP中继，如果仅需要在一个接口下配置DHCP中继，或者需要在多个接口上配置DHCP中继但是每个接口上对应的DHCP服务器IP地址不同，推荐采用这种配置方法。 在DHCP服务器组视图下配置：在系统视图下创建DHCP服务器组，然后在DHCP服务器组中添加DHCP服务器成员(即指定DHCP服务器的IP地址)，然后在接口下应用DHCP服务器组。设备作为DHCP中继，如果需要在多个接口下配置DHCP中继且每个接口对应相同的DHCP服务器，推荐采用这种配置方法。</w:t>
      </w:r>
    </w:p>
    <w:p w14:paraId="0DD5E48B">
      <w:pPr>
        <w:pBdr>
          <w:bottom w:val="single" w:color="D9D9D9" w:sz="6" w:space="1"/>
        </w:pBdr>
        <w:spacing w:before="80" w:after="160"/>
      </w:pPr>
    </w:p>
    <w:p w14:paraId="7FFD90E1">
      <w:pPr>
        <w:spacing w:after="40"/>
      </w:pPr>
      <w:r>
        <w:rPr>
          <w:rFonts w:ascii="微软雅黑" w:hAnsi="微软雅黑" w:eastAsia="微软雅黑"/>
          <w:b/>
          <w:color w:val="1F4E79"/>
          <w:sz w:val="21"/>
        </w:rPr>
        <w:t>846.【判断题】</w:t>
      </w:r>
      <w:r>
        <w:rPr>
          <w:rFonts w:ascii="微软雅黑" w:hAnsi="微软雅黑" w:eastAsia="微软雅黑"/>
          <w:sz w:val="21"/>
        </w:rPr>
        <w:t>某园区部署了IPv6进行业务测试，部署初期，工程师想要通过IPv6静态路由实现网络互通。在创建IPv6静态路由时，可以同时指定出接口和下一跳，或者只指定出接口或只指定下跳。</w:t>
      </w:r>
    </w:p>
    <w:p w14:paraId="2A1C6D75">
      <w:pPr>
        <w:spacing w:after="40"/>
        <w:ind w:left="360"/>
      </w:pPr>
      <w:r>
        <w:rPr>
          <w:rFonts w:ascii="微软雅黑" w:hAnsi="微软雅黑" w:eastAsia="微软雅黑"/>
          <w:b w:val="0"/>
          <w:sz w:val="21"/>
        </w:rPr>
        <w:t>A. 正确</w:t>
      </w:r>
    </w:p>
    <w:p w14:paraId="6591CAF2">
      <w:pPr>
        <w:spacing w:after="40"/>
        <w:ind w:left="360"/>
      </w:pPr>
      <w:r>
        <w:rPr>
          <w:rFonts w:ascii="微软雅黑" w:hAnsi="微软雅黑" w:eastAsia="微软雅黑"/>
          <w:b w:val="0"/>
          <w:sz w:val="21"/>
        </w:rPr>
        <w:t>B. 错误</w:t>
      </w:r>
    </w:p>
    <w:p w14:paraId="0D2D96B2">
      <w:pPr>
        <w:spacing w:after="40"/>
      </w:pPr>
      <w:r>
        <w:rPr>
          <w:rFonts w:ascii="微软雅黑" w:hAnsi="微软雅黑" w:eastAsia="微软雅黑"/>
          <w:b/>
          <w:color w:val="C00000"/>
          <w:sz w:val="21"/>
        </w:rPr>
        <w:t>正确答案：B（错误）</w:t>
      </w:r>
    </w:p>
    <w:p w14:paraId="69B5BBC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【购买题库薇信：est258258】静态路由指定下一跳或出接口时需要分不同的网络类型，MA可以同时指定出接口和下一跳，或者只指定下一跳，PPP可以同时指定出接口和下一跳，或者只指定出接口或只指定下一跳</w:t>
      </w:r>
    </w:p>
    <w:p w14:paraId="2579EC4A">
      <w:pPr>
        <w:pBdr>
          <w:bottom w:val="single" w:color="D9D9D9" w:sz="6" w:space="1"/>
        </w:pBdr>
        <w:spacing w:before="80" w:after="160"/>
      </w:pPr>
    </w:p>
    <w:p w14:paraId="168B0B9C">
      <w:pPr>
        <w:spacing w:after="40"/>
      </w:pPr>
      <w:r>
        <w:rPr>
          <w:rFonts w:ascii="微软雅黑" w:hAnsi="微软雅黑" w:eastAsia="微软雅黑"/>
          <w:b/>
          <w:color w:val="1F4E79"/>
          <w:sz w:val="21"/>
        </w:rPr>
        <w:t>847.【判断题】</w:t>
      </w:r>
      <w:r>
        <w:rPr>
          <w:rFonts w:ascii="微软雅黑" w:hAnsi="微软雅黑" w:eastAsia="微软雅黑"/>
          <w:sz w:val="21"/>
        </w:rPr>
        <w:t>TWAMP(Two-ayActiveWeasurementProtocol，双向主动测量协议)用于测量IP网络中两台设备之间的双向延迟、抖动以及丢包率等IP性能。它基于TCP连接进行协商，并基于TCP交互测试报文。</w:t>
      </w:r>
    </w:p>
    <w:p w14:paraId="6AB73CF1">
      <w:pPr>
        <w:spacing w:after="40"/>
        <w:ind w:left="360"/>
      </w:pPr>
      <w:r>
        <w:rPr>
          <w:rFonts w:ascii="微软雅黑" w:hAnsi="微软雅黑" w:eastAsia="微软雅黑"/>
          <w:b w:val="0"/>
          <w:sz w:val="21"/>
        </w:rPr>
        <w:t>A. 正确</w:t>
      </w:r>
    </w:p>
    <w:p w14:paraId="618AC45D">
      <w:pPr>
        <w:spacing w:after="40"/>
        <w:ind w:left="360"/>
      </w:pPr>
      <w:r>
        <w:rPr>
          <w:rFonts w:ascii="微软雅黑" w:hAnsi="微软雅黑" w:eastAsia="微软雅黑"/>
          <w:b w:val="0"/>
          <w:sz w:val="21"/>
        </w:rPr>
        <w:t>B. 错误</w:t>
      </w:r>
    </w:p>
    <w:p w14:paraId="072075A9">
      <w:pPr>
        <w:spacing w:after="40"/>
      </w:pPr>
      <w:r>
        <w:rPr>
          <w:rFonts w:ascii="微软雅黑" w:hAnsi="微软雅黑" w:eastAsia="微软雅黑"/>
          <w:b/>
          <w:color w:val="C00000"/>
          <w:sz w:val="21"/>
        </w:rPr>
        <w:t>正确答案：B（错误）</w:t>
      </w:r>
    </w:p>
    <w:p w14:paraId="71867E3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【购买题库薇信：est258258】TWAMP是基于UDP的。</w:t>
      </w:r>
    </w:p>
    <w:p w14:paraId="3EA0A64C">
      <w:pPr>
        <w:pBdr>
          <w:bottom w:val="single" w:color="D9D9D9" w:sz="6" w:space="1"/>
        </w:pBdr>
        <w:spacing w:before="80" w:after="160"/>
      </w:pPr>
    </w:p>
    <w:p w14:paraId="75758906">
      <w:pPr>
        <w:spacing w:after="40"/>
      </w:pPr>
      <w:r>
        <w:rPr>
          <w:rFonts w:ascii="微软雅黑" w:hAnsi="微软雅黑" w:eastAsia="微软雅黑"/>
          <w:b/>
          <w:color w:val="1F4E79"/>
          <w:sz w:val="21"/>
        </w:rPr>
        <w:t>848.【判断题】</w:t>
      </w:r>
      <w:r>
        <w:rPr>
          <w:rFonts w:ascii="微软雅黑" w:hAnsi="微软雅黑" w:eastAsia="微软雅黑"/>
          <w:sz w:val="21"/>
        </w:rPr>
        <w:t>如图所示，状态检测防火墙会转发该报文，因为该报文符合防火墙会话状态。 [图片]</w:t>
      </w:r>
    </w:p>
    <w:p w14:paraId="30C26F2B">
      <w:pPr>
        <w:spacing w:after="40"/>
        <w:ind w:left="360"/>
      </w:pPr>
      <w:r>
        <w:rPr>
          <w:rFonts w:ascii="微软雅黑" w:hAnsi="微软雅黑" w:eastAsia="微软雅黑"/>
          <w:b w:val="0"/>
          <w:sz w:val="21"/>
        </w:rPr>
        <w:t>A. 正确</w:t>
      </w:r>
    </w:p>
    <w:p w14:paraId="507FC80C">
      <w:pPr>
        <w:spacing w:after="40"/>
        <w:ind w:left="360"/>
      </w:pPr>
      <w:r>
        <w:rPr>
          <w:rFonts w:ascii="微软雅黑" w:hAnsi="微软雅黑" w:eastAsia="微软雅黑"/>
          <w:b w:val="0"/>
          <w:sz w:val="21"/>
        </w:rPr>
        <w:t>B. 错误</w:t>
      </w:r>
    </w:p>
    <w:p w14:paraId="58CB623A">
      <w:pPr>
        <w:spacing w:after="40"/>
      </w:pPr>
      <w:r>
        <w:rPr>
          <w:rFonts w:ascii="微软雅黑" w:hAnsi="微软雅黑" w:eastAsia="微软雅黑"/>
          <w:b/>
          <w:color w:val="C00000"/>
          <w:sz w:val="21"/>
        </w:rPr>
        <w:t>正确答案：B（错误）</w:t>
      </w:r>
    </w:p>
    <w:p w14:paraId="3281A51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【购买题库薇信：est258258】从图中可知是首包，要进行状态检测。TCP握手第三个报文应该是没有SYN的。</w:t>
      </w:r>
    </w:p>
    <w:p w14:paraId="3F4037AE">
      <w:pPr>
        <w:pBdr>
          <w:bottom w:val="single" w:color="D9D9D9" w:sz="6" w:space="1"/>
        </w:pBdr>
        <w:spacing w:before="80" w:after="160"/>
      </w:pPr>
    </w:p>
    <w:p w14:paraId="132AC8D9">
      <w:pPr>
        <w:spacing w:after="40"/>
      </w:pPr>
      <w:r>
        <w:rPr>
          <w:rFonts w:ascii="微软雅黑" w:hAnsi="微软雅黑" w:eastAsia="微软雅黑"/>
          <w:b/>
          <w:color w:val="1F4E79"/>
          <w:sz w:val="21"/>
        </w:rPr>
        <w:t>849.【判断题】</w:t>
      </w:r>
      <w:r>
        <w:rPr>
          <w:rFonts w:ascii="微软雅黑" w:hAnsi="微软雅黑" w:eastAsia="微软雅黑"/>
          <w:sz w:val="21"/>
        </w:rPr>
        <w:t>如图所示，运营商BGP/MPLS IP VPN骨干网通过LDP构建LSP，若想实现用户x两个站点之间通过BGP/MPLS IP VPN网络互通，则PE1和PE2之间必须使用32bit掩码的Loopback接口地址来建立MP IBGP对等体关系。 [图片]</w:t>
      </w:r>
    </w:p>
    <w:p w14:paraId="5DC55C73">
      <w:pPr>
        <w:spacing w:after="40"/>
        <w:ind w:left="360"/>
      </w:pPr>
      <w:r>
        <w:rPr>
          <w:rFonts w:ascii="微软雅黑" w:hAnsi="微软雅黑" w:eastAsia="微软雅黑"/>
          <w:b w:val="0"/>
          <w:sz w:val="21"/>
        </w:rPr>
        <w:t>A. 正确</w:t>
      </w:r>
    </w:p>
    <w:p w14:paraId="7324E18C">
      <w:pPr>
        <w:spacing w:after="40"/>
        <w:ind w:left="360"/>
      </w:pPr>
      <w:r>
        <w:rPr>
          <w:rFonts w:ascii="微软雅黑" w:hAnsi="微软雅黑" w:eastAsia="微软雅黑"/>
          <w:b w:val="0"/>
          <w:sz w:val="21"/>
        </w:rPr>
        <w:t>B. 错误</w:t>
      </w:r>
    </w:p>
    <w:p w14:paraId="5C0F500A">
      <w:pPr>
        <w:spacing w:after="40"/>
      </w:pPr>
      <w:r>
        <w:rPr>
          <w:rFonts w:ascii="微软雅黑" w:hAnsi="微软雅黑" w:eastAsia="微软雅黑"/>
          <w:b/>
          <w:color w:val="C00000"/>
          <w:sz w:val="21"/>
        </w:rPr>
        <w:t>正确答案：A（正确）</w:t>
      </w:r>
    </w:p>
    <w:p w14:paraId="3FD1CD30">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【购买题库薇信：est258258】如果非/32的话，在MPLS VPN场景中可能会出现黑洞。因为LSP可能不是端到端的。P设备可能不认识内层标签</w:t>
      </w:r>
    </w:p>
    <w:p w14:paraId="43E3EAB2">
      <w:pPr>
        <w:pBdr>
          <w:bottom w:val="single" w:color="D9D9D9" w:sz="6" w:space="1"/>
        </w:pBdr>
        <w:spacing w:before="80" w:after="160"/>
      </w:pPr>
    </w:p>
    <w:p w14:paraId="0A6FE9A5">
      <w:pPr>
        <w:spacing w:after="40"/>
      </w:pPr>
      <w:r>
        <w:rPr>
          <w:rFonts w:ascii="微软雅黑" w:hAnsi="微软雅黑" w:eastAsia="微软雅黑"/>
          <w:b/>
          <w:color w:val="1F4E79"/>
          <w:sz w:val="21"/>
        </w:rPr>
        <w:t>850.【判断题】</w:t>
      </w:r>
      <w:r>
        <w:rPr>
          <w:rFonts w:ascii="微软雅黑" w:hAnsi="微软雅黑" w:eastAsia="微软雅黑"/>
          <w:sz w:val="21"/>
        </w:rPr>
        <w:t>HTTP报文分为请求报文和响应报文两种，其中HTTP请求报文语法格式如下： [图片]</w:t>
      </w:r>
    </w:p>
    <w:p w14:paraId="06120E47">
      <w:pPr>
        <w:spacing w:after="40"/>
        <w:ind w:left="360"/>
      </w:pPr>
      <w:r>
        <w:rPr>
          <w:rFonts w:ascii="微软雅黑" w:hAnsi="微软雅黑" w:eastAsia="微软雅黑"/>
          <w:b w:val="0"/>
          <w:sz w:val="21"/>
        </w:rPr>
        <w:t>A. 正确</w:t>
      </w:r>
    </w:p>
    <w:p w14:paraId="215181B9">
      <w:pPr>
        <w:spacing w:after="40"/>
        <w:ind w:left="360"/>
      </w:pPr>
      <w:r>
        <w:rPr>
          <w:rFonts w:ascii="微软雅黑" w:hAnsi="微软雅黑" w:eastAsia="微软雅黑"/>
          <w:b w:val="0"/>
          <w:sz w:val="21"/>
        </w:rPr>
        <w:t>B. 错误</w:t>
      </w:r>
    </w:p>
    <w:p w14:paraId="6E7DC1DA">
      <w:pPr>
        <w:spacing w:after="40"/>
      </w:pPr>
      <w:r>
        <w:rPr>
          <w:rFonts w:ascii="微软雅黑" w:hAnsi="微软雅黑" w:eastAsia="微软雅黑"/>
          <w:b/>
          <w:color w:val="C00000"/>
          <w:sz w:val="21"/>
        </w:rPr>
        <w:t>正确答案：B（错误）</w:t>
      </w:r>
    </w:p>
    <w:p w14:paraId="19665BE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 [图片]</w:t>
      </w:r>
    </w:p>
    <w:p w14:paraId="7784D353">
      <w:pPr>
        <w:pBdr>
          <w:bottom w:val="single" w:color="D9D9D9" w:sz="6" w:space="1"/>
        </w:pBdr>
        <w:spacing w:before="80" w:after="160"/>
      </w:pPr>
    </w:p>
    <w:p w14:paraId="50BFBBD1">
      <w:pPr>
        <w:spacing w:after="40"/>
      </w:pPr>
      <w:r>
        <w:rPr>
          <w:rFonts w:ascii="微软雅黑" w:hAnsi="微软雅黑" w:eastAsia="微软雅黑"/>
          <w:b/>
          <w:color w:val="1F4E79"/>
          <w:sz w:val="21"/>
        </w:rPr>
        <w:t>851.【判断题】</w:t>
      </w:r>
      <w:r>
        <w:rPr>
          <w:rFonts w:ascii="微软雅黑" w:hAnsi="微软雅黑" w:eastAsia="微软雅黑"/>
          <w:sz w:val="21"/>
        </w:rPr>
        <w:t>下图为MPLS VPN跨域option B解决方案，在域内存在RR的场景下，PE1、ASBR-PE1均和RR1建立VPNv4邻居关系，缺省情况下，用户流量一定经过RR1转发。 [图片]</w:t>
      </w:r>
    </w:p>
    <w:p w14:paraId="7B27C979">
      <w:pPr>
        <w:spacing w:after="40"/>
        <w:ind w:left="360"/>
      </w:pPr>
      <w:r>
        <w:rPr>
          <w:rFonts w:ascii="微软雅黑" w:hAnsi="微软雅黑" w:eastAsia="微软雅黑"/>
          <w:b w:val="0"/>
          <w:sz w:val="21"/>
        </w:rPr>
        <w:t>A. 正确</w:t>
      </w:r>
    </w:p>
    <w:p w14:paraId="7C77A525">
      <w:pPr>
        <w:spacing w:after="40"/>
        <w:ind w:left="360"/>
      </w:pPr>
      <w:r>
        <w:rPr>
          <w:rFonts w:ascii="微软雅黑" w:hAnsi="微软雅黑" w:eastAsia="微软雅黑"/>
          <w:b w:val="0"/>
          <w:sz w:val="21"/>
        </w:rPr>
        <w:t>B. 错误</w:t>
      </w:r>
    </w:p>
    <w:p w14:paraId="2C3109BB">
      <w:pPr>
        <w:spacing w:after="40"/>
      </w:pPr>
      <w:r>
        <w:rPr>
          <w:rFonts w:ascii="微软雅黑" w:hAnsi="微软雅黑" w:eastAsia="微软雅黑"/>
          <w:b/>
          <w:color w:val="C00000"/>
          <w:sz w:val="21"/>
        </w:rPr>
        <w:t>正确答案：B（错误）</w:t>
      </w:r>
    </w:p>
    <w:p w14:paraId="7CCCC05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【购买题库薇信：est258258】一定太过绝对，可能是RR旁挂场景</w:t>
      </w:r>
    </w:p>
    <w:p w14:paraId="6437E780">
      <w:pPr>
        <w:pBdr>
          <w:bottom w:val="single" w:color="D9D9D9" w:sz="6" w:space="1"/>
        </w:pBdr>
        <w:spacing w:before="80" w:after="160"/>
      </w:pPr>
    </w:p>
    <w:p w14:paraId="06D8E6CE">
      <w:pPr>
        <w:spacing w:after="40"/>
      </w:pPr>
      <w:r>
        <w:rPr>
          <w:rFonts w:ascii="微软雅黑" w:hAnsi="微软雅黑" w:eastAsia="微软雅黑"/>
          <w:b/>
          <w:color w:val="1F4E79"/>
          <w:sz w:val="21"/>
        </w:rPr>
        <w:t>852.【判断题】</w:t>
      </w:r>
      <w:r>
        <w:rPr>
          <w:rFonts w:ascii="微软雅黑" w:hAnsi="微软雅黑" w:eastAsia="微软雅黑"/>
          <w:sz w:val="21"/>
        </w:rPr>
        <w:t>在一个MPLS域中，根据LSR对数据处理方式的不同，可将LSR分为Ingress LSR、Transit LSR和Egress LSR.对于同一个FEC，某LSR可以是该FEC的Ingress LSR也可以是该FEC的Transit LSR。</w:t>
      </w:r>
    </w:p>
    <w:p w14:paraId="22AA773D">
      <w:pPr>
        <w:spacing w:after="40"/>
        <w:ind w:left="360"/>
      </w:pPr>
      <w:r>
        <w:rPr>
          <w:rFonts w:ascii="微软雅黑" w:hAnsi="微软雅黑" w:eastAsia="微软雅黑"/>
          <w:b w:val="0"/>
          <w:sz w:val="21"/>
        </w:rPr>
        <w:t>A. 正确</w:t>
      </w:r>
    </w:p>
    <w:p w14:paraId="11B1AF90">
      <w:pPr>
        <w:spacing w:after="40"/>
        <w:ind w:left="360"/>
      </w:pPr>
      <w:r>
        <w:rPr>
          <w:rFonts w:ascii="微软雅黑" w:hAnsi="微软雅黑" w:eastAsia="微软雅黑"/>
          <w:b w:val="0"/>
          <w:sz w:val="21"/>
        </w:rPr>
        <w:t>B. 错误</w:t>
      </w:r>
    </w:p>
    <w:p w14:paraId="5B6456A0">
      <w:pPr>
        <w:spacing w:after="40"/>
      </w:pPr>
      <w:r>
        <w:rPr>
          <w:rFonts w:ascii="微软雅黑" w:hAnsi="微软雅黑" w:eastAsia="微软雅黑"/>
          <w:b/>
          <w:color w:val="C00000"/>
          <w:sz w:val="21"/>
        </w:rPr>
        <w:t>正确答案：A（正确）</w:t>
      </w:r>
    </w:p>
    <w:p w14:paraId="7CF9E85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【购买题库薇信：est258258】解析：【购买题库薇信：est258258】除了egress外，每台设备既作为ingress LSR，又作为transit LSR，创建LSP。</w:t>
      </w:r>
    </w:p>
    <w:p w14:paraId="0F46ABBE">
      <w:pPr>
        <w:pBdr>
          <w:bottom w:val="single" w:color="D9D9D9" w:sz="6" w:space="1"/>
        </w:pBdr>
        <w:spacing w:before="80" w:after="160"/>
      </w:pPr>
    </w:p>
    <w:p w14:paraId="6DC38F71">
      <w:pPr>
        <w:spacing w:after="40"/>
      </w:pPr>
      <w:r>
        <w:rPr>
          <w:rFonts w:ascii="微软雅黑" w:hAnsi="微软雅黑" w:eastAsia="微软雅黑"/>
          <w:b/>
          <w:color w:val="1F4E79"/>
          <w:sz w:val="21"/>
        </w:rPr>
        <w:t>853.【判断题】</w:t>
      </w:r>
      <w:r>
        <w:rPr>
          <w:rFonts w:ascii="微软雅黑" w:hAnsi="微软雅黑" w:eastAsia="微软雅黑"/>
          <w:sz w:val="21"/>
        </w:rPr>
        <w:t>如图所示，图中所有的路由器均运行OSPF协议。因为R3处于骨干区域，所以在R3的LSDB中不存在三类LSA。 [图片]</w:t>
      </w:r>
    </w:p>
    <w:p w14:paraId="3642C2E5">
      <w:pPr>
        <w:spacing w:after="40"/>
        <w:ind w:left="360"/>
      </w:pPr>
      <w:r>
        <w:rPr>
          <w:rFonts w:ascii="微软雅黑" w:hAnsi="微软雅黑" w:eastAsia="微软雅黑"/>
          <w:b w:val="0"/>
          <w:sz w:val="21"/>
        </w:rPr>
        <w:t>A. 正确</w:t>
      </w:r>
    </w:p>
    <w:p w14:paraId="4A2824FB">
      <w:pPr>
        <w:spacing w:after="40"/>
        <w:ind w:left="360"/>
      </w:pPr>
      <w:r>
        <w:rPr>
          <w:rFonts w:ascii="微软雅黑" w:hAnsi="微软雅黑" w:eastAsia="微软雅黑"/>
          <w:b w:val="0"/>
          <w:sz w:val="21"/>
        </w:rPr>
        <w:t>B. 错误</w:t>
      </w:r>
    </w:p>
    <w:p w14:paraId="57BBCAFF">
      <w:pPr>
        <w:spacing w:after="40"/>
      </w:pPr>
      <w:r>
        <w:rPr>
          <w:rFonts w:ascii="微软雅黑" w:hAnsi="微软雅黑" w:eastAsia="微软雅黑"/>
          <w:b/>
          <w:color w:val="C00000"/>
          <w:sz w:val="21"/>
        </w:rPr>
        <w:t>正确答案：B（错误）</w:t>
      </w:r>
    </w:p>
    <w:p w14:paraId="34A7F9B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【购买题库薇信：est258258】正常情况下R3会收到R2发布的AREA1的LSA3</w:t>
      </w:r>
    </w:p>
    <w:p w14:paraId="434E02D6">
      <w:pPr>
        <w:pBdr>
          <w:bottom w:val="single" w:color="D9D9D9" w:sz="6" w:space="1"/>
        </w:pBdr>
        <w:spacing w:before="80" w:after="160"/>
      </w:pPr>
    </w:p>
    <w:p w14:paraId="5DC8340C">
      <w:pPr>
        <w:spacing w:after="40"/>
      </w:pPr>
      <w:r>
        <w:rPr>
          <w:rFonts w:ascii="微软雅黑" w:hAnsi="微软雅黑" w:eastAsia="微软雅黑"/>
          <w:b/>
          <w:color w:val="1F4E79"/>
          <w:sz w:val="21"/>
        </w:rPr>
        <w:t>854.【判断题】</w:t>
      </w:r>
      <w:r>
        <w:rPr>
          <w:rFonts w:ascii="微软雅黑" w:hAnsi="微软雅黑" w:eastAsia="微软雅黑"/>
          <w:sz w:val="21"/>
        </w:rPr>
        <w:t>LLDP (Link Layer Discovery Protocol)是IEEE 802. 1ab中定义的链路层发现协议，因其工作在数据链路层，所以无法获取邻居的管理IP地址。</w:t>
      </w:r>
    </w:p>
    <w:p w14:paraId="10777794">
      <w:pPr>
        <w:spacing w:after="40"/>
        <w:ind w:left="360"/>
      </w:pPr>
      <w:r>
        <w:rPr>
          <w:rFonts w:ascii="微软雅黑" w:hAnsi="微软雅黑" w:eastAsia="微软雅黑"/>
          <w:b w:val="0"/>
          <w:sz w:val="21"/>
        </w:rPr>
        <w:t>A. 正确</w:t>
      </w:r>
    </w:p>
    <w:p w14:paraId="461FE7E5">
      <w:pPr>
        <w:spacing w:after="40"/>
        <w:ind w:left="360"/>
      </w:pPr>
      <w:r>
        <w:rPr>
          <w:rFonts w:ascii="微软雅黑" w:hAnsi="微软雅黑" w:eastAsia="微软雅黑"/>
          <w:b w:val="0"/>
          <w:sz w:val="21"/>
        </w:rPr>
        <w:t>B. 错误</w:t>
      </w:r>
    </w:p>
    <w:p w14:paraId="2DDCC3BA">
      <w:pPr>
        <w:spacing w:after="40"/>
      </w:pPr>
      <w:r>
        <w:rPr>
          <w:rFonts w:ascii="微软雅黑" w:hAnsi="微软雅黑" w:eastAsia="微软雅黑"/>
          <w:b/>
          <w:color w:val="C00000"/>
          <w:sz w:val="21"/>
        </w:rPr>
        <w:t>正确答案：B（错误）</w:t>
      </w:r>
    </w:p>
    <w:p w14:paraId="2A36FC5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【购买题库薇信：est258258】可以获取对方的管理IP地址</w:t>
      </w:r>
    </w:p>
    <w:p w14:paraId="630063A4">
      <w:pPr>
        <w:spacing w:after="40"/>
      </w:pPr>
      <w:r>
        <w:rPr>
          <w:rFonts w:ascii="微软雅黑" w:hAnsi="微软雅黑" w:eastAsia="微软雅黑"/>
          <w:color w:val="404040"/>
          <w:sz w:val="20"/>
        </w:rPr>
        <w:t>[图片]</w:t>
      </w:r>
    </w:p>
    <w:p w14:paraId="2B7D5B01">
      <w:pPr>
        <w:pBdr>
          <w:bottom w:val="single" w:color="D9D9D9" w:sz="6" w:space="1"/>
        </w:pBdr>
        <w:spacing w:before="80" w:after="160"/>
      </w:pPr>
    </w:p>
    <w:p w14:paraId="5C676897">
      <w:pPr>
        <w:spacing w:after="40"/>
      </w:pPr>
      <w:r>
        <w:rPr>
          <w:rFonts w:ascii="微软雅黑" w:hAnsi="微软雅黑" w:eastAsia="微软雅黑"/>
          <w:b/>
          <w:color w:val="1F4E79"/>
          <w:sz w:val="21"/>
        </w:rPr>
        <w:t>855.【判断题】</w:t>
      </w:r>
      <w:r>
        <w:rPr>
          <w:rFonts w:ascii="微软雅黑" w:hAnsi="微软雅黑" w:eastAsia="微软雅黑"/>
          <w:sz w:val="21"/>
        </w:rPr>
        <w:t>下图为MPLS VPN跨域OptionB解决方案，假如ASBR-PE1和ASBR-PE2仅负责传递VPNv4路由，则可以在ASBR-PE1配置如下命令：、</w:t>
      </w:r>
    </w:p>
    <w:p w14:paraId="1E5C6747">
      <w:pPr>
        <w:spacing w:after="40"/>
      </w:pPr>
      <w:r>
        <w:rPr>
          <w:rFonts w:ascii="微软雅黑" w:hAnsi="微软雅黑" w:eastAsia="微软雅黑"/>
          <w:sz w:val="21"/>
        </w:rPr>
        <w:t>[ASBR-PE1-bgp-af-vpnv4]undo peer 10.0.34.4 enable。</w:t>
      </w:r>
    </w:p>
    <w:p w14:paraId="75F05973">
      <w:pPr>
        <w:spacing w:after="40"/>
      </w:pPr>
      <w:r>
        <w:rPr>
          <w:rFonts w:ascii="微软雅黑" w:hAnsi="微软雅黑" w:eastAsia="微软雅黑"/>
          <w:sz w:val="21"/>
        </w:rPr>
        <w:t>[图片]</w:t>
      </w:r>
    </w:p>
    <w:p w14:paraId="1B1A832D">
      <w:pPr>
        <w:spacing w:after="40"/>
      </w:pPr>
      <w:r>
        <w:rPr>
          <w:rFonts w:ascii="微软雅黑" w:hAnsi="微软雅黑" w:eastAsia="微软雅黑"/>
          <w:sz w:val="21"/>
        </w:rPr>
        <w:t>0</w:t>
      </w:r>
    </w:p>
    <w:p w14:paraId="273DBEB0">
      <w:pPr>
        <w:spacing w:after="40"/>
        <w:ind w:left="360"/>
      </w:pPr>
      <w:r>
        <w:rPr>
          <w:rFonts w:ascii="微软雅黑" w:hAnsi="微软雅黑" w:eastAsia="微软雅黑"/>
          <w:b w:val="0"/>
          <w:sz w:val="21"/>
        </w:rPr>
        <w:t>A. 正确</w:t>
      </w:r>
    </w:p>
    <w:p w14:paraId="7C2D9424">
      <w:pPr>
        <w:spacing w:after="40"/>
        <w:ind w:left="360"/>
      </w:pPr>
      <w:r>
        <w:rPr>
          <w:rFonts w:ascii="微软雅黑" w:hAnsi="微软雅黑" w:eastAsia="微软雅黑"/>
          <w:b w:val="0"/>
          <w:sz w:val="21"/>
        </w:rPr>
        <w:t>B. 错误</w:t>
      </w:r>
    </w:p>
    <w:p w14:paraId="0008EBA6">
      <w:pPr>
        <w:spacing w:after="40"/>
      </w:pPr>
      <w:r>
        <w:rPr>
          <w:rFonts w:ascii="微软雅黑" w:hAnsi="微软雅黑" w:eastAsia="微软雅黑"/>
          <w:b/>
          <w:color w:val="C00000"/>
          <w:sz w:val="21"/>
        </w:rPr>
        <w:t>正确答案：B（错误）</w:t>
      </w:r>
    </w:p>
    <w:p w14:paraId="4DA44DB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【购买题库薇信：est258258】配置[ASBR-PE1-bgp-af-vpnv4]undo peer 10.0.34.4 enable是关闭VPNV4邻居。</w:t>
      </w:r>
    </w:p>
    <w:p w14:paraId="462B18D2">
      <w:pPr>
        <w:pBdr>
          <w:bottom w:val="single" w:color="D9D9D9" w:sz="6" w:space="1"/>
        </w:pBdr>
        <w:spacing w:before="80" w:after="160"/>
      </w:pPr>
    </w:p>
    <w:p w14:paraId="05845836">
      <w:pPr>
        <w:spacing w:after="40"/>
      </w:pPr>
      <w:r>
        <w:rPr>
          <w:rFonts w:ascii="微软雅黑" w:hAnsi="微软雅黑" w:eastAsia="微软雅黑"/>
          <w:b/>
          <w:color w:val="1F4E79"/>
          <w:sz w:val="21"/>
        </w:rPr>
        <w:t>856.【判断题】</w:t>
      </w:r>
      <w:r>
        <w:rPr>
          <w:rFonts w:ascii="微软雅黑" w:hAnsi="微软雅黑" w:eastAsia="微软雅黑"/>
          <w:sz w:val="21"/>
        </w:rPr>
        <w:t>SSH用户认证阶段若采用了公钥认证，则该公钥需要提前传递给服务器端。</w:t>
      </w:r>
    </w:p>
    <w:p w14:paraId="0B02C64B">
      <w:pPr>
        <w:spacing w:after="40"/>
        <w:ind w:left="360"/>
      </w:pPr>
      <w:r>
        <w:rPr>
          <w:rFonts w:ascii="微软雅黑" w:hAnsi="微软雅黑" w:eastAsia="微软雅黑"/>
          <w:b w:val="0"/>
          <w:sz w:val="21"/>
        </w:rPr>
        <w:t>A. 正确</w:t>
      </w:r>
    </w:p>
    <w:p w14:paraId="0274C788">
      <w:pPr>
        <w:spacing w:after="40"/>
        <w:ind w:left="360"/>
      </w:pPr>
      <w:r>
        <w:rPr>
          <w:rFonts w:ascii="微软雅黑" w:hAnsi="微软雅黑" w:eastAsia="微软雅黑"/>
          <w:b w:val="0"/>
          <w:sz w:val="21"/>
        </w:rPr>
        <w:t>B. 错误</w:t>
      </w:r>
    </w:p>
    <w:p w14:paraId="3DAB20B6">
      <w:pPr>
        <w:spacing w:after="40"/>
      </w:pPr>
      <w:r>
        <w:rPr>
          <w:rFonts w:ascii="微软雅黑" w:hAnsi="微软雅黑" w:eastAsia="微软雅黑"/>
          <w:b/>
          <w:color w:val="C00000"/>
          <w:sz w:val="21"/>
        </w:rPr>
        <w:t>正确答案：A（正确）</w:t>
      </w:r>
    </w:p>
    <w:p w14:paraId="07F395D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【购买题库薇信：est258258】公钥需要copy到服务器端用于验证签名，请参考以下胶片。</w:t>
      </w:r>
    </w:p>
    <w:p w14:paraId="15CBE00D">
      <w:pPr>
        <w:spacing w:after="40"/>
      </w:pPr>
      <w:r>
        <w:rPr>
          <w:rFonts w:ascii="微软雅黑" w:hAnsi="微软雅黑" w:eastAsia="微软雅黑"/>
          <w:color w:val="404040"/>
          <w:sz w:val="20"/>
        </w:rPr>
        <w:t>[图片]</w:t>
      </w:r>
    </w:p>
    <w:p w14:paraId="76D984F0">
      <w:pPr>
        <w:pBdr>
          <w:bottom w:val="single" w:color="D9D9D9" w:sz="6" w:space="1"/>
        </w:pBdr>
        <w:spacing w:before="80" w:after="160"/>
      </w:pPr>
    </w:p>
    <w:p w14:paraId="5A355CED">
      <w:pPr>
        <w:spacing w:after="40"/>
      </w:pPr>
      <w:r>
        <w:rPr>
          <w:rFonts w:ascii="微软雅黑" w:hAnsi="微软雅黑" w:eastAsia="微软雅黑"/>
          <w:b/>
          <w:color w:val="1F4E79"/>
          <w:sz w:val="21"/>
        </w:rPr>
        <w:t>857.【判断题】</w:t>
      </w:r>
      <w:r>
        <w:rPr>
          <w:rFonts w:ascii="微软雅黑" w:hAnsi="微软雅黑" w:eastAsia="微软雅黑"/>
          <w:sz w:val="21"/>
        </w:rPr>
        <w:t>华为网络设备OPS (Open Programmability System， 开放可编程系统)功能提供网络设备的开放可编程能力。为方便用户编写脚本，华为提供了OPS功能的Python脚本模板，脚本模板中创建了OPSConnection类。其中，创建设备资源操作的成员函数是def post(self， uri，req_data)。</w:t>
      </w:r>
    </w:p>
    <w:p w14:paraId="06C79696">
      <w:pPr>
        <w:spacing w:after="40"/>
        <w:ind w:left="360"/>
      </w:pPr>
      <w:r>
        <w:rPr>
          <w:rFonts w:ascii="微软雅黑" w:hAnsi="微软雅黑" w:eastAsia="微软雅黑"/>
          <w:b w:val="0"/>
          <w:sz w:val="21"/>
        </w:rPr>
        <w:t>A. 正确</w:t>
      </w:r>
    </w:p>
    <w:p w14:paraId="48840C2D">
      <w:pPr>
        <w:spacing w:after="40"/>
        <w:ind w:left="360"/>
      </w:pPr>
      <w:r>
        <w:rPr>
          <w:rFonts w:ascii="微软雅黑" w:hAnsi="微软雅黑" w:eastAsia="微软雅黑"/>
          <w:b w:val="0"/>
          <w:sz w:val="21"/>
        </w:rPr>
        <w:t>B. 错误</w:t>
      </w:r>
    </w:p>
    <w:p w14:paraId="75253838">
      <w:pPr>
        <w:spacing w:after="40"/>
      </w:pPr>
      <w:r>
        <w:rPr>
          <w:rFonts w:ascii="微软雅黑" w:hAnsi="微软雅黑" w:eastAsia="微软雅黑"/>
          <w:b/>
          <w:color w:val="C00000"/>
          <w:sz w:val="21"/>
        </w:rPr>
        <w:t>正确答案：B（错误）</w:t>
      </w:r>
    </w:p>
    <w:p w14:paraId="1CCDEBE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【购买题库薇信：est258258】创建资源的函数是以下函数。 [图片]</w:t>
      </w:r>
    </w:p>
    <w:p w14:paraId="51B2DDB0">
      <w:pPr>
        <w:pBdr>
          <w:bottom w:val="single" w:color="D9D9D9" w:sz="6" w:space="1"/>
        </w:pBdr>
        <w:spacing w:before="80" w:after="160"/>
      </w:pPr>
    </w:p>
    <w:p w14:paraId="28BC93B2">
      <w:pPr>
        <w:spacing w:after="40"/>
      </w:pPr>
      <w:r>
        <w:rPr>
          <w:rFonts w:ascii="微软雅黑" w:hAnsi="微软雅黑" w:eastAsia="微软雅黑"/>
          <w:b/>
          <w:color w:val="1F4E79"/>
          <w:sz w:val="21"/>
        </w:rPr>
        <w:t>858.【判断题】</w:t>
      </w:r>
      <w:r>
        <w:rPr>
          <w:rFonts w:ascii="微软雅黑" w:hAnsi="微软雅黑" w:eastAsia="微软雅黑"/>
          <w:sz w:val="21"/>
        </w:rPr>
        <w:t>如图所示，SW1、SW2采用对称IRB转发，PC1与PC2进行通信，则VTEP1发送给VTEP2的报文中内层数据帧其目的MAC地址为MAC__1__。(使用图所示MAC地址标识，所有字母均大写) [图片]</w:t>
      </w:r>
    </w:p>
    <w:p w14:paraId="6F9F8D4E">
      <w:pPr>
        <w:spacing w:after="40"/>
        <w:ind w:left="360"/>
      </w:pPr>
      <w:r>
        <w:rPr>
          <w:rFonts w:ascii="微软雅黑" w:hAnsi="微软雅黑" w:eastAsia="微软雅黑"/>
          <w:b w:val="0"/>
          <w:sz w:val="21"/>
        </w:rPr>
        <w:t>A. 正确</w:t>
      </w:r>
    </w:p>
    <w:p w14:paraId="0B5E1672">
      <w:pPr>
        <w:spacing w:after="40"/>
        <w:ind w:left="360"/>
      </w:pPr>
      <w:r>
        <w:rPr>
          <w:rFonts w:ascii="微软雅黑" w:hAnsi="微软雅黑" w:eastAsia="微软雅黑"/>
          <w:b w:val="0"/>
          <w:sz w:val="21"/>
        </w:rPr>
        <w:t>B. 错误</w:t>
      </w:r>
    </w:p>
    <w:p w14:paraId="0EB7A5F7">
      <w:pPr>
        <w:spacing w:after="40"/>
      </w:pPr>
      <w:r>
        <w:rPr>
          <w:rFonts w:ascii="微软雅黑" w:hAnsi="微软雅黑" w:eastAsia="微软雅黑"/>
          <w:b/>
          <w:color w:val="C00000"/>
          <w:sz w:val="21"/>
        </w:rPr>
        <w:t>正确答案：B（错误）</w:t>
      </w:r>
    </w:p>
    <w:p w14:paraId="552E77B3">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【购买题库薇信：est258258】注意是F，不是D。 [图片]</w:t>
      </w:r>
    </w:p>
    <w:p w14:paraId="1B509D40">
      <w:pPr>
        <w:pBdr>
          <w:bottom w:val="single" w:color="D9D9D9" w:sz="6" w:space="1"/>
        </w:pBdr>
        <w:spacing w:before="80" w:after="160"/>
      </w:pPr>
    </w:p>
    <w:p w14:paraId="6691C9BF">
      <w:pPr>
        <w:spacing w:after="40"/>
      </w:pPr>
      <w:r>
        <w:rPr>
          <w:rFonts w:ascii="微软雅黑" w:hAnsi="微软雅黑" w:eastAsia="微软雅黑"/>
          <w:b/>
          <w:color w:val="1F4E79"/>
          <w:sz w:val="21"/>
        </w:rPr>
        <w:t>859.【判断题】</w:t>
      </w:r>
      <w:r>
        <w:rPr>
          <w:rFonts w:ascii="微软雅黑" w:hAnsi="微软雅黑" w:eastAsia="微软雅黑"/>
          <w:sz w:val="21"/>
        </w:rPr>
        <w:t>如图所示，R1、R2和R3运行OSPF实现互通，稳定运行一段时间后，管理员修改了R2的RouterID，又在所有设备上执行了reset ospf process命令，那么网络中R2新的RouterID会生效，但是DR肯定不会重新选举，因为DR是非抢占的。 [图片]</w:t>
      </w:r>
    </w:p>
    <w:p w14:paraId="52518901">
      <w:pPr>
        <w:spacing w:after="40"/>
        <w:ind w:left="360"/>
      </w:pPr>
      <w:r>
        <w:rPr>
          <w:rFonts w:ascii="微软雅黑" w:hAnsi="微软雅黑" w:eastAsia="微软雅黑"/>
          <w:b w:val="0"/>
          <w:sz w:val="21"/>
        </w:rPr>
        <w:t>A. 正确</w:t>
      </w:r>
    </w:p>
    <w:p w14:paraId="42050AC8">
      <w:pPr>
        <w:spacing w:after="40"/>
        <w:ind w:left="360"/>
      </w:pPr>
      <w:r>
        <w:rPr>
          <w:rFonts w:ascii="微软雅黑" w:hAnsi="微软雅黑" w:eastAsia="微软雅黑"/>
          <w:b w:val="0"/>
          <w:sz w:val="21"/>
        </w:rPr>
        <w:t>B. 错误</w:t>
      </w:r>
    </w:p>
    <w:p w14:paraId="39639412">
      <w:pPr>
        <w:spacing w:after="40"/>
      </w:pPr>
      <w:r>
        <w:rPr>
          <w:rFonts w:ascii="微软雅黑" w:hAnsi="微软雅黑" w:eastAsia="微软雅黑"/>
          <w:b/>
          <w:color w:val="C00000"/>
          <w:sz w:val="21"/>
        </w:rPr>
        <w:t>正确答案：B（错误）</w:t>
      </w:r>
    </w:p>
    <w:p w14:paraId="2BBB2B4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【购买题库薇信：est258258】RouterId会因为重置进程后生效，DR也会重新选举。</w:t>
      </w:r>
    </w:p>
    <w:p w14:paraId="3E2ACAF2">
      <w:pPr>
        <w:pBdr>
          <w:bottom w:val="single" w:color="D9D9D9" w:sz="6" w:space="1"/>
        </w:pBdr>
        <w:spacing w:before="80" w:after="160"/>
      </w:pPr>
    </w:p>
    <w:p w14:paraId="3EC97931">
      <w:pPr>
        <w:spacing w:after="40"/>
      </w:pPr>
      <w:r>
        <w:rPr>
          <w:rFonts w:ascii="微软雅黑" w:hAnsi="微软雅黑" w:eastAsia="微软雅黑"/>
          <w:b/>
          <w:color w:val="1F4E79"/>
          <w:sz w:val="21"/>
        </w:rPr>
        <w:t>860.【判断题】</w:t>
      </w:r>
      <w:r>
        <w:rPr>
          <w:rFonts w:ascii="微软雅黑" w:hAnsi="微软雅黑" w:eastAsia="微软雅黑"/>
          <w:sz w:val="21"/>
        </w:rPr>
        <w:t>网络工程师编写的部分Python代码如下，根据该代码判断， IP地址为192.168.56.1的网络设备将主动通过TCP端口20000向Telemetry采集器发送订阅数据。 [图片]</w:t>
      </w:r>
    </w:p>
    <w:p w14:paraId="3EECA045">
      <w:pPr>
        <w:spacing w:after="40"/>
        <w:ind w:left="360"/>
      </w:pPr>
      <w:r>
        <w:rPr>
          <w:rFonts w:ascii="微软雅黑" w:hAnsi="微软雅黑" w:eastAsia="微软雅黑"/>
          <w:b w:val="0"/>
          <w:sz w:val="21"/>
        </w:rPr>
        <w:t>A. 正确</w:t>
      </w:r>
    </w:p>
    <w:p w14:paraId="7DC12FBE">
      <w:pPr>
        <w:spacing w:after="40"/>
        <w:ind w:left="360"/>
      </w:pPr>
      <w:r>
        <w:rPr>
          <w:rFonts w:ascii="微软雅黑" w:hAnsi="微软雅黑" w:eastAsia="微软雅黑"/>
          <w:b w:val="0"/>
          <w:sz w:val="21"/>
        </w:rPr>
        <w:t>B. 错误</w:t>
      </w:r>
    </w:p>
    <w:p w14:paraId="1788DB22">
      <w:pPr>
        <w:spacing w:after="40"/>
      </w:pPr>
      <w:r>
        <w:rPr>
          <w:rFonts w:ascii="微软雅黑" w:hAnsi="微软雅黑" w:eastAsia="微软雅黑"/>
          <w:b/>
          <w:color w:val="C00000"/>
          <w:sz w:val="21"/>
        </w:rPr>
        <w:t>正确答案：A（正确）</w:t>
      </w:r>
    </w:p>
    <w:p w14:paraId="5ACBF72B">
      <w:pPr>
        <w:spacing w:after="40"/>
      </w:pPr>
      <w:r>
        <w:rPr>
          <w:rFonts w:ascii="微软雅黑" w:hAnsi="微软雅黑" w:eastAsia="微软雅黑"/>
          <w:b/>
          <w:color w:val="2E75B6"/>
          <w:sz w:val="20"/>
        </w:rPr>
        <w:t>解析（AI生成）：</w:t>
      </w:r>
      <w:r>
        <w:rPr>
          <w:rFonts w:ascii="微软雅黑" w:hAnsi="微软雅黑" w:eastAsia="微软雅黑"/>
          <w:color w:val="404040"/>
          <w:sz w:val="20"/>
        </w:rPr>
        <w:t>代码中`server.add_insecure_port('192.168.56.1:20000')`表明Telemetry采集器（gRPC服务器）在`192.168.56.1`的TCP端口20000监听连接。网络设备作为gRPC客户端，会主动向该服务器的20000端口（TCP协议）发送订阅数据，因此题干描述正确。</w:t>
      </w:r>
    </w:p>
    <w:p w14:paraId="4DB59117">
      <w:pPr>
        <w:spacing w:after="40"/>
      </w:pPr>
      <w:r>
        <w:rPr>
          <w:rFonts w:ascii="微软雅黑" w:hAnsi="微软雅黑" w:eastAsia="微软雅黑"/>
          <w:color w:val="404040"/>
          <w:sz w:val="20"/>
        </w:rPr>
        <w:t>易错提醒：需明确服务器监听端口，客户端主动连接该端口发送数据，勿混淆服务端监听与客户端连接的方向。</w:t>
      </w:r>
    </w:p>
    <w:p w14:paraId="6A2FE7BF">
      <w:pPr>
        <w:pBdr>
          <w:bottom w:val="single" w:color="D9D9D9" w:sz="6" w:space="1"/>
        </w:pBdr>
        <w:spacing w:before="80" w:after="160"/>
      </w:pPr>
    </w:p>
    <w:p w14:paraId="183D4FCC">
      <w:pPr>
        <w:spacing w:after="40"/>
      </w:pPr>
      <w:r>
        <w:rPr>
          <w:rFonts w:ascii="微软雅黑" w:hAnsi="微软雅黑" w:eastAsia="微软雅黑"/>
          <w:b/>
          <w:color w:val="1F4E79"/>
          <w:sz w:val="21"/>
        </w:rPr>
        <w:t>861.【判断题】</w:t>
      </w:r>
      <w:r>
        <w:rPr>
          <w:rFonts w:ascii="微软雅黑" w:hAnsi="微软雅黑" w:eastAsia="微软雅黑"/>
          <w:sz w:val="21"/>
        </w:rPr>
        <w:t>某管理员通过iMasterNCE-Campus控制器纳管园区交换机并部署虚拟化园区网络，他创建了两个业务隔离的虚拟网络OA和RD，同时OA和RD用户都能够访问外网，那么若管理员不继续部署VN互通功能，则OA和RD中的用户肯定无法实现互通。 [图片]</w:t>
      </w:r>
    </w:p>
    <w:p w14:paraId="78123D9D">
      <w:pPr>
        <w:spacing w:after="40"/>
        <w:ind w:left="360"/>
      </w:pPr>
      <w:r>
        <w:rPr>
          <w:rFonts w:ascii="微软雅黑" w:hAnsi="微软雅黑" w:eastAsia="微软雅黑"/>
          <w:b w:val="0"/>
          <w:sz w:val="21"/>
        </w:rPr>
        <w:t>A. 正确</w:t>
      </w:r>
    </w:p>
    <w:p w14:paraId="77935DB1">
      <w:pPr>
        <w:spacing w:after="40"/>
        <w:ind w:left="360"/>
      </w:pPr>
      <w:r>
        <w:rPr>
          <w:rFonts w:ascii="微软雅黑" w:hAnsi="微软雅黑" w:eastAsia="微软雅黑"/>
          <w:b w:val="0"/>
          <w:sz w:val="21"/>
        </w:rPr>
        <w:t>B. 错误</w:t>
      </w:r>
    </w:p>
    <w:p w14:paraId="3BE41399">
      <w:pPr>
        <w:spacing w:after="40"/>
      </w:pPr>
      <w:r>
        <w:rPr>
          <w:rFonts w:ascii="微软雅黑" w:hAnsi="微软雅黑" w:eastAsia="微软雅黑"/>
          <w:b/>
          <w:color w:val="C00000"/>
          <w:sz w:val="21"/>
        </w:rPr>
        <w:t>正确答案：A（正确）</w:t>
      </w:r>
    </w:p>
    <w:p w14:paraId="05523F67">
      <w:pPr>
        <w:spacing w:after="40"/>
      </w:pPr>
      <w:r>
        <w:rPr>
          <w:rFonts w:ascii="微软雅黑" w:hAnsi="微软雅黑" w:eastAsia="微软雅黑"/>
          <w:b/>
          <w:color w:val="2E75B6"/>
          <w:sz w:val="20"/>
        </w:rPr>
        <w:t>解析（AI生成）：</w:t>
      </w:r>
      <w:r>
        <w:rPr>
          <w:rFonts w:ascii="微软雅黑" w:hAnsi="微软雅黑" w:eastAsia="微软雅黑"/>
          <w:color w:val="404040"/>
          <w:sz w:val="20"/>
        </w:rPr>
        <w:t>虚拟网络（VN）具备业务隔离特性，默认不同VN的用户网络层逻辑隔离。OA和RD作为业务隔离的VN，若未部署VN互通功能（如VN间路由、互通策略等），因隔离机制限制，二者用户网络无法互通。因此题干表述正确。易错提醒：虚拟网络隔离是默认逻辑隔离，跨VN通信需主动配置互通功能。</w:t>
      </w:r>
    </w:p>
    <w:p w14:paraId="52CE556C">
      <w:pPr>
        <w:pBdr>
          <w:bottom w:val="single" w:color="D9D9D9" w:sz="6" w:space="1"/>
        </w:pBdr>
        <w:spacing w:before="80" w:after="160"/>
      </w:pPr>
    </w:p>
    <w:p w14:paraId="3EDA9CF1">
      <w:pPr>
        <w:spacing w:after="40"/>
      </w:pPr>
      <w:r>
        <w:rPr>
          <w:rFonts w:ascii="微软雅黑" w:hAnsi="微软雅黑" w:eastAsia="微软雅黑"/>
          <w:b/>
          <w:color w:val="1F4E79"/>
          <w:sz w:val="21"/>
        </w:rPr>
        <w:t>862.【判断题】</w:t>
      </w:r>
      <w:r>
        <w:rPr>
          <w:rFonts w:ascii="微软雅黑" w:hAnsi="微软雅黑" w:eastAsia="微软雅黑"/>
          <w:sz w:val="21"/>
        </w:rPr>
        <w:t>下图是MPLS L3VPN over SR-MPLS TEPolicy的典型场景，每条链路的Adjacency SID已在图中标出。PE1上配置的Segment-list list1的信息如果PE1转发CE1发送给CE2的数据包时使用list1指定的路径。当CE1发送数据包给CE2时，数据包最终只能转发至PE2，而不能转发至CE2。 [图片]</w:t>
      </w:r>
    </w:p>
    <w:p w14:paraId="127123A2">
      <w:pPr>
        <w:spacing w:after="40"/>
        <w:ind w:left="360"/>
      </w:pPr>
      <w:r>
        <w:rPr>
          <w:rFonts w:ascii="微软雅黑" w:hAnsi="微软雅黑" w:eastAsia="微软雅黑"/>
          <w:b w:val="0"/>
          <w:sz w:val="21"/>
        </w:rPr>
        <w:t>A. 正确</w:t>
      </w:r>
    </w:p>
    <w:p w14:paraId="5E66161F">
      <w:pPr>
        <w:spacing w:after="40"/>
        <w:ind w:left="360"/>
      </w:pPr>
      <w:r>
        <w:rPr>
          <w:rFonts w:ascii="微软雅黑" w:hAnsi="微软雅黑" w:eastAsia="微软雅黑"/>
          <w:b w:val="0"/>
          <w:sz w:val="21"/>
        </w:rPr>
        <w:t>B. 错误</w:t>
      </w:r>
    </w:p>
    <w:p w14:paraId="289CE362">
      <w:pPr>
        <w:spacing w:after="40"/>
      </w:pPr>
      <w:r>
        <w:rPr>
          <w:rFonts w:ascii="微软雅黑" w:hAnsi="微软雅黑" w:eastAsia="微软雅黑"/>
          <w:b/>
          <w:color w:val="C00000"/>
          <w:sz w:val="21"/>
        </w:rPr>
        <w:t>正确答案：B（错误）</w:t>
      </w:r>
    </w:p>
    <w:p w14:paraId="65574B67">
      <w:pPr>
        <w:spacing w:after="40"/>
      </w:pPr>
      <w:r>
        <w:rPr>
          <w:rFonts w:ascii="微软雅黑" w:hAnsi="微软雅黑" w:eastAsia="微软雅黑"/>
          <w:b/>
          <w:color w:val="2E75B6"/>
          <w:sz w:val="20"/>
        </w:rPr>
        <w:t>解析（AI生成）：</w:t>
      </w:r>
      <w:r>
        <w:rPr>
          <w:rFonts w:ascii="微软雅黑" w:hAnsi="微软雅黑" w:eastAsia="微软雅黑"/>
          <w:color w:val="404040"/>
          <w:sz w:val="20"/>
        </w:rPr>
        <w:t>在MPLS L3VPN over SR - MPLS TE Policy场景中，PE1按Segment - list list1指定路径转发CE1数据包时，数据包沿SR路径到达PE2后，PE2会解封装VPN标签并将数据包转发至CE2，并非只能到PE2而无法到CE2，故该判断错误。</w:t>
      </w:r>
    </w:p>
    <w:p w14:paraId="4E6F4D8B">
      <w:pPr>
        <w:pBdr>
          <w:bottom w:val="single" w:color="D9D9D9" w:sz="6" w:space="1"/>
        </w:pBdr>
        <w:spacing w:before="80" w:after="160"/>
      </w:pPr>
    </w:p>
    <w:p w14:paraId="5DF27C54">
      <w:pPr>
        <w:spacing w:after="40"/>
      </w:pPr>
      <w:r>
        <w:rPr>
          <w:rFonts w:ascii="微软雅黑" w:hAnsi="微软雅黑" w:eastAsia="微软雅黑"/>
          <w:b/>
          <w:color w:val="1F4E79"/>
          <w:sz w:val="21"/>
        </w:rPr>
        <w:t>863.【判断题】</w:t>
      </w:r>
      <w:r>
        <w:rPr>
          <w:rFonts w:ascii="微软雅黑" w:hAnsi="微软雅黑" w:eastAsia="微软雅黑"/>
          <w:sz w:val="21"/>
        </w:rPr>
        <w:t>如图所示，管理员通过iMasterNCE-Campus纳管全网设备实现分支SD-WAN互联和总部HQ的VXLAN部署，如果管理员希望AR1作为DHCPServer1为HQ内交换机分配IP地址和Option148参数，则管理员必须进入AR1的CLI界面配置LAN侧的接口、IP、DHCP等信息。</w:t>
      </w:r>
    </w:p>
    <w:p w14:paraId="5E4FFD17">
      <w:pPr>
        <w:spacing w:after="40"/>
      </w:pPr>
      <w:r>
        <w:rPr>
          <w:rFonts w:ascii="微软雅黑" w:hAnsi="微软雅黑" w:eastAsia="微软雅黑"/>
          <w:sz w:val="21"/>
        </w:rPr>
        <w:t>[图片]</w:t>
      </w:r>
    </w:p>
    <w:p w14:paraId="25E96E72">
      <w:pPr>
        <w:spacing w:after="40"/>
        <w:ind w:left="360"/>
      </w:pPr>
      <w:r>
        <w:rPr>
          <w:rFonts w:ascii="微软雅黑" w:hAnsi="微软雅黑" w:eastAsia="微软雅黑"/>
          <w:b w:val="0"/>
          <w:sz w:val="21"/>
        </w:rPr>
        <w:t>A. 正确</w:t>
      </w:r>
    </w:p>
    <w:p w14:paraId="20DA2708">
      <w:pPr>
        <w:spacing w:after="40"/>
        <w:ind w:left="360"/>
      </w:pPr>
      <w:r>
        <w:rPr>
          <w:rFonts w:ascii="微软雅黑" w:hAnsi="微软雅黑" w:eastAsia="微软雅黑"/>
          <w:b w:val="0"/>
          <w:sz w:val="21"/>
        </w:rPr>
        <w:t>B. 错误</w:t>
      </w:r>
    </w:p>
    <w:p w14:paraId="4EB3AFFE">
      <w:pPr>
        <w:spacing w:after="40"/>
      </w:pPr>
      <w:r>
        <w:rPr>
          <w:rFonts w:ascii="微软雅黑" w:hAnsi="微软雅黑" w:eastAsia="微软雅黑"/>
          <w:b/>
          <w:color w:val="C00000"/>
          <w:sz w:val="21"/>
        </w:rPr>
        <w:t>正确答案：B（错误）</w:t>
      </w:r>
    </w:p>
    <w:p w14:paraId="4433BB71">
      <w:pPr>
        <w:spacing w:after="40"/>
      </w:pPr>
      <w:r>
        <w:rPr>
          <w:rFonts w:ascii="微软雅黑" w:hAnsi="微软雅黑" w:eastAsia="微软雅黑"/>
          <w:b/>
          <w:color w:val="2E75B6"/>
          <w:sz w:val="20"/>
        </w:rPr>
        <w:t>解析（AI生成）：</w:t>
      </w:r>
      <w:r>
        <w:rPr>
          <w:rFonts w:ascii="微软雅黑" w:hAnsi="微软雅黑" w:eastAsia="微软雅黑"/>
          <w:color w:val="404040"/>
          <w:sz w:val="20"/>
        </w:rPr>
        <w:t>在iMaster NCE - Campus纳管全网设备的场景下，为HQ内交换机分配IP地址和Option148等DHCP相关配置，可通过控制器的图形化界面或北向接口完成，无需必须进入AR1的CLI界面配置LAN侧接口、IP、DHCP等信息，因此该说法错误。</w:t>
      </w:r>
    </w:p>
    <w:p w14:paraId="2885DFA1">
      <w:pPr>
        <w:pBdr>
          <w:bottom w:val="single" w:color="D9D9D9" w:sz="6" w:space="1"/>
        </w:pBdr>
        <w:spacing w:before="80" w:after="160"/>
      </w:pPr>
    </w:p>
    <w:p w14:paraId="711ADAB6">
      <w:pPr>
        <w:spacing w:after="40"/>
      </w:pPr>
      <w:r>
        <w:rPr>
          <w:rFonts w:ascii="微软雅黑" w:hAnsi="微软雅黑" w:eastAsia="微软雅黑"/>
          <w:b/>
          <w:color w:val="1F4E79"/>
          <w:sz w:val="21"/>
        </w:rPr>
        <w:t>864.【判断题】</w:t>
      </w:r>
      <w:r>
        <w:rPr>
          <w:rFonts w:ascii="微软雅黑" w:hAnsi="微软雅黑" w:eastAsia="微软雅黑"/>
          <w:sz w:val="21"/>
        </w:rPr>
        <w:t>为保证安全，可以在OSPFv3进程区域视图中配置认证。</w:t>
      </w:r>
    </w:p>
    <w:p w14:paraId="07D8B1A2">
      <w:pPr>
        <w:spacing w:after="40"/>
        <w:ind w:left="360"/>
      </w:pPr>
      <w:r>
        <w:rPr>
          <w:rFonts w:ascii="微软雅黑" w:hAnsi="微软雅黑" w:eastAsia="微软雅黑"/>
          <w:b w:val="0"/>
          <w:sz w:val="21"/>
        </w:rPr>
        <w:t>A. 正确</w:t>
      </w:r>
    </w:p>
    <w:p w14:paraId="5818B088">
      <w:pPr>
        <w:spacing w:after="40"/>
        <w:ind w:left="360"/>
      </w:pPr>
      <w:r>
        <w:rPr>
          <w:rFonts w:ascii="微软雅黑" w:hAnsi="微软雅黑" w:eastAsia="微软雅黑"/>
          <w:b w:val="0"/>
          <w:sz w:val="21"/>
        </w:rPr>
        <w:t>B. 错误</w:t>
      </w:r>
    </w:p>
    <w:p w14:paraId="1CC21F9F">
      <w:pPr>
        <w:spacing w:after="40"/>
      </w:pPr>
      <w:r>
        <w:rPr>
          <w:rFonts w:ascii="微软雅黑" w:hAnsi="微软雅黑" w:eastAsia="微软雅黑"/>
          <w:b/>
          <w:color w:val="C00000"/>
          <w:sz w:val="21"/>
        </w:rPr>
        <w:t>正确答案：A（正确）</w:t>
      </w:r>
    </w:p>
    <w:p w14:paraId="6BDC63D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w:t>
      </w:r>
    </w:p>
    <w:p w14:paraId="0EDD456E">
      <w:pPr>
        <w:pBdr>
          <w:bottom w:val="single" w:color="D9D9D9" w:sz="6" w:space="1"/>
        </w:pBdr>
        <w:spacing w:before="80" w:after="160"/>
      </w:pPr>
    </w:p>
    <w:p w14:paraId="34C8644D">
      <w:pPr>
        <w:spacing w:after="40"/>
      </w:pPr>
      <w:r>
        <w:rPr>
          <w:rFonts w:ascii="微软雅黑" w:hAnsi="微软雅黑" w:eastAsia="微软雅黑"/>
          <w:b/>
          <w:color w:val="1F4E79"/>
          <w:sz w:val="21"/>
        </w:rPr>
        <w:t>865.【判断题】</w:t>
      </w:r>
      <w:r>
        <w:rPr>
          <w:rFonts w:ascii="微软雅黑" w:hAnsi="微软雅黑" w:eastAsia="微软雅黑"/>
          <w:sz w:val="21"/>
        </w:rPr>
        <w:t>如图所示，某园区部署OSPF协议，其中Area 1部署为NSSA区域。缺省情况下，R2会自动产生Type7 LSA的缺省路由并在NSSA区域内泛洪。 [图片]</w:t>
      </w:r>
    </w:p>
    <w:p w14:paraId="3CC96A0A">
      <w:pPr>
        <w:spacing w:after="40"/>
        <w:ind w:left="360"/>
      </w:pPr>
      <w:r>
        <w:rPr>
          <w:rFonts w:ascii="微软雅黑" w:hAnsi="微软雅黑" w:eastAsia="微软雅黑"/>
          <w:b w:val="0"/>
          <w:sz w:val="21"/>
        </w:rPr>
        <w:t>A. 正确</w:t>
      </w:r>
    </w:p>
    <w:p w14:paraId="293791B4">
      <w:pPr>
        <w:spacing w:after="40"/>
        <w:ind w:left="360"/>
      </w:pPr>
      <w:r>
        <w:rPr>
          <w:rFonts w:ascii="微软雅黑" w:hAnsi="微软雅黑" w:eastAsia="微软雅黑"/>
          <w:b w:val="0"/>
          <w:sz w:val="21"/>
        </w:rPr>
        <w:t>B. 错误</w:t>
      </w:r>
    </w:p>
    <w:p w14:paraId="28C173DD">
      <w:pPr>
        <w:spacing w:after="40"/>
      </w:pPr>
      <w:r>
        <w:rPr>
          <w:rFonts w:ascii="微软雅黑" w:hAnsi="微软雅黑" w:eastAsia="微软雅黑"/>
          <w:b/>
          <w:color w:val="C00000"/>
          <w:sz w:val="21"/>
        </w:rPr>
        <w:t>正确答案：A（正确）</w:t>
      </w:r>
    </w:p>
    <w:p w14:paraId="348AD19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【购买题库薇信：est258258】NSSA区域的ABR会产生TYPE7的默认路由。</w:t>
      </w:r>
    </w:p>
    <w:p w14:paraId="255D85EC">
      <w:pPr>
        <w:pBdr>
          <w:bottom w:val="single" w:color="D9D9D9" w:sz="6" w:space="1"/>
        </w:pBdr>
        <w:spacing w:before="80" w:after="160"/>
      </w:pPr>
    </w:p>
    <w:p w14:paraId="1F28BAE8">
      <w:pPr>
        <w:spacing w:after="40"/>
      </w:pPr>
      <w:r>
        <w:rPr>
          <w:rFonts w:ascii="微软雅黑" w:hAnsi="微软雅黑" w:eastAsia="微软雅黑"/>
          <w:b/>
          <w:color w:val="1F4E79"/>
          <w:sz w:val="21"/>
        </w:rPr>
        <w:t>866.【判断题】</w:t>
      </w:r>
      <w:r>
        <w:rPr>
          <w:rFonts w:ascii="微软雅黑" w:hAnsi="微软雅黑" w:eastAsia="微软雅黑"/>
          <w:sz w:val="21"/>
        </w:rPr>
        <w:t>如图所示，网络管理员在R1路由器上，将发送到R2的路由条目通过路由策略修改MED值后，可以控制流量进入AS100的路径。 [图片]</w:t>
      </w:r>
    </w:p>
    <w:p w14:paraId="2483A21C">
      <w:pPr>
        <w:spacing w:after="40"/>
        <w:ind w:left="360"/>
      </w:pPr>
      <w:r>
        <w:rPr>
          <w:rFonts w:ascii="微软雅黑" w:hAnsi="微软雅黑" w:eastAsia="微软雅黑"/>
          <w:b w:val="0"/>
          <w:sz w:val="21"/>
        </w:rPr>
        <w:t>A. 正确</w:t>
      </w:r>
    </w:p>
    <w:p w14:paraId="0374DBB6">
      <w:pPr>
        <w:spacing w:after="40"/>
        <w:ind w:left="360"/>
      </w:pPr>
      <w:r>
        <w:rPr>
          <w:rFonts w:ascii="微软雅黑" w:hAnsi="微软雅黑" w:eastAsia="微软雅黑"/>
          <w:b w:val="0"/>
          <w:sz w:val="21"/>
        </w:rPr>
        <w:t>B. 错误</w:t>
      </w:r>
    </w:p>
    <w:p w14:paraId="6EEAD7FE">
      <w:pPr>
        <w:spacing w:after="40"/>
      </w:pPr>
      <w:r>
        <w:rPr>
          <w:rFonts w:ascii="微软雅黑" w:hAnsi="微软雅黑" w:eastAsia="微软雅黑"/>
          <w:b/>
          <w:color w:val="C00000"/>
          <w:sz w:val="21"/>
        </w:rPr>
        <w:t>正确答案：A（正确）</w:t>
      </w:r>
    </w:p>
    <w:p w14:paraId="1E0D642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【购买题库薇信：est258258】MED可以配置在EBGP，IBGP的出入方向，影响某个AS的选路。</w:t>
      </w:r>
    </w:p>
    <w:p w14:paraId="1B96E834">
      <w:pPr>
        <w:pBdr>
          <w:bottom w:val="single" w:color="D9D9D9" w:sz="6" w:space="1"/>
        </w:pBdr>
        <w:spacing w:before="80" w:after="160"/>
      </w:pPr>
    </w:p>
    <w:p w14:paraId="535AE15B">
      <w:pPr>
        <w:spacing w:after="40"/>
      </w:pPr>
      <w:r>
        <w:rPr>
          <w:rFonts w:ascii="微软雅黑" w:hAnsi="微软雅黑" w:eastAsia="微软雅黑"/>
          <w:b/>
          <w:color w:val="1F4E79"/>
          <w:sz w:val="21"/>
        </w:rPr>
        <w:t>867.【判断题】</w:t>
      </w:r>
      <w:r>
        <w:rPr>
          <w:rFonts w:ascii="微软雅黑" w:hAnsi="微软雅黑" w:eastAsia="微软雅黑"/>
          <w:sz w:val="21"/>
        </w:rPr>
        <w:t>如图所示，网络管理员在R1路由器上，将发送到R2的路由条目通过路由策略修改Local Preference值后，可以控制流量离开AS100的路径。 [图片]</w:t>
      </w:r>
    </w:p>
    <w:p w14:paraId="5CF38D2C">
      <w:pPr>
        <w:spacing w:after="40"/>
        <w:ind w:left="360"/>
      </w:pPr>
      <w:r>
        <w:rPr>
          <w:rFonts w:ascii="微软雅黑" w:hAnsi="微软雅黑" w:eastAsia="微软雅黑"/>
          <w:b w:val="0"/>
          <w:sz w:val="21"/>
        </w:rPr>
        <w:t>A. 正确</w:t>
      </w:r>
    </w:p>
    <w:p w14:paraId="3A6C941D">
      <w:pPr>
        <w:spacing w:after="40"/>
        <w:ind w:left="360"/>
      </w:pPr>
      <w:r>
        <w:rPr>
          <w:rFonts w:ascii="微软雅黑" w:hAnsi="微软雅黑" w:eastAsia="微软雅黑"/>
          <w:b w:val="0"/>
          <w:sz w:val="21"/>
        </w:rPr>
        <w:t>B. 错误</w:t>
      </w:r>
    </w:p>
    <w:p w14:paraId="3E194754">
      <w:pPr>
        <w:spacing w:after="40"/>
      </w:pPr>
      <w:r>
        <w:rPr>
          <w:rFonts w:ascii="微软雅黑" w:hAnsi="微软雅黑" w:eastAsia="微软雅黑"/>
          <w:b/>
          <w:color w:val="C00000"/>
          <w:sz w:val="21"/>
        </w:rPr>
        <w:t>正确答案：B（错误）</w:t>
      </w:r>
    </w:p>
    <w:p w14:paraId="1B5AFDC6">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【购买题库薇信：est258258】R1与R2之间是EBGP之间的邻居关系，Local Preference不能用在R1的EBGP的出方向上影响其他AS访问自己的路径。</w:t>
      </w:r>
    </w:p>
    <w:p w14:paraId="75959C43">
      <w:pPr>
        <w:pBdr>
          <w:bottom w:val="single" w:color="D9D9D9" w:sz="6" w:space="1"/>
        </w:pBdr>
        <w:spacing w:before="80" w:after="160"/>
      </w:pPr>
    </w:p>
    <w:p w14:paraId="5BB55C0F">
      <w:pPr>
        <w:spacing w:after="40"/>
      </w:pPr>
      <w:r>
        <w:rPr>
          <w:rFonts w:ascii="微软雅黑" w:hAnsi="微软雅黑" w:eastAsia="微软雅黑"/>
          <w:b/>
          <w:color w:val="1F4E79"/>
          <w:sz w:val="21"/>
        </w:rPr>
        <w:t>868.【判断题】</w:t>
      </w:r>
      <w:r>
        <w:rPr>
          <w:rFonts w:ascii="微软雅黑" w:hAnsi="微软雅黑" w:eastAsia="微软雅黑"/>
          <w:sz w:val="21"/>
        </w:rPr>
        <w:t>下图是L3VPNv4 over SRv6 BE的典型场景，每一台设备的Locator、Loopback0(SRv6封装的源地址)的地址信息已在图中标识，PE1和PE2使用Loopback1建立VPNv4邻居关系。经过测试CE1和CE2已经可以互通，则P3的路由表中一定有到达2001：DB8：：11/128的路由。 [图片]</w:t>
      </w:r>
    </w:p>
    <w:p w14:paraId="20958A58">
      <w:pPr>
        <w:spacing w:after="40"/>
        <w:ind w:left="360"/>
      </w:pPr>
      <w:r>
        <w:rPr>
          <w:rFonts w:ascii="微软雅黑" w:hAnsi="微软雅黑" w:eastAsia="微软雅黑"/>
          <w:b w:val="0"/>
          <w:sz w:val="21"/>
        </w:rPr>
        <w:t>A. 正确</w:t>
      </w:r>
    </w:p>
    <w:p w14:paraId="3E0CCEF3">
      <w:pPr>
        <w:spacing w:after="40"/>
        <w:ind w:left="360"/>
      </w:pPr>
      <w:r>
        <w:rPr>
          <w:rFonts w:ascii="微软雅黑" w:hAnsi="微软雅黑" w:eastAsia="微软雅黑"/>
          <w:b w:val="0"/>
          <w:sz w:val="21"/>
        </w:rPr>
        <w:t>B. 错误</w:t>
      </w:r>
    </w:p>
    <w:p w14:paraId="25198812">
      <w:pPr>
        <w:spacing w:after="40"/>
      </w:pPr>
      <w:r>
        <w:rPr>
          <w:rFonts w:ascii="微软雅黑" w:hAnsi="微软雅黑" w:eastAsia="微软雅黑"/>
          <w:b/>
          <w:color w:val="C00000"/>
          <w:sz w:val="21"/>
        </w:rPr>
        <w:t>正确答案：A（正确）</w:t>
      </w:r>
    </w:p>
    <w:p w14:paraId="1E9D7D5D">
      <w:pPr>
        <w:spacing w:after="40"/>
      </w:pPr>
      <w:r>
        <w:rPr>
          <w:rFonts w:ascii="微软雅黑" w:hAnsi="微软雅黑" w:eastAsia="微软雅黑"/>
          <w:b/>
          <w:color w:val="2E75B6"/>
          <w:sz w:val="20"/>
        </w:rPr>
        <w:t>解析（AI生成）：</w:t>
      </w:r>
      <w:r>
        <w:rPr>
          <w:rFonts w:ascii="微软雅黑" w:hAnsi="微软雅黑" w:eastAsia="微软雅黑"/>
          <w:color w:val="404040"/>
          <w:sz w:val="20"/>
        </w:rPr>
        <w:t>在L3VPNv4 over SRv6 BE场景中，PE1与P3直接相连，且PE1的Loopback1（2001:DB8::11/128）需通过IGP（如IS - IS、OSPFv3）发布路由以支撑VPNv4邻居建立与数据传输。CE1和CE2互通说明IGP已收敛，中间设备P3会学习到PE1 Loopback1的路由（IGP会发布设备Loopback地址路由），因此P3路由表一定有到达2001:DB8::11/128的路由，判断正确。</w:t>
      </w:r>
    </w:p>
    <w:p w14:paraId="01196A60">
      <w:pPr>
        <w:pBdr>
          <w:bottom w:val="single" w:color="D9D9D9" w:sz="6" w:space="1"/>
        </w:pBdr>
        <w:spacing w:before="80" w:after="160"/>
      </w:pPr>
    </w:p>
    <w:p w14:paraId="38398BB0">
      <w:pPr>
        <w:spacing w:after="40"/>
      </w:pPr>
      <w:r>
        <w:rPr>
          <w:rFonts w:ascii="微软雅黑" w:hAnsi="微软雅黑" w:eastAsia="微软雅黑"/>
          <w:b/>
          <w:color w:val="1F4E79"/>
          <w:sz w:val="21"/>
        </w:rPr>
        <w:t>869.【判断题】</w:t>
      </w:r>
      <w:r>
        <w:rPr>
          <w:rFonts w:ascii="微软雅黑" w:hAnsi="微软雅黑" w:eastAsia="微软雅黑"/>
          <w:sz w:val="21"/>
        </w:rPr>
        <w:t>如图所示的分支互联网络，HQ站点的路由器作为RR，AR1和AR2运行VRRP。Overlay网络拓扑使用Full-Mesh组网。当网络稳定时，PC1发送数据包给PC2一定经过AR1。 [图片]</w:t>
      </w:r>
    </w:p>
    <w:p w14:paraId="158766AB">
      <w:pPr>
        <w:spacing w:after="40"/>
        <w:ind w:left="360"/>
      </w:pPr>
      <w:r>
        <w:rPr>
          <w:rFonts w:ascii="微软雅黑" w:hAnsi="微软雅黑" w:eastAsia="微软雅黑"/>
          <w:b w:val="0"/>
          <w:sz w:val="21"/>
        </w:rPr>
        <w:t>A. 正确</w:t>
      </w:r>
    </w:p>
    <w:p w14:paraId="5D123EB5">
      <w:pPr>
        <w:spacing w:after="40"/>
        <w:ind w:left="360"/>
      </w:pPr>
      <w:r>
        <w:rPr>
          <w:rFonts w:ascii="微软雅黑" w:hAnsi="微软雅黑" w:eastAsia="微软雅黑"/>
          <w:b w:val="0"/>
          <w:sz w:val="21"/>
        </w:rPr>
        <w:t>B. 错误</w:t>
      </w:r>
    </w:p>
    <w:p w14:paraId="1C7BBF7D">
      <w:pPr>
        <w:spacing w:after="40"/>
      </w:pPr>
      <w:r>
        <w:rPr>
          <w:rFonts w:ascii="微软雅黑" w:hAnsi="微软雅黑" w:eastAsia="微软雅黑"/>
          <w:b/>
          <w:color w:val="C00000"/>
          <w:sz w:val="21"/>
        </w:rPr>
        <w:t>正确答案：A（正确）</w:t>
      </w:r>
    </w:p>
    <w:p w14:paraId="095A969D">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AR1和AR2运行VRRP，AR1的VRRP优先级（120）高于AR2（100），故AR1为VRRP主设备，负责处理网关（192.168.1.254）的流量。PC1的网关是192.168.1.254，发送数据包给PC2时需经网关转发，主设备AR1承担转发职责，因此数据包一定经过AR1。该说法正确。</w:t>
      </w:r>
    </w:p>
    <w:p w14:paraId="12402F12">
      <w:pPr>
        <w:pBdr>
          <w:bottom w:val="single" w:color="D9D9D9" w:sz="6" w:space="1"/>
        </w:pBdr>
        <w:spacing w:before="80" w:after="160"/>
      </w:pPr>
    </w:p>
    <w:p w14:paraId="72E43E8E">
      <w:pPr>
        <w:spacing w:after="40"/>
      </w:pPr>
      <w:r>
        <w:rPr>
          <w:rFonts w:ascii="微软雅黑" w:hAnsi="微软雅黑" w:eastAsia="微软雅黑"/>
          <w:b/>
          <w:color w:val="1F4E79"/>
          <w:sz w:val="21"/>
        </w:rPr>
        <w:t>870.【判断题】</w:t>
      </w:r>
      <w:r>
        <w:rPr>
          <w:rFonts w:ascii="微软雅黑" w:hAnsi="微软雅黑" w:eastAsia="微软雅黑"/>
          <w:sz w:val="21"/>
        </w:rPr>
        <w:t>某一个企业网络如图所示，R2和R5是OSPF与IS-IS的边界。R1 Loopback0接口的IP地址是10.0.1.1/32，该接口通过import方式引入OSPF。在R2上将OSPF路由引入IS-IS，等待一段时间后，R5到达10.0.1.1的路径为R5-R6-R3-R2-R1。 [图片]</w:t>
      </w:r>
    </w:p>
    <w:p w14:paraId="08018AD7">
      <w:pPr>
        <w:spacing w:after="40"/>
        <w:ind w:left="360"/>
      </w:pPr>
      <w:r>
        <w:rPr>
          <w:rFonts w:ascii="微软雅黑" w:hAnsi="微软雅黑" w:eastAsia="微软雅黑"/>
          <w:b w:val="0"/>
          <w:sz w:val="21"/>
        </w:rPr>
        <w:t>A. 正确</w:t>
      </w:r>
    </w:p>
    <w:p w14:paraId="4F06DA26">
      <w:pPr>
        <w:spacing w:after="40"/>
        <w:ind w:left="360"/>
      </w:pPr>
      <w:r>
        <w:rPr>
          <w:rFonts w:ascii="微软雅黑" w:hAnsi="微软雅黑" w:eastAsia="微软雅黑"/>
          <w:b w:val="0"/>
          <w:sz w:val="21"/>
        </w:rPr>
        <w:t>B. 错误</w:t>
      </w:r>
    </w:p>
    <w:p w14:paraId="4681F766">
      <w:pPr>
        <w:spacing w:after="40"/>
      </w:pPr>
      <w:r>
        <w:rPr>
          <w:rFonts w:ascii="微软雅黑" w:hAnsi="微软雅黑" w:eastAsia="微软雅黑"/>
          <w:b/>
          <w:color w:val="C00000"/>
          <w:sz w:val="21"/>
        </w:rPr>
        <w:t>正确答案：A（正确）</w:t>
      </w:r>
    </w:p>
    <w:p w14:paraId="497551F9">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解析：网络中R1的Loopback0（10.0.1.1/32）通过`import`引入OSPF，R2将OSPF路由引入IS - IS。OSPF域内，R5到R1的路径有两条：①R5 - R2 - R1（Cost：R5 - R2的OSPF Cost若为100，R2 - R1为10，总110）；②R5 - R4 - R1（Cost：10 + 100 = 110）。IS - IS域内，R5到R2的路径有两条：①R5 - R2（Cost10？若实际为100则非最优）；②R5 - R6 - R3 - R2（Cost：10 + 10 + 10 = 30），再经R2 - R1（Cost10），总Cost40。因IS - IS路径Cost（40）远低于OSPF路径（110），故R5选择R5 - R6 - R3 - R2 - R1的路径，题目描述正确。</w:t>
      </w:r>
    </w:p>
    <w:p w14:paraId="1A357021">
      <w:pPr>
        <w:pBdr>
          <w:bottom w:val="single" w:color="D9D9D9" w:sz="6" w:space="1"/>
        </w:pBdr>
        <w:spacing w:before="80" w:after="160"/>
      </w:pPr>
    </w:p>
    <w:p w14:paraId="72D1F764">
      <w:pPr>
        <w:spacing w:after="40"/>
      </w:pPr>
      <w:r>
        <w:rPr>
          <w:rFonts w:ascii="微软雅黑" w:hAnsi="微软雅黑" w:eastAsia="微软雅黑"/>
          <w:b/>
          <w:color w:val="1F4E79"/>
          <w:sz w:val="21"/>
        </w:rPr>
        <w:t>871.【判断题】</w:t>
      </w:r>
      <w:r>
        <w:rPr>
          <w:rFonts w:ascii="微软雅黑" w:hAnsi="微软雅黑" w:eastAsia="微软雅黑"/>
          <w:sz w:val="21"/>
        </w:rPr>
        <w:t>如图所示的组网与配置，PC1和PC2可以相互通信，但数据帧从CORE 发出后携带的VLAN ID是1，而不是VLAN ID 10。 [图片]</w:t>
      </w:r>
    </w:p>
    <w:p w14:paraId="7ECF77D1">
      <w:pPr>
        <w:spacing w:after="40"/>
        <w:ind w:left="360"/>
      </w:pPr>
      <w:r>
        <w:rPr>
          <w:rFonts w:ascii="微软雅黑" w:hAnsi="微软雅黑" w:eastAsia="微软雅黑"/>
          <w:b w:val="0"/>
          <w:sz w:val="21"/>
        </w:rPr>
        <w:t>A. 正确</w:t>
      </w:r>
    </w:p>
    <w:p w14:paraId="4F2BD912">
      <w:pPr>
        <w:spacing w:after="40"/>
        <w:ind w:left="360"/>
      </w:pPr>
      <w:r>
        <w:rPr>
          <w:rFonts w:ascii="微软雅黑" w:hAnsi="微软雅黑" w:eastAsia="微软雅黑"/>
          <w:b w:val="0"/>
          <w:sz w:val="21"/>
        </w:rPr>
        <w:t>B. 错误</w:t>
      </w:r>
    </w:p>
    <w:p w14:paraId="09BE403F">
      <w:pPr>
        <w:spacing w:after="40"/>
      </w:pPr>
      <w:r>
        <w:rPr>
          <w:rFonts w:ascii="微软雅黑" w:hAnsi="微软雅黑" w:eastAsia="微软雅黑"/>
          <w:b/>
          <w:color w:val="C00000"/>
          <w:sz w:val="21"/>
        </w:rPr>
        <w:t>正确答案：B（错误）</w:t>
      </w:r>
    </w:p>
    <w:p w14:paraId="0C8F2181">
      <w:pPr>
        <w:spacing w:after="40"/>
      </w:pPr>
      <w:r>
        <w:rPr>
          <w:rFonts w:ascii="微软雅黑" w:hAnsi="微软雅黑" w:eastAsia="微软雅黑"/>
          <w:b/>
          <w:color w:val="2E75B6"/>
          <w:sz w:val="20"/>
        </w:rPr>
        <w:t>解析（AI生成）：</w:t>
      </w:r>
      <w:r>
        <w:rPr>
          <w:rFonts w:ascii="微软雅黑" w:hAnsi="微软雅黑" w:eastAsia="微软雅黑"/>
          <w:color w:val="404040"/>
          <w:sz w:val="20"/>
        </w:rPr>
        <w:t>PC1、PC2经ACC1/ACC2的access口（默认VLAN10）属于VLAN10。ACC1/ACC2与CORE的链路为trunk，trunk口pvid=10且允许VLAN10通过。PC1数据经ACC1的access口进入后被标记为VLAN10，从ACC1的trunk口发送时，因VLAN10与trunk口pvid匹配，发送时去掉标签（untag）但逻辑VLAN ID为10。CORE接收后识别为VLAN10，转发时从CORE的trunk口发出的帧，VLAN ID为10（非1）。故题目说法错误。</w:t>
      </w:r>
    </w:p>
    <w:p w14:paraId="5BAA4BA9">
      <w:pPr>
        <w:pBdr>
          <w:bottom w:val="single" w:color="D9D9D9" w:sz="6" w:space="1"/>
        </w:pBdr>
        <w:spacing w:before="80" w:after="160"/>
      </w:pPr>
    </w:p>
    <w:p w14:paraId="04AB5255">
      <w:pPr>
        <w:spacing w:after="40"/>
      </w:pPr>
      <w:r>
        <w:rPr>
          <w:rFonts w:ascii="微软雅黑" w:hAnsi="微软雅黑" w:eastAsia="微软雅黑"/>
          <w:b/>
          <w:color w:val="1F4E79"/>
          <w:sz w:val="21"/>
        </w:rPr>
        <w:t>872.【判断题】</w:t>
      </w:r>
      <w:r>
        <w:rPr>
          <w:rFonts w:ascii="微软雅黑" w:hAnsi="微软雅黑" w:eastAsia="微软雅黑"/>
          <w:sz w:val="21"/>
        </w:rPr>
        <w:t>下图是MPLS L3VPN over SR-MPLS TE Policy的典型场景，每条链路的Adjacency bSID已在图中标出。PE1上配置的Segment-list</w:t>
      </w:r>
    </w:p>
    <w:p w14:paraId="23D4C6B6">
      <w:pPr>
        <w:spacing w:after="40"/>
      </w:pPr>
      <w:r>
        <w:rPr>
          <w:rFonts w:ascii="微软雅黑" w:hAnsi="微软雅黑" w:eastAsia="微软雅黑"/>
          <w:sz w:val="21"/>
        </w:rPr>
        <w:t>List1的信息如图中的表格所示， PE1转发CE1发送给CE2的数据包时使用list1指定的路径。当CE1发送数据包给CE2时，数据包的转发路径为CE1-PE1-P3-P4-PE2-CE2 [图片]</w:t>
      </w:r>
    </w:p>
    <w:p w14:paraId="069C6539">
      <w:pPr>
        <w:spacing w:after="40"/>
        <w:ind w:left="360"/>
      </w:pPr>
      <w:r>
        <w:rPr>
          <w:rFonts w:ascii="微软雅黑" w:hAnsi="微软雅黑" w:eastAsia="微软雅黑"/>
          <w:b w:val="0"/>
          <w:sz w:val="21"/>
        </w:rPr>
        <w:t>A. 正确</w:t>
      </w:r>
    </w:p>
    <w:p w14:paraId="637A165D">
      <w:pPr>
        <w:spacing w:after="40"/>
        <w:ind w:left="360"/>
      </w:pPr>
      <w:r>
        <w:rPr>
          <w:rFonts w:ascii="微软雅黑" w:hAnsi="微软雅黑" w:eastAsia="微软雅黑"/>
          <w:b w:val="0"/>
          <w:sz w:val="21"/>
        </w:rPr>
        <w:t>B. 错误</w:t>
      </w:r>
    </w:p>
    <w:p w14:paraId="7ECB3206">
      <w:pPr>
        <w:spacing w:after="40"/>
      </w:pPr>
      <w:r>
        <w:rPr>
          <w:rFonts w:ascii="微软雅黑" w:hAnsi="微软雅黑" w:eastAsia="微软雅黑"/>
          <w:b/>
          <w:color w:val="C00000"/>
          <w:sz w:val="21"/>
        </w:rPr>
        <w:t>正确答案：A（正确）</w:t>
      </w:r>
    </w:p>
    <w:p w14:paraId="1E8ACBDA">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解析：PE1上Segment - list List1的sid分别为321613（PE1→P3）、321634（P3→P4）、321642（P4→PE2）。数据包从CE1到PE1后，按sid依次转发：PE1通过321613到P3，P3通过321634到P4，P4通过321642到PE2，最后PE2到CE2，路径为CE1 - PE1 - P3 - P4 - PE2 - CE2，与题目描述一致，故判断为正确。</w:t>
      </w:r>
    </w:p>
    <w:p w14:paraId="16878079">
      <w:pPr>
        <w:pBdr>
          <w:bottom w:val="single" w:color="D9D9D9" w:sz="6" w:space="1"/>
        </w:pBdr>
        <w:spacing w:before="80" w:after="160"/>
      </w:pPr>
    </w:p>
    <w:p w14:paraId="1F10D99B">
      <w:pPr>
        <w:spacing w:after="40"/>
      </w:pPr>
      <w:r>
        <w:rPr>
          <w:rFonts w:ascii="微软雅黑" w:hAnsi="微软雅黑" w:eastAsia="微软雅黑"/>
          <w:b/>
          <w:color w:val="1F4E79"/>
          <w:sz w:val="21"/>
        </w:rPr>
        <w:t>873.【判断题】</w:t>
      </w:r>
      <w:r>
        <w:rPr>
          <w:rFonts w:ascii="微软雅黑" w:hAnsi="微软雅黑" w:eastAsia="微软雅黑"/>
          <w:sz w:val="21"/>
        </w:rPr>
        <w:t>网络工程师编写了以下代码：当目标设备使用的认证方式为密码认证时，ssh.set.missing_host_key_policy(paramiko.AutoAdaPolicy(  ))这一行代码可以删除。 [图片]</w:t>
      </w:r>
    </w:p>
    <w:p w14:paraId="2D6CC268">
      <w:pPr>
        <w:spacing w:after="40"/>
        <w:ind w:left="360"/>
      </w:pPr>
      <w:r>
        <w:rPr>
          <w:rFonts w:ascii="微软雅黑" w:hAnsi="微软雅黑" w:eastAsia="微软雅黑"/>
          <w:b w:val="0"/>
          <w:sz w:val="21"/>
        </w:rPr>
        <w:t>A. 正确</w:t>
      </w:r>
    </w:p>
    <w:p w14:paraId="571D9A94">
      <w:pPr>
        <w:spacing w:after="40"/>
        <w:ind w:left="360"/>
      </w:pPr>
      <w:r>
        <w:rPr>
          <w:rFonts w:ascii="微软雅黑" w:hAnsi="微软雅黑" w:eastAsia="微软雅黑"/>
          <w:b w:val="0"/>
          <w:sz w:val="21"/>
        </w:rPr>
        <w:t>B. 错误</w:t>
      </w:r>
    </w:p>
    <w:p w14:paraId="65BC7762">
      <w:pPr>
        <w:spacing w:after="40"/>
      </w:pPr>
      <w:r>
        <w:rPr>
          <w:rFonts w:ascii="微软雅黑" w:hAnsi="微软雅黑" w:eastAsia="微软雅黑"/>
          <w:b/>
          <w:color w:val="C00000"/>
          <w:sz w:val="21"/>
        </w:rPr>
        <w:t>正确答案：B（错误）</w:t>
      </w:r>
    </w:p>
    <w:p w14:paraId="727727C8">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ssh.set_missing_host_key_policy(paramiko.AutoAddPolicy())`处理的是**主机密钥验证**（SSH连接时对目标主机身份的验证），与**认证方式**（密码认证/密钥认证）是不同环节。即使使用密码认证，SSH连接仍会检查主机密钥，因此该代码不能因认证方式为密码认证就删除。题目说法错误。</w:t>
      </w:r>
    </w:p>
    <w:p w14:paraId="0DC513E7">
      <w:pPr>
        <w:pBdr>
          <w:bottom w:val="single" w:color="D9D9D9" w:sz="6" w:space="1"/>
        </w:pBdr>
        <w:spacing w:before="80" w:after="160"/>
      </w:pPr>
    </w:p>
    <w:p w14:paraId="4D58CA45">
      <w:pPr>
        <w:spacing w:after="40"/>
      </w:pPr>
      <w:r>
        <w:rPr>
          <w:rFonts w:ascii="微软雅黑" w:hAnsi="微软雅黑" w:eastAsia="微软雅黑"/>
          <w:b/>
          <w:color w:val="1F4E79"/>
          <w:sz w:val="21"/>
        </w:rPr>
        <w:t>874.【判断题】</w:t>
      </w:r>
      <w:r>
        <w:rPr>
          <w:rFonts w:ascii="微软雅黑" w:hAnsi="微软雅黑" w:eastAsia="微软雅黑"/>
          <w:sz w:val="21"/>
        </w:rPr>
        <w:t>A-FEC(Adaptive FEC，自适应FEC)是对D-FEC(DeterminedFEC，固定冗余率FEC)的改进，改进了D-FEC浪费带宽和实际网络丢包率过高时不能恢复丢包的问题。A-FEC可以检测网络中的报文丢失情况，自动调整FEC冗余率，从而在丢包率低的时候节约带宽；而在丢包率升高的时候适应性地提高冗余率，以抵消网络报文丢失造成的影响。无论丢包率有多大，使用A-FEC都能解决丢包问题。 [图片]</w:t>
      </w:r>
    </w:p>
    <w:p w14:paraId="2AE10B89">
      <w:pPr>
        <w:spacing w:after="40"/>
        <w:ind w:left="360"/>
      </w:pPr>
      <w:r>
        <w:rPr>
          <w:rFonts w:ascii="微软雅黑" w:hAnsi="微软雅黑" w:eastAsia="微软雅黑"/>
          <w:b w:val="0"/>
          <w:sz w:val="21"/>
        </w:rPr>
        <w:t>A. 正确</w:t>
      </w:r>
    </w:p>
    <w:p w14:paraId="4150574A">
      <w:pPr>
        <w:spacing w:after="40"/>
        <w:ind w:left="360"/>
      </w:pPr>
      <w:r>
        <w:rPr>
          <w:rFonts w:ascii="微软雅黑" w:hAnsi="微软雅黑" w:eastAsia="微软雅黑"/>
          <w:b w:val="0"/>
          <w:sz w:val="21"/>
        </w:rPr>
        <w:t>B. 错误</w:t>
      </w:r>
    </w:p>
    <w:p w14:paraId="1C3DDD36">
      <w:pPr>
        <w:spacing w:after="40"/>
      </w:pPr>
      <w:r>
        <w:rPr>
          <w:rFonts w:ascii="微软雅黑" w:hAnsi="微软雅黑" w:eastAsia="微软雅黑"/>
          <w:b/>
          <w:color w:val="C00000"/>
          <w:sz w:val="21"/>
        </w:rPr>
        <w:t>正确答案：B（错误）</w:t>
      </w:r>
    </w:p>
    <w:p w14:paraId="5848B44E">
      <w:pPr>
        <w:spacing w:after="40"/>
      </w:pPr>
      <w:r>
        <w:rPr>
          <w:rFonts w:ascii="微软雅黑" w:hAnsi="微软雅黑" w:eastAsia="微软雅黑"/>
          <w:b/>
          <w:color w:val="2E75B6"/>
          <w:sz w:val="20"/>
        </w:rPr>
        <w:t>解析（AI生成）：</w:t>
      </w:r>
      <w:r>
        <w:rPr>
          <w:rFonts w:ascii="微软雅黑" w:hAnsi="微软雅黑" w:eastAsia="微软雅黑"/>
          <w:color w:val="404040"/>
          <w:sz w:val="20"/>
        </w:rPr>
        <w:t>A - FEC虽能自适应调整冗余率应对丢包，但冗余率调整有上限，当丢包率过高（超出其冗余恢复能力）时，无法解决丢包问题。题干“无论丢包率多大都能解决”的表述错误，故答案为B。</w:t>
      </w:r>
    </w:p>
    <w:p w14:paraId="6BCF2C80">
      <w:pPr>
        <w:spacing w:after="40"/>
      </w:pPr>
      <w:r>
        <w:rPr>
          <w:rFonts w:ascii="微软雅黑" w:hAnsi="微软雅黑" w:eastAsia="微软雅黑"/>
          <w:color w:val="404040"/>
          <w:sz w:val="20"/>
        </w:rPr>
        <w:t>易错提醒：A - FEC的冗余率调整并非无限制，需注意其应对丢包率的能力范围。</w:t>
      </w:r>
    </w:p>
    <w:p w14:paraId="26719F9B">
      <w:pPr>
        <w:pBdr>
          <w:bottom w:val="single" w:color="D9D9D9" w:sz="6" w:space="1"/>
        </w:pBdr>
        <w:spacing w:before="80" w:after="160"/>
      </w:pPr>
    </w:p>
    <w:p w14:paraId="7E248826">
      <w:pPr>
        <w:spacing w:after="40"/>
      </w:pPr>
      <w:r>
        <w:rPr>
          <w:rFonts w:ascii="微软雅黑" w:hAnsi="微软雅黑" w:eastAsia="微软雅黑"/>
          <w:b/>
          <w:color w:val="1F4E79"/>
          <w:sz w:val="21"/>
        </w:rPr>
        <w:t>875.【判断题】</w:t>
      </w:r>
      <w:r>
        <w:rPr>
          <w:rFonts w:ascii="微软雅黑" w:hAnsi="微软雅黑" w:eastAsia="微软雅黑"/>
          <w:sz w:val="21"/>
        </w:rPr>
        <w:t>华为交换机使用SSH协议作为NETCONF协议的承载协议。当编写Python代码使用ncclient和华为交换机建立NETCONF会话时，必须同时调用paramiko。</w:t>
      </w:r>
    </w:p>
    <w:p w14:paraId="4AD8AFDD">
      <w:pPr>
        <w:spacing w:after="40"/>
        <w:ind w:left="360"/>
      </w:pPr>
      <w:r>
        <w:rPr>
          <w:rFonts w:ascii="微软雅黑" w:hAnsi="微软雅黑" w:eastAsia="微软雅黑"/>
          <w:b w:val="0"/>
          <w:sz w:val="21"/>
        </w:rPr>
        <w:t>A. 正确</w:t>
      </w:r>
    </w:p>
    <w:p w14:paraId="679278E0">
      <w:pPr>
        <w:spacing w:after="40"/>
        <w:ind w:left="360"/>
      </w:pPr>
      <w:r>
        <w:rPr>
          <w:rFonts w:ascii="微软雅黑" w:hAnsi="微软雅黑" w:eastAsia="微软雅黑"/>
          <w:b w:val="0"/>
          <w:sz w:val="21"/>
        </w:rPr>
        <w:t>B. 错误</w:t>
      </w:r>
    </w:p>
    <w:p w14:paraId="2A0C56D8">
      <w:pPr>
        <w:spacing w:after="40"/>
      </w:pPr>
      <w:r>
        <w:rPr>
          <w:rFonts w:ascii="微软雅黑" w:hAnsi="微软雅黑" w:eastAsia="微软雅黑"/>
          <w:b/>
          <w:color w:val="C00000"/>
          <w:sz w:val="21"/>
        </w:rPr>
        <w:t>正确答案：B（错误）</w:t>
      </w:r>
    </w:p>
    <w:p w14:paraId="7DAC7693">
      <w:pPr>
        <w:spacing w:after="40"/>
      </w:pPr>
      <w:r>
        <w:rPr>
          <w:rFonts w:ascii="微软雅黑" w:hAnsi="微软雅黑" w:eastAsia="微软雅黑"/>
          <w:b/>
          <w:color w:val="2E75B6"/>
          <w:sz w:val="20"/>
        </w:rPr>
        <w:t>解析（AI生成）：</w:t>
      </w:r>
      <w:r>
        <w:rPr>
          <w:rFonts w:ascii="微软雅黑" w:hAnsi="微软雅黑" w:eastAsia="微软雅黑"/>
          <w:color w:val="404040"/>
          <w:sz w:val="20"/>
        </w:rPr>
        <w:t>虽然华为交换机确实支持使用SSH协议作为NETCONF协议的底层传输承载，但在使用Python的ncclient库与华为交换机建立NETCONF会话时，并不需要在代码中显式调用paramiko。ncclient库内部已经封装了对SSH传输层的处理，通常它依赖paramiko或其他SSH库作为底层传输实现，但用户只需使用ncclient提供的接口即可，无需在代码中直接导入或调用paramiko。</w:t>
      </w:r>
    </w:p>
    <w:p w14:paraId="148597E1">
      <w:pPr>
        <w:pBdr>
          <w:bottom w:val="single" w:color="D9D9D9" w:sz="6" w:space="1"/>
        </w:pBdr>
        <w:spacing w:before="80" w:after="160"/>
      </w:pPr>
    </w:p>
    <w:p w14:paraId="75B1CC1D">
      <w:pPr>
        <w:spacing w:after="40"/>
      </w:pPr>
      <w:r>
        <w:rPr>
          <w:rFonts w:ascii="微软雅黑" w:hAnsi="微软雅黑" w:eastAsia="微软雅黑"/>
          <w:b/>
          <w:color w:val="1F4E79"/>
          <w:sz w:val="21"/>
        </w:rPr>
        <w:t>876.【判断题】</w:t>
      </w:r>
      <w:r>
        <w:rPr>
          <w:rFonts w:ascii="微软雅黑" w:hAnsi="微软雅黑" w:eastAsia="微软雅黑"/>
          <w:sz w:val="21"/>
        </w:rPr>
        <w:t>如图所示的VXLAN分布式网关网络，PC1和PC2的网关在Edge-1和Edge-2，且属于相同的虚拟网络。AGG-1和AGG-2为透传节点。PC1和PC2分别使用用户名Test01和Test02通过认证，在Edge-1和Edge-2已部署策略控制。根据以上场景可以推断，PC1和PC2可以相互通信。 [图片]</w:t>
      </w:r>
    </w:p>
    <w:p w14:paraId="030791F6">
      <w:pPr>
        <w:spacing w:after="40"/>
        <w:ind w:left="360"/>
      </w:pPr>
      <w:r>
        <w:rPr>
          <w:rFonts w:ascii="微软雅黑" w:hAnsi="微软雅黑" w:eastAsia="微软雅黑"/>
          <w:b w:val="0"/>
          <w:sz w:val="21"/>
        </w:rPr>
        <w:t>A. 正确</w:t>
      </w:r>
    </w:p>
    <w:p w14:paraId="1C430D7B">
      <w:pPr>
        <w:spacing w:after="40"/>
        <w:ind w:left="360"/>
      </w:pPr>
      <w:r>
        <w:rPr>
          <w:rFonts w:ascii="微软雅黑" w:hAnsi="微软雅黑" w:eastAsia="微软雅黑"/>
          <w:b w:val="0"/>
          <w:sz w:val="21"/>
        </w:rPr>
        <w:t>B. 错误</w:t>
      </w:r>
    </w:p>
    <w:p w14:paraId="74CDFD2E">
      <w:pPr>
        <w:spacing w:after="40"/>
      </w:pPr>
      <w:r>
        <w:rPr>
          <w:rFonts w:ascii="微软雅黑" w:hAnsi="微软雅黑" w:eastAsia="微软雅黑"/>
          <w:b/>
          <w:color w:val="C00000"/>
          <w:sz w:val="21"/>
        </w:rPr>
        <w:t>正确答案：A（正确）</w:t>
      </w:r>
    </w:p>
    <w:p w14:paraId="0E0F807B">
      <w:pPr>
        <w:spacing w:after="40"/>
      </w:pPr>
      <w:r>
        <w:rPr>
          <w:rFonts w:ascii="微软雅黑" w:hAnsi="微软雅黑" w:eastAsia="微软雅黑"/>
          <w:b/>
          <w:color w:val="2E75B6"/>
          <w:sz w:val="20"/>
        </w:rPr>
        <w:t>解析（AI生成）：</w:t>
      </w:r>
      <w:r>
        <w:rPr>
          <w:rFonts w:ascii="微软雅黑" w:hAnsi="微软雅黑" w:eastAsia="微软雅黑"/>
          <w:color w:val="404040"/>
          <w:sz w:val="20"/>
        </w:rPr>
        <w:t>PC1（Test01）授权安全组为Group1，PC2（Test02）为Group2。策略控制中，源组Group1对目的组Group2的访问策略为允许（绿色对勾），且二者属于相同虚拟网络，网关（Edge - 1、Edge - 2）及透传节点（AGG - 1、AGG - 2）配置支持同虚拟网络内通信，结合策略允许Group1与Group2互访，因此PC1和PC2可相互通信，判断正确。</w:t>
      </w:r>
    </w:p>
    <w:p w14:paraId="2701F2A6">
      <w:pPr>
        <w:pBdr>
          <w:bottom w:val="single" w:color="D9D9D9" w:sz="6" w:space="1"/>
        </w:pBdr>
        <w:spacing w:before="80" w:after="160"/>
      </w:pPr>
    </w:p>
    <w:p w14:paraId="30A38E22">
      <w:pPr>
        <w:spacing w:after="40"/>
      </w:pPr>
      <w:r>
        <w:rPr>
          <w:rFonts w:ascii="微软雅黑" w:hAnsi="微软雅黑" w:eastAsia="微软雅黑"/>
          <w:b/>
          <w:color w:val="1F4E79"/>
          <w:sz w:val="21"/>
        </w:rPr>
        <w:t>877.【判断题】</w:t>
      </w:r>
      <w:r>
        <w:rPr>
          <w:rFonts w:ascii="微软雅黑" w:hAnsi="微软雅黑" w:eastAsia="微软雅黑"/>
          <w:sz w:val="21"/>
        </w:rPr>
        <w:t>如图所示的OSPF网络，R6是MCE，其两个接口分别属于VPN1和VPN2，R6还有两个环回口分别属于VPN1和VPN2，IP地址均为10.0.6.6/32，并且已使能OSPF，其余设备不创建VPN实例，在R1使用命令displayip routing-table0.6.6查看路由表，可以看到R1到达10.0.6.6有两条等价路由。 [图片]</w:t>
      </w:r>
    </w:p>
    <w:p w14:paraId="50882C44">
      <w:pPr>
        <w:spacing w:after="40"/>
        <w:ind w:left="360"/>
      </w:pPr>
      <w:r>
        <w:rPr>
          <w:rFonts w:ascii="微软雅黑" w:hAnsi="微软雅黑" w:eastAsia="微软雅黑"/>
          <w:b w:val="0"/>
          <w:sz w:val="21"/>
        </w:rPr>
        <w:t>A. 正确</w:t>
      </w:r>
    </w:p>
    <w:p w14:paraId="55FC1E13">
      <w:pPr>
        <w:spacing w:after="40"/>
        <w:ind w:left="360"/>
      </w:pPr>
      <w:r>
        <w:rPr>
          <w:rFonts w:ascii="微软雅黑" w:hAnsi="微软雅黑" w:eastAsia="微软雅黑"/>
          <w:b w:val="0"/>
          <w:sz w:val="21"/>
        </w:rPr>
        <w:t>B. 错误</w:t>
      </w:r>
    </w:p>
    <w:p w14:paraId="3365CB2C">
      <w:pPr>
        <w:spacing w:after="40"/>
      </w:pPr>
      <w:r>
        <w:rPr>
          <w:rFonts w:ascii="微软雅黑" w:hAnsi="微软雅黑" w:eastAsia="微软雅黑"/>
          <w:b/>
          <w:color w:val="C00000"/>
          <w:sz w:val="21"/>
        </w:rPr>
        <w:t>正确答案：A（正确）</w:t>
      </w:r>
    </w:p>
    <w:p w14:paraId="6FC317FD">
      <w:pPr>
        <w:spacing w:after="40"/>
      </w:pPr>
      <w:r>
        <w:rPr>
          <w:rFonts w:ascii="微软雅黑" w:hAnsi="微软雅黑" w:eastAsia="微软雅黑"/>
          <w:b/>
          <w:color w:val="2E75B6"/>
          <w:sz w:val="20"/>
        </w:rPr>
        <w:t>解析（AI生成）：</w:t>
      </w:r>
      <w:r>
        <w:rPr>
          <w:rFonts w:ascii="微软雅黑" w:hAnsi="微软雅黑" w:eastAsia="微软雅黑"/>
          <w:color w:val="404040"/>
          <w:sz w:val="20"/>
        </w:rPr>
        <w:t>R6作为MCE，两个环回口（IP均为10.0.6.6/32）分属VPN1、VPN2，接口也分属这两个VPN且均使能OSPF。其余设备无VPN实例，R1所在网络为OSPF Area 0。R1到10.0.6.6存在两条路径：R1-R2-R3-R6（承载VPN2的环回路由）、R1-R4-R5-R6（承载VPN1的环回路由）。因两条路径OSPF Cost相同、目的地址一致，故形成等价路由。因此该判断正确。</w:t>
      </w:r>
    </w:p>
    <w:p w14:paraId="04FC5F60">
      <w:pPr>
        <w:pBdr>
          <w:bottom w:val="single" w:color="D9D9D9" w:sz="6" w:space="1"/>
        </w:pBdr>
        <w:spacing w:before="80" w:after="160"/>
      </w:pPr>
    </w:p>
    <w:p w14:paraId="67C8494A">
      <w:pPr>
        <w:spacing w:after="40"/>
      </w:pPr>
      <w:r>
        <w:rPr>
          <w:rFonts w:ascii="微软雅黑" w:hAnsi="微软雅黑" w:eastAsia="微软雅黑"/>
          <w:b/>
          <w:color w:val="1F4E79"/>
          <w:sz w:val="21"/>
        </w:rPr>
        <w:t>878.【判断题】</w:t>
      </w:r>
      <w:r>
        <w:rPr>
          <w:rFonts w:ascii="微软雅黑" w:hAnsi="微软雅黑" w:eastAsia="微软雅黑"/>
          <w:sz w:val="21"/>
        </w:rPr>
        <w:t>如图所示，管理员通过iMasterNCE-Campus纳管全网设备实现分支SD-TAN互联和总部HO的VXLAN部署，如果管理员希望AR1作为DHCPServerl为HQ内交换机分配IP地址和Option148参数，则管理员必须进入AR1的CL1界面配置LAN侧的接口、IP、DHCP等信息。</w:t>
      </w:r>
    </w:p>
    <w:p w14:paraId="626CE8D9">
      <w:pPr>
        <w:spacing w:after="40"/>
      </w:pPr>
      <w:r>
        <w:rPr>
          <w:rFonts w:ascii="微软雅黑" w:hAnsi="微软雅黑" w:eastAsia="微软雅黑"/>
          <w:sz w:val="21"/>
        </w:rPr>
        <w:t>[图片]</w:t>
      </w:r>
    </w:p>
    <w:p w14:paraId="6ADE658C">
      <w:pPr>
        <w:spacing w:after="40"/>
        <w:ind w:left="360"/>
      </w:pPr>
      <w:r>
        <w:rPr>
          <w:rFonts w:ascii="微软雅黑" w:hAnsi="微软雅黑" w:eastAsia="微软雅黑"/>
          <w:b w:val="0"/>
          <w:sz w:val="21"/>
        </w:rPr>
        <w:t>A. 正确</w:t>
      </w:r>
    </w:p>
    <w:p w14:paraId="756E8438">
      <w:pPr>
        <w:spacing w:after="40"/>
        <w:ind w:left="360"/>
      </w:pPr>
      <w:r>
        <w:rPr>
          <w:rFonts w:ascii="微软雅黑" w:hAnsi="微软雅黑" w:eastAsia="微软雅黑"/>
          <w:b w:val="0"/>
          <w:sz w:val="21"/>
        </w:rPr>
        <w:t>B. 错误</w:t>
      </w:r>
    </w:p>
    <w:p w14:paraId="60D1E65B">
      <w:pPr>
        <w:spacing w:after="40"/>
      </w:pPr>
      <w:r>
        <w:rPr>
          <w:rFonts w:ascii="微软雅黑" w:hAnsi="微软雅黑" w:eastAsia="微软雅黑"/>
          <w:b/>
          <w:color w:val="C00000"/>
          <w:sz w:val="21"/>
        </w:rPr>
        <w:t>正确答案：B（错误）</w:t>
      </w:r>
    </w:p>
    <w:p w14:paraId="2CD3DA95">
      <w:pPr>
        <w:spacing w:after="40"/>
      </w:pPr>
      <w:r>
        <w:rPr>
          <w:rFonts w:ascii="微软雅黑" w:hAnsi="微软雅黑" w:eastAsia="微软雅黑"/>
          <w:b/>
          <w:color w:val="2E75B6"/>
          <w:sz w:val="20"/>
        </w:rPr>
        <w:t>解析（AI生成）：</w:t>
      </w:r>
      <w:r>
        <w:rPr>
          <w:rFonts w:ascii="微软雅黑" w:hAnsi="微软雅黑" w:eastAsia="微软雅黑"/>
          <w:color w:val="404040"/>
          <w:sz w:val="20"/>
        </w:rPr>
        <w:t>在iMaster NCE - Campus纳管全网设备的场景下，HQ内交换机的IP分配、DHCP及Option148参数配置应通过NCE的集中管控界面（如模板部署、图形化配置）完成，而非直接进入AR1的CLI界面配置。因为NCE作为管理平台，负责统一管控纳管设备的配置，无需单独登录AR1的命令行操作。因此题目说法错误。</w:t>
      </w:r>
    </w:p>
    <w:p w14:paraId="20DD9A1D">
      <w:pPr>
        <w:pBdr>
          <w:bottom w:val="single" w:color="D9D9D9" w:sz="6" w:space="1"/>
        </w:pBdr>
        <w:spacing w:before="80" w:after="160"/>
      </w:pPr>
    </w:p>
    <w:p w14:paraId="4BC2E85F">
      <w:pPr>
        <w:spacing w:after="40"/>
      </w:pPr>
      <w:r>
        <w:rPr>
          <w:rFonts w:ascii="微软雅黑" w:hAnsi="微软雅黑" w:eastAsia="微软雅黑"/>
          <w:b/>
          <w:color w:val="1F4E79"/>
          <w:sz w:val="21"/>
        </w:rPr>
        <w:t>879.【判断题】</w:t>
      </w:r>
      <w:r>
        <w:rPr>
          <w:rFonts w:ascii="微软雅黑" w:hAnsi="微软雅黑" w:eastAsia="微软雅黑"/>
          <w:sz w:val="21"/>
        </w:rPr>
        <w:t>如图所示的组网，所有路由器使用直连接口建立EBGP邻居关系。每台设备Loopback0接口的IP地址为10.0.X.X/32， X为设备的编号。每台设备使用Loopback0接口地址作为Router ID，并且将Loopback0接口的路由以Network方式通告到BGP进程。R1、R2、R3对BGP邻居出方向使用了如图中所示的路由策略，并且已配置向邻居发送团体属性。R6到达10.0.1.1最优路由的下一跳为R5。 [图片]</w:t>
      </w:r>
    </w:p>
    <w:p w14:paraId="07BEAE6F">
      <w:pPr>
        <w:spacing w:after="40"/>
        <w:ind w:left="360"/>
      </w:pPr>
      <w:r>
        <w:rPr>
          <w:rFonts w:ascii="微软雅黑" w:hAnsi="微软雅黑" w:eastAsia="微软雅黑"/>
          <w:b w:val="0"/>
          <w:sz w:val="21"/>
        </w:rPr>
        <w:t>A. 正确</w:t>
      </w:r>
    </w:p>
    <w:p w14:paraId="4AEE7A7C">
      <w:pPr>
        <w:spacing w:after="40"/>
        <w:ind w:left="360"/>
      </w:pPr>
      <w:r>
        <w:rPr>
          <w:rFonts w:ascii="微软雅黑" w:hAnsi="微软雅黑" w:eastAsia="微软雅黑"/>
          <w:b w:val="0"/>
          <w:sz w:val="21"/>
        </w:rPr>
        <w:t>B. 错误</w:t>
      </w:r>
    </w:p>
    <w:p w14:paraId="04C44367">
      <w:pPr>
        <w:spacing w:after="40"/>
      </w:pPr>
      <w:r>
        <w:rPr>
          <w:rFonts w:ascii="微软雅黑" w:hAnsi="微软雅黑" w:eastAsia="微软雅黑"/>
          <w:b/>
          <w:color w:val="C00000"/>
          <w:sz w:val="21"/>
        </w:rPr>
        <w:t>正确答案：A（正确）</w:t>
      </w:r>
    </w:p>
    <w:p w14:paraId="301E5E05">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解析：R1的10.0.1.1/32路由通过`network`通告至BGP，出方向路由策略为路由添加团体属性`65001:1`。R2策略为`additive`，会在原有团体属性（`65001:1`）上追加`65002:2`。R3的策略中，`node10`通过`community - filter 1`匹配`65001:1`后拒绝该路由，故R3不会将R2传来的R1路由传给R6。而R4从R1学到路由后传给R5，R5（EBGP邻居）再传给R6，EBGP传递路由时下一跳为上一跳（R5）的直连IP，因此R6到达10.0.1.1的最优下一跳为R5，结论正确。</w:t>
      </w:r>
    </w:p>
    <w:p w14:paraId="18450AE3">
      <w:pPr>
        <w:pBdr>
          <w:bottom w:val="single" w:color="D9D9D9" w:sz="6" w:space="1"/>
        </w:pBdr>
        <w:spacing w:before="80" w:after="160"/>
      </w:pPr>
    </w:p>
    <w:p w14:paraId="38D43695">
      <w:pPr>
        <w:spacing w:after="40"/>
      </w:pPr>
      <w:r>
        <w:rPr>
          <w:rFonts w:ascii="微软雅黑" w:hAnsi="微软雅黑" w:eastAsia="微软雅黑"/>
          <w:b/>
          <w:color w:val="1F4E79"/>
          <w:sz w:val="21"/>
        </w:rPr>
        <w:t>880.【判断题】</w:t>
      </w:r>
      <w:r>
        <w:rPr>
          <w:rFonts w:ascii="微软雅黑" w:hAnsi="微软雅黑" w:eastAsia="微软雅黑"/>
          <w:sz w:val="21"/>
        </w:rPr>
        <w:t>某一个企业网络如图所示， R2和R5是OSPF与IS-IS的边界。R1 Loopback0接口的IP地址是10.0.1.1/32，该接口通过import方式引入0SPF，在R2上将OSPF路由引入IS-IS，等待一段时间后，在R5执行命令ping 10.0.1.1，结果为无法ping通。 [图片]</w:t>
      </w:r>
    </w:p>
    <w:p w14:paraId="14E4090B">
      <w:pPr>
        <w:spacing w:after="40"/>
        <w:ind w:left="360"/>
      </w:pPr>
      <w:r>
        <w:rPr>
          <w:rFonts w:ascii="微软雅黑" w:hAnsi="微软雅黑" w:eastAsia="微软雅黑"/>
          <w:b w:val="0"/>
          <w:sz w:val="21"/>
        </w:rPr>
        <w:t>A. 正确</w:t>
      </w:r>
    </w:p>
    <w:p w14:paraId="4B98DBB3">
      <w:pPr>
        <w:spacing w:after="40"/>
        <w:ind w:left="360"/>
      </w:pPr>
      <w:r>
        <w:rPr>
          <w:rFonts w:ascii="微软雅黑" w:hAnsi="微软雅黑" w:eastAsia="微软雅黑"/>
          <w:b w:val="0"/>
          <w:sz w:val="21"/>
        </w:rPr>
        <w:t>B. 错误</w:t>
      </w:r>
    </w:p>
    <w:p w14:paraId="3DDDFAAB">
      <w:pPr>
        <w:spacing w:after="40"/>
      </w:pPr>
      <w:r>
        <w:rPr>
          <w:rFonts w:ascii="微软雅黑" w:hAnsi="微软雅黑" w:eastAsia="微软雅黑"/>
          <w:b/>
          <w:color w:val="C00000"/>
          <w:sz w:val="21"/>
        </w:rPr>
        <w:t>正确答案：A（正确）</w:t>
      </w:r>
    </w:p>
    <w:p w14:paraId="243CD2A2">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解析：R1的Loopback0（/32）通过`import`引入OSPF，属于OSPF外部路由（Type 5 LSA）。R2将OSPF路由引入IS - IS时，IS - IS对/32主机路由支持性弱，且`import`引入的外部路由跨协议传递易因路由类型、掩码不匹配失败。R5依赖R2传递的路由，但因上述问题，IS - IS域内无10.0.1.1的有效路由，故无法ping通，结论正确。（易错提醒：OSPF的`import`用于引入外部路由，内部路由应通过`network`宣告；跨协议路由传递需关注路由类型、掩码兼容性。）</w:t>
      </w:r>
    </w:p>
    <w:p w14:paraId="182347B8">
      <w:pPr>
        <w:pBdr>
          <w:bottom w:val="single" w:color="D9D9D9" w:sz="6" w:space="1"/>
        </w:pBdr>
        <w:spacing w:before="80" w:after="160"/>
      </w:pPr>
    </w:p>
    <w:p w14:paraId="4F2273C6">
      <w:pPr>
        <w:spacing w:after="40"/>
      </w:pPr>
      <w:r>
        <w:rPr>
          <w:rFonts w:ascii="微软雅黑" w:hAnsi="微软雅黑" w:eastAsia="微软雅黑"/>
          <w:b/>
          <w:color w:val="1F4E79"/>
          <w:sz w:val="21"/>
        </w:rPr>
        <w:t>881.【判断题】</w:t>
      </w:r>
      <w:r>
        <w:rPr>
          <w:rFonts w:ascii="微软雅黑" w:hAnsi="微软雅黑" w:eastAsia="微软雅黑"/>
          <w:sz w:val="21"/>
        </w:rPr>
        <w:t>如图所示的园区网络， CORE作为DHCPServer为下游交换机分配IP地址，同时配置PnPVLAN为4090，假如CORE未使能LLDP功能，则AGG-1、ACC_1不能够感知PnPVLAN为4090。 [图片]</w:t>
      </w:r>
    </w:p>
    <w:p w14:paraId="3EEFF058">
      <w:pPr>
        <w:spacing w:after="40"/>
        <w:ind w:left="360"/>
      </w:pPr>
      <w:r>
        <w:rPr>
          <w:rFonts w:ascii="微软雅黑" w:hAnsi="微软雅黑" w:eastAsia="微软雅黑"/>
          <w:b w:val="0"/>
          <w:sz w:val="21"/>
        </w:rPr>
        <w:t>A. 正确</w:t>
      </w:r>
    </w:p>
    <w:p w14:paraId="642FC09E">
      <w:pPr>
        <w:spacing w:after="40"/>
        <w:ind w:left="360"/>
      </w:pPr>
      <w:r>
        <w:rPr>
          <w:rFonts w:ascii="微软雅黑" w:hAnsi="微软雅黑" w:eastAsia="微软雅黑"/>
          <w:b w:val="0"/>
          <w:sz w:val="21"/>
        </w:rPr>
        <w:t>B. 错误</w:t>
      </w:r>
    </w:p>
    <w:p w14:paraId="24329F76">
      <w:pPr>
        <w:spacing w:after="40"/>
      </w:pPr>
      <w:r>
        <w:rPr>
          <w:rFonts w:ascii="微软雅黑" w:hAnsi="微软雅黑" w:eastAsia="微软雅黑"/>
          <w:b/>
          <w:color w:val="C00000"/>
          <w:sz w:val="21"/>
        </w:rPr>
        <w:t>正确答案：A（正确）</w:t>
      </w:r>
    </w:p>
    <w:p w14:paraId="39B46684">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解析：园区网络PnP（即插即用）部署中，下游设备（AGG_1、ACC_1）感知PnP VLAN（4090）依赖LLDP（链路层发现协议）传递VLAN配置信息。若DHCPServer（CORE）未使能LLDP，LLDP报文无法携带PnP VLAN信息，下游设备因缺乏LLDP传递的VLAN信息，无法感知该PnP VLAN。故题目描述正确。</w:t>
      </w:r>
    </w:p>
    <w:p w14:paraId="4D0C40CE">
      <w:pPr>
        <w:spacing w:after="40"/>
      </w:pPr>
      <w:r>
        <w:rPr>
          <w:rFonts w:ascii="微软雅黑" w:hAnsi="微软雅黑" w:eastAsia="微软雅黑"/>
          <w:color w:val="404040"/>
          <w:sz w:val="20"/>
        </w:rPr>
        <w:t>易错提醒：PnP VLAN感知需LLDP传递配置信息，若LLDP未使能，下游设备无法获取相关VLAN信息。</w:t>
      </w:r>
    </w:p>
    <w:p w14:paraId="16312A27">
      <w:pPr>
        <w:pBdr>
          <w:bottom w:val="single" w:color="D9D9D9" w:sz="6" w:space="1"/>
        </w:pBdr>
        <w:spacing w:before="80" w:after="160"/>
      </w:pPr>
    </w:p>
    <w:p w14:paraId="1B015001">
      <w:pPr>
        <w:spacing w:after="40"/>
      </w:pPr>
      <w:r>
        <w:rPr>
          <w:rFonts w:ascii="微软雅黑" w:hAnsi="微软雅黑" w:eastAsia="微软雅黑"/>
          <w:b/>
          <w:color w:val="1F4E79"/>
          <w:sz w:val="21"/>
        </w:rPr>
        <w:t>882.【判断题】</w:t>
      </w:r>
      <w:r>
        <w:rPr>
          <w:rFonts w:ascii="微软雅黑" w:hAnsi="微软雅黑" w:eastAsia="微软雅黑"/>
          <w:sz w:val="21"/>
        </w:rPr>
        <w:t>如图所示，某园区部署OSPF协议，其中Area1部署为NSSA区域。缺省情况下，R2会自动产生Type7 LSA的缺省路由并在NSSA区域内泛洪。 [图片]</w:t>
      </w:r>
    </w:p>
    <w:p w14:paraId="2C264EC8">
      <w:pPr>
        <w:spacing w:after="40"/>
        <w:ind w:left="360"/>
      </w:pPr>
      <w:r>
        <w:rPr>
          <w:rFonts w:ascii="微软雅黑" w:hAnsi="微软雅黑" w:eastAsia="微软雅黑"/>
          <w:b w:val="0"/>
          <w:sz w:val="21"/>
        </w:rPr>
        <w:t>A. 正确</w:t>
      </w:r>
    </w:p>
    <w:p w14:paraId="5519918C">
      <w:pPr>
        <w:spacing w:after="40"/>
        <w:ind w:left="360"/>
      </w:pPr>
      <w:r>
        <w:rPr>
          <w:rFonts w:ascii="微软雅黑" w:hAnsi="微软雅黑" w:eastAsia="微软雅黑"/>
          <w:b w:val="0"/>
          <w:sz w:val="21"/>
        </w:rPr>
        <w:t>B. 错误</w:t>
      </w:r>
    </w:p>
    <w:p w14:paraId="0EB92552">
      <w:pPr>
        <w:spacing w:after="40"/>
      </w:pPr>
      <w:r>
        <w:rPr>
          <w:rFonts w:ascii="微软雅黑" w:hAnsi="微软雅黑" w:eastAsia="微软雅黑"/>
          <w:b/>
          <w:color w:val="C00000"/>
          <w:sz w:val="21"/>
        </w:rPr>
        <w:t>正确答案：A（正确）</w:t>
      </w:r>
    </w:p>
    <w:p w14:paraId="4096C7F1">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【购买题库薇信：est258258】NSSA区域的ABR会发布LSA7的默认。</w:t>
      </w:r>
    </w:p>
    <w:p w14:paraId="7505DFD4">
      <w:pPr>
        <w:pBdr>
          <w:bottom w:val="single" w:color="D9D9D9" w:sz="6" w:space="1"/>
        </w:pBdr>
        <w:spacing w:before="80" w:after="160"/>
      </w:pPr>
    </w:p>
    <w:p w14:paraId="5A135D78">
      <w:pPr>
        <w:spacing w:after="40"/>
      </w:pPr>
      <w:r>
        <w:rPr>
          <w:rFonts w:ascii="微软雅黑" w:hAnsi="微软雅黑" w:eastAsia="微软雅黑"/>
          <w:b/>
          <w:color w:val="1F4E79"/>
          <w:sz w:val="21"/>
        </w:rPr>
        <w:t>883.【填空题】</w:t>
      </w:r>
      <w:r>
        <w:rPr>
          <w:rFonts w:ascii="微软雅黑" w:hAnsi="微软雅黑" w:eastAsia="微软雅黑"/>
          <w:sz w:val="21"/>
        </w:rPr>
        <w:t>ISIS是链路状态路由协议，使用SPF算法进行路由计算。某园区同时部署了Ipv4和Ipv6并运行IS-IS实现网络的互联互通。如如所示，该网络Ipv4和Ipv6开销相同。R1和R4只支持Ipv4。缺省情况下，计算形成的Ipv6最短路径树中，R2访问R6的下一跳设备是：（ ）(注意：设备名称务必与图示一致，如：R1)</w:t>
      </w:r>
    </w:p>
    <w:p w14:paraId="17F255DE">
      <w:pPr>
        <w:spacing w:after="40"/>
      </w:pPr>
      <w:r>
        <w:rPr>
          <w:rFonts w:ascii="微软雅黑" w:hAnsi="微软雅黑" w:eastAsia="微软雅黑"/>
          <w:sz w:val="21"/>
        </w:rPr>
        <w:t>[图片]</w:t>
      </w:r>
    </w:p>
    <w:p w14:paraId="3F45E6F5">
      <w:pPr>
        <w:spacing w:after="40"/>
      </w:pPr>
      <w:r>
        <w:rPr>
          <w:rFonts w:ascii="微软雅黑" w:hAnsi="微软雅黑" w:eastAsia="微软雅黑"/>
          <w:b/>
          <w:color w:val="C00000"/>
          <w:sz w:val="21"/>
        </w:rPr>
        <w:t>正确答案：R3</w:t>
      </w:r>
    </w:p>
    <w:p w14:paraId="3A815D1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【购买题库薇信：est258258】开启了多拓扑功能下一跳是R3，如果没开启IPv6参考IPv4计算后的拓扑。</w:t>
      </w:r>
    </w:p>
    <w:p w14:paraId="306814BE">
      <w:pPr>
        <w:pBdr>
          <w:bottom w:val="single" w:color="D9D9D9" w:sz="6" w:space="1"/>
        </w:pBdr>
        <w:spacing w:before="80" w:after="160"/>
      </w:pPr>
    </w:p>
    <w:p w14:paraId="5DC37D04">
      <w:pPr>
        <w:spacing w:after="40"/>
      </w:pPr>
      <w:r>
        <w:rPr>
          <w:rFonts w:ascii="微软雅黑" w:hAnsi="微软雅黑" w:eastAsia="微软雅黑"/>
          <w:b/>
          <w:color w:val="1F4E79"/>
          <w:sz w:val="21"/>
        </w:rPr>
        <w:t>884.【填空题】</w:t>
      </w:r>
      <w:r>
        <w:rPr>
          <w:rFonts w:ascii="微软雅黑" w:hAnsi="微软雅黑" w:eastAsia="微软雅黑"/>
          <w:sz w:val="21"/>
        </w:rPr>
        <w:t>基于VXLAN的虚拟化园区网络中，Fabric组网可以选择VXLAN到接入层，该组网包含的节点有： Border、Transparent Node、（  ）(用英文表示，且仅首字母大写)。</w:t>
      </w:r>
    </w:p>
    <w:p w14:paraId="04BB7255">
      <w:pPr>
        <w:spacing w:after="40"/>
      </w:pPr>
      <w:r>
        <w:rPr>
          <w:rFonts w:ascii="微软雅黑" w:hAnsi="微软雅黑" w:eastAsia="微软雅黑"/>
          <w:b/>
          <w:color w:val="C00000"/>
          <w:sz w:val="21"/>
        </w:rPr>
        <w:t>正确答案：Edge</w:t>
      </w:r>
    </w:p>
    <w:p w14:paraId="5E419A07">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【购买题库薇信：est258258】VXLAN网络包含：edge、border、transit节点。</w:t>
      </w:r>
    </w:p>
    <w:p w14:paraId="1BBAE415">
      <w:pPr>
        <w:pBdr>
          <w:bottom w:val="single" w:color="D9D9D9" w:sz="6" w:space="1"/>
        </w:pBdr>
        <w:spacing w:before="80" w:after="160"/>
      </w:pPr>
    </w:p>
    <w:p w14:paraId="769B6659">
      <w:pPr>
        <w:spacing w:after="40"/>
      </w:pPr>
      <w:r>
        <w:rPr>
          <w:rFonts w:ascii="微软雅黑" w:hAnsi="微软雅黑" w:eastAsia="微软雅黑"/>
          <w:b/>
          <w:color w:val="1F4E79"/>
          <w:sz w:val="21"/>
        </w:rPr>
        <w:t>885.【填空题】</w:t>
      </w:r>
      <w:r>
        <w:rPr>
          <w:rFonts w:ascii="微软雅黑" w:hAnsi="微软雅黑" w:eastAsia="微软雅黑"/>
          <w:sz w:val="21"/>
        </w:rPr>
        <w:t>为了节省6PE组网场景下MPLS标签的数量，路由器可开启共享显式空标签功能，此时路由器为所有6PE路由分配的标签值为（ ）(仅填写阿拉伯数字)。</w:t>
      </w:r>
    </w:p>
    <w:p w14:paraId="70165F65">
      <w:pPr>
        <w:spacing w:after="40"/>
      </w:pPr>
      <w:r>
        <w:rPr>
          <w:rFonts w:ascii="微软雅黑" w:hAnsi="微软雅黑" w:eastAsia="微软雅黑"/>
          <w:b/>
          <w:color w:val="C00000"/>
          <w:sz w:val="21"/>
        </w:rPr>
        <w:t>正确答案：2</w:t>
      </w:r>
    </w:p>
    <w:p w14:paraId="268E61F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使能6PE路由共享显式空标签后，所有发往其他对等体的6PE路由会共享显式空标签2，而不用再为每条路由申请标签，占用标签的数量与6PE的路由量无关，这样就大大节省了6PE设备上的标签资源。</w:t>
      </w:r>
    </w:p>
    <w:p w14:paraId="22E88438">
      <w:pPr>
        <w:pBdr>
          <w:bottom w:val="single" w:color="D9D9D9" w:sz="6" w:space="1"/>
        </w:pBdr>
        <w:spacing w:before="80" w:after="160"/>
      </w:pPr>
    </w:p>
    <w:p w14:paraId="60CC9CBF">
      <w:pPr>
        <w:spacing w:after="40"/>
      </w:pPr>
      <w:r>
        <w:rPr>
          <w:rFonts w:ascii="微软雅黑" w:hAnsi="微软雅黑" w:eastAsia="微软雅黑"/>
          <w:b/>
          <w:color w:val="1F4E79"/>
          <w:sz w:val="21"/>
        </w:rPr>
        <w:t>886.【填空题】</w:t>
      </w:r>
      <w:r>
        <w:rPr>
          <w:rFonts w:ascii="微软雅黑" w:hAnsi="微软雅黑" w:eastAsia="微软雅黑"/>
          <w:sz w:val="21"/>
        </w:rPr>
        <w:t>华为网络设备OPS (Open Programmability System，开放可编程系统)功能利用HTIP协议对网络设备的管理对象进行访问。HTTP是Internet上应用最为广泛的一种网络传输协议，默认使用TCP的端口号为（ ）(填写阿拉伯数字)。</w:t>
      </w:r>
    </w:p>
    <w:p w14:paraId="782D2B58">
      <w:pPr>
        <w:spacing w:after="40"/>
      </w:pPr>
      <w:r>
        <w:rPr>
          <w:rFonts w:ascii="微软雅黑" w:hAnsi="微软雅黑" w:eastAsia="微软雅黑"/>
          <w:b/>
          <w:color w:val="C00000"/>
          <w:sz w:val="21"/>
        </w:rPr>
        <w:t>正确答案：80</w:t>
      </w:r>
    </w:p>
    <w:p w14:paraId="19DDC12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【购买题库薇信：est258258】HTTP是基于TCP的80端口</w:t>
      </w:r>
    </w:p>
    <w:p w14:paraId="32310408">
      <w:pPr>
        <w:pBdr>
          <w:bottom w:val="single" w:color="D9D9D9" w:sz="6" w:space="1"/>
        </w:pBdr>
        <w:spacing w:before="80" w:after="160"/>
      </w:pPr>
    </w:p>
    <w:p w14:paraId="122AC571">
      <w:pPr>
        <w:spacing w:after="40"/>
      </w:pPr>
      <w:r>
        <w:rPr>
          <w:rFonts w:ascii="微软雅黑" w:hAnsi="微软雅黑" w:eastAsia="微软雅黑"/>
          <w:b/>
          <w:color w:val="1F4E79"/>
          <w:sz w:val="21"/>
        </w:rPr>
        <w:t>887.【填空题】</w:t>
      </w:r>
      <w:r>
        <w:rPr>
          <w:rFonts w:ascii="微软雅黑" w:hAnsi="微软雅黑" w:eastAsia="微软雅黑"/>
          <w:sz w:val="21"/>
        </w:rPr>
        <w:t>在配置L3VPNv4 over SRv6 BE时，若在SR域内采用了RR，则需要在RR上配置（ ）(请输入完整命令，不可以有多余的空格，所有字母均小写)命令保证两端PE可以正确学习到VPNv4路由。</w:t>
      </w:r>
    </w:p>
    <w:p w14:paraId="06A19BA8">
      <w:pPr>
        <w:spacing w:after="40"/>
      </w:pPr>
      <w:r>
        <w:rPr>
          <w:rFonts w:ascii="微软雅黑" w:hAnsi="微软雅黑" w:eastAsia="微软雅黑"/>
          <w:b/>
          <w:color w:val="C00000"/>
          <w:sz w:val="21"/>
        </w:rPr>
        <w:t>正确答案：undo policy vpn-target</w:t>
      </w:r>
    </w:p>
    <w:p w14:paraId="7549CFF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【购买题库薇信：est258258】默认进行RT检查，不会传递路由。</w:t>
      </w:r>
    </w:p>
    <w:p w14:paraId="07B1EBF1">
      <w:pPr>
        <w:pBdr>
          <w:bottom w:val="single" w:color="D9D9D9" w:sz="6" w:space="1"/>
        </w:pBdr>
        <w:spacing w:before="80" w:after="160"/>
      </w:pPr>
    </w:p>
    <w:p w14:paraId="73FE1559">
      <w:pPr>
        <w:spacing w:after="40"/>
      </w:pPr>
      <w:r>
        <w:rPr>
          <w:rFonts w:ascii="微软雅黑" w:hAnsi="微软雅黑" w:eastAsia="微软雅黑"/>
          <w:b/>
          <w:color w:val="1F4E79"/>
          <w:sz w:val="21"/>
        </w:rPr>
        <w:t>888.【填空题】</w:t>
      </w:r>
      <w:r>
        <w:rPr>
          <w:rFonts w:ascii="微软雅黑" w:hAnsi="微软雅黑" w:eastAsia="微软雅黑"/>
          <w:sz w:val="21"/>
        </w:rPr>
        <w:t>根据承载技术的不同，传统的广域承载网络的承载方式可分为MPLS承载方式和（ ）(使用英文术语，且所有字母均大写)承载方式。</w:t>
      </w:r>
    </w:p>
    <w:p w14:paraId="041D0FDD">
      <w:pPr>
        <w:spacing w:after="40"/>
      </w:pPr>
      <w:r>
        <w:rPr>
          <w:rFonts w:ascii="微软雅黑" w:hAnsi="微软雅黑" w:eastAsia="微软雅黑"/>
          <w:b/>
          <w:color w:val="C00000"/>
          <w:sz w:val="21"/>
        </w:rPr>
        <w:t>正确答案：IP</w:t>
      </w:r>
    </w:p>
    <w:p w14:paraId="54B7E41F">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【购买题库薇信：est258258】传统承载网主要是IP和MPLS。</w:t>
      </w:r>
    </w:p>
    <w:p w14:paraId="6EE4B7AF">
      <w:pPr>
        <w:pBdr>
          <w:bottom w:val="single" w:color="D9D9D9" w:sz="6" w:space="1"/>
        </w:pBdr>
        <w:spacing w:before="80" w:after="160"/>
      </w:pPr>
    </w:p>
    <w:p w14:paraId="6F04ADB6">
      <w:pPr>
        <w:spacing w:after="40"/>
      </w:pPr>
      <w:r>
        <w:rPr>
          <w:rFonts w:ascii="微软雅黑" w:hAnsi="微软雅黑" w:eastAsia="微软雅黑"/>
          <w:b/>
          <w:color w:val="1F4E79"/>
          <w:sz w:val="21"/>
        </w:rPr>
        <w:t>889.【填空题】</w:t>
      </w:r>
      <w:r>
        <w:rPr>
          <w:rFonts w:ascii="微软雅黑" w:hAnsi="微软雅黑" w:eastAsia="微软雅黑"/>
          <w:sz w:val="21"/>
        </w:rPr>
        <w:t>在华为iMaster NCE-Campus控制器上，定义了5种安全组类型，包括：动态安全组、静态安全组、逃生安全组、unknown安全组和（ ）(若涉及英文字母，全小写)安全组。</w:t>
      </w:r>
    </w:p>
    <w:p w14:paraId="3AFF31FF">
      <w:pPr>
        <w:spacing w:after="40"/>
      </w:pPr>
      <w:r>
        <w:rPr>
          <w:rFonts w:ascii="微软雅黑" w:hAnsi="微软雅黑" w:eastAsia="微软雅黑"/>
          <w:b/>
          <w:color w:val="C00000"/>
          <w:sz w:val="21"/>
        </w:rPr>
        <w:t>正确答案：any</w:t>
      </w:r>
    </w:p>
    <w:p w14:paraId="2E373FAC">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w:t>
      </w:r>
    </w:p>
    <w:p w14:paraId="25AE08FF">
      <w:pPr>
        <w:spacing w:after="40"/>
      </w:pPr>
      <w:r>
        <w:rPr>
          <w:rFonts w:ascii="微软雅黑" w:hAnsi="微软雅黑" w:eastAsia="微软雅黑"/>
          <w:color w:val="404040"/>
          <w:sz w:val="20"/>
        </w:rPr>
        <w:t>[图片]</w:t>
      </w:r>
    </w:p>
    <w:p w14:paraId="1D69B5C9">
      <w:pPr>
        <w:pBdr>
          <w:bottom w:val="single" w:color="D9D9D9" w:sz="6" w:space="1"/>
        </w:pBdr>
        <w:spacing w:before="80" w:after="160"/>
      </w:pPr>
    </w:p>
    <w:p w14:paraId="725B9DB5">
      <w:pPr>
        <w:spacing w:after="40"/>
      </w:pPr>
      <w:r>
        <w:rPr>
          <w:rFonts w:ascii="微软雅黑" w:hAnsi="微软雅黑" w:eastAsia="微软雅黑"/>
          <w:b/>
          <w:color w:val="1F4E79"/>
          <w:sz w:val="21"/>
        </w:rPr>
        <w:t>890.【填空题】</w:t>
      </w:r>
      <w:r>
        <w:rPr>
          <w:rFonts w:ascii="微软雅黑" w:hAnsi="微软雅黑" w:eastAsia="微软雅黑"/>
          <w:sz w:val="21"/>
        </w:rPr>
        <w:t>基于VXLAN的虚拟化园区网络，若Fabric组网模式是集中式网关组网，则网关位置在（ ） (英文表示，且仅首字母大写)设备上。</w:t>
      </w:r>
    </w:p>
    <w:p w14:paraId="75F34724">
      <w:pPr>
        <w:spacing w:after="40"/>
      </w:pPr>
      <w:r>
        <w:rPr>
          <w:rFonts w:ascii="微软雅黑" w:hAnsi="微软雅黑" w:eastAsia="微软雅黑"/>
          <w:b/>
          <w:color w:val="C00000"/>
          <w:sz w:val="21"/>
        </w:rPr>
        <w:t>正确答案：Border</w:t>
      </w:r>
    </w:p>
    <w:p w14:paraId="1A5A23C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【购买题库薇信：est258258】集中式网关的位置是Border，分布式网关的位置是Edge。VXLAN网络通过border设备连接外网</w:t>
      </w:r>
    </w:p>
    <w:p w14:paraId="3C4578FA">
      <w:pPr>
        <w:pBdr>
          <w:bottom w:val="single" w:color="D9D9D9" w:sz="6" w:space="1"/>
        </w:pBdr>
        <w:spacing w:before="80" w:after="160"/>
      </w:pPr>
    </w:p>
    <w:p w14:paraId="2678D457">
      <w:pPr>
        <w:spacing w:after="40"/>
      </w:pPr>
      <w:r>
        <w:rPr>
          <w:rFonts w:ascii="微软雅黑" w:hAnsi="微软雅黑" w:eastAsia="微软雅黑"/>
          <w:b/>
          <w:color w:val="1F4E79"/>
          <w:sz w:val="21"/>
        </w:rPr>
        <w:t>891.【填空题】</w:t>
      </w:r>
      <w:r>
        <w:rPr>
          <w:rFonts w:ascii="微软雅黑" w:hAnsi="微软雅黑" w:eastAsia="微软雅黑"/>
          <w:sz w:val="21"/>
        </w:rPr>
        <w:t>SR-MPLS Policy的流量引流方式包括DSCP引流和（ ）(填写英文术语，仅首字母大写) 引流。</w:t>
      </w:r>
    </w:p>
    <w:p w14:paraId="38D84E3F">
      <w:pPr>
        <w:spacing w:after="40"/>
      </w:pPr>
      <w:r>
        <w:rPr>
          <w:rFonts w:ascii="微软雅黑" w:hAnsi="微软雅黑" w:eastAsia="微软雅黑"/>
          <w:b/>
          <w:color w:val="C00000"/>
          <w:sz w:val="21"/>
        </w:rPr>
        <w:t>正确答案：Color</w:t>
      </w:r>
    </w:p>
    <w:p w14:paraId="3AEF23B8">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【购买题库薇信：est258258】SR policy的引流方式包括DSCP和Color的引流方式</w:t>
      </w:r>
    </w:p>
    <w:p w14:paraId="203CC600">
      <w:pPr>
        <w:pBdr>
          <w:bottom w:val="single" w:color="D9D9D9" w:sz="6" w:space="1"/>
        </w:pBdr>
        <w:spacing w:before="80" w:after="160"/>
      </w:pPr>
    </w:p>
    <w:p w14:paraId="0E34867C">
      <w:pPr>
        <w:spacing w:after="40"/>
      </w:pPr>
      <w:r>
        <w:rPr>
          <w:rFonts w:ascii="微软雅黑" w:hAnsi="微软雅黑" w:eastAsia="微软雅黑"/>
          <w:b/>
          <w:color w:val="1F4E79"/>
          <w:sz w:val="21"/>
        </w:rPr>
        <w:t>892.【填空题】</w:t>
      </w:r>
      <w:r>
        <w:rPr>
          <w:rFonts w:ascii="微软雅黑" w:hAnsi="微软雅黑" w:eastAsia="微软雅黑"/>
          <w:sz w:val="21"/>
        </w:rPr>
        <w:t>HTTP状态码是服务器响应状态的3位数字码，用于向客户端返回操作结果。如果服务器上找不到客户端请求的资源，则状态码取值为（ ）(填写阿拉伯数字)。</w:t>
      </w:r>
    </w:p>
    <w:p w14:paraId="58FD5E3B">
      <w:pPr>
        <w:spacing w:after="40"/>
      </w:pPr>
      <w:r>
        <w:rPr>
          <w:rFonts w:ascii="微软雅黑" w:hAnsi="微软雅黑" w:eastAsia="微软雅黑"/>
          <w:b/>
          <w:color w:val="C00000"/>
          <w:sz w:val="21"/>
        </w:rPr>
        <w:t>正确答案：404</w:t>
      </w:r>
    </w:p>
    <w:p w14:paraId="79E0430A">
      <w:pPr>
        <w:spacing w:after="40"/>
      </w:pPr>
      <w:r>
        <w:rPr>
          <w:rFonts w:ascii="微软雅黑" w:hAnsi="微软雅黑" w:eastAsia="微软雅黑"/>
          <w:b/>
          <w:color w:val="2E75B6"/>
          <w:sz w:val="20"/>
        </w:rPr>
        <w:t>解析（AI生成）：</w:t>
      </w:r>
      <w:r>
        <w:rPr>
          <w:rFonts w:ascii="微软雅黑" w:hAnsi="微软雅黑" w:eastAsia="微软雅黑"/>
          <w:color w:val="404040"/>
          <w:sz w:val="20"/>
        </w:rPr>
        <w:t>HTTP状态码用于表示服务器对客户端请求的响应状态。其中，$$404$$状态码表示服务器上找不到客户端请求的资源，即“未找到”或“Not Found”。因此，当服务器无法找到请求的资源时，会返回$$404$$状态码。</w:t>
      </w:r>
    </w:p>
    <w:p w14:paraId="2F9C7E6E">
      <w:pPr>
        <w:pBdr>
          <w:bottom w:val="single" w:color="D9D9D9" w:sz="6" w:space="1"/>
        </w:pBdr>
        <w:spacing w:before="80" w:after="160"/>
      </w:pPr>
    </w:p>
    <w:p w14:paraId="379DEFBF">
      <w:pPr>
        <w:spacing w:after="40"/>
      </w:pPr>
      <w:r>
        <w:rPr>
          <w:rFonts w:ascii="微软雅黑" w:hAnsi="微软雅黑" w:eastAsia="微软雅黑"/>
          <w:b/>
          <w:color w:val="1F4E79"/>
          <w:sz w:val="21"/>
        </w:rPr>
        <w:t>893.【填空题】</w:t>
      </w:r>
      <w:r>
        <w:rPr>
          <w:rFonts w:ascii="微软雅黑" w:hAnsi="微软雅黑" w:eastAsia="微软雅黑"/>
          <w:sz w:val="21"/>
        </w:rPr>
        <w:t>用户可以使用NETCONF协议获取网络设备的信息。数据是信息的载体，运行的设备上可获取信息被分为两类：配置数据和（ ）数据(填写汉字)。</w:t>
      </w:r>
    </w:p>
    <w:p w14:paraId="220BF442">
      <w:pPr>
        <w:spacing w:after="40"/>
      </w:pPr>
      <w:r>
        <w:rPr>
          <w:rFonts w:ascii="微软雅黑" w:hAnsi="微软雅黑" w:eastAsia="微软雅黑"/>
          <w:b/>
          <w:color w:val="C00000"/>
          <w:sz w:val="21"/>
        </w:rPr>
        <w:t>正确答案：状态</w:t>
      </w:r>
    </w:p>
    <w:p w14:paraId="323658A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【购买题库薇信：est258258】包括配置数据(可写)状态数据(只读)</w:t>
      </w:r>
    </w:p>
    <w:p w14:paraId="6A6453AD">
      <w:pPr>
        <w:pBdr>
          <w:bottom w:val="single" w:color="D9D9D9" w:sz="6" w:space="1"/>
        </w:pBdr>
        <w:spacing w:before="80" w:after="160"/>
      </w:pPr>
    </w:p>
    <w:p w14:paraId="3B4BF035">
      <w:pPr>
        <w:spacing w:after="40"/>
      </w:pPr>
      <w:r>
        <w:rPr>
          <w:rFonts w:ascii="微软雅黑" w:hAnsi="微软雅黑" w:eastAsia="微软雅黑"/>
          <w:b/>
          <w:color w:val="1F4E79"/>
          <w:sz w:val="21"/>
        </w:rPr>
        <w:t>894.【填空题】</w:t>
      </w:r>
      <w:r>
        <w:rPr>
          <w:rFonts w:ascii="微软雅黑" w:hAnsi="微软雅黑" w:eastAsia="微软雅黑"/>
          <w:sz w:val="21"/>
        </w:rPr>
        <w:t>华为AR系列路由器配置GRE隧道并使能Keepalive检测功能， 缺省情况下Keepalive发送的周期为（ ）秒。(填写阿拉伯数字)</w:t>
      </w:r>
    </w:p>
    <w:p w14:paraId="07272D3A">
      <w:pPr>
        <w:spacing w:after="40"/>
      </w:pPr>
      <w:r>
        <w:rPr>
          <w:rFonts w:ascii="微软雅黑" w:hAnsi="微软雅黑" w:eastAsia="微软雅黑"/>
          <w:b/>
          <w:color w:val="C00000"/>
          <w:sz w:val="21"/>
        </w:rPr>
        <w:t>正确答案：5</w:t>
      </w:r>
    </w:p>
    <w:p w14:paraId="61AA87E5">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【购买题库薇信：est258258】keepalive [ period period [ retry-times retry-times ] 命令，可以在GRE隧道接口启用Keepalive检测功能。其中，period参数指定Keepalive检测报文的发送周期，默认值为5秒；retry-times参数指定Keepalive检测报文的重传次数，默认值为3。</w:t>
      </w:r>
    </w:p>
    <w:p w14:paraId="60B928CB">
      <w:pPr>
        <w:pBdr>
          <w:bottom w:val="single" w:color="D9D9D9" w:sz="6" w:space="1"/>
        </w:pBdr>
        <w:spacing w:before="80" w:after="160"/>
      </w:pPr>
    </w:p>
    <w:p w14:paraId="05B6B4C1">
      <w:pPr>
        <w:spacing w:after="40"/>
      </w:pPr>
      <w:r>
        <w:rPr>
          <w:rFonts w:ascii="微软雅黑" w:hAnsi="微软雅黑" w:eastAsia="微软雅黑"/>
          <w:b/>
          <w:color w:val="1F4E79"/>
          <w:sz w:val="21"/>
        </w:rPr>
        <w:t>895.【填空题】</w:t>
      </w:r>
      <w:r>
        <w:rPr>
          <w:rFonts w:ascii="微软雅黑" w:hAnsi="微软雅黑" w:eastAsia="微软雅黑"/>
          <w:sz w:val="21"/>
        </w:rPr>
        <w:t>基于DiffServ模型的QoS有四大组件：流分类和标记、流量监管和整形、拥塞管理和（ ）(填写中文术语)。</w:t>
      </w:r>
    </w:p>
    <w:p w14:paraId="05A124F4">
      <w:pPr>
        <w:spacing w:after="40"/>
      </w:pPr>
      <w:r>
        <w:rPr>
          <w:rFonts w:ascii="微软雅黑" w:hAnsi="微软雅黑" w:eastAsia="微软雅黑"/>
          <w:b/>
          <w:color w:val="C00000"/>
          <w:sz w:val="21"/>
        </w:rPr>
        <w:t>正确答案：拥塞避免</w:t>
      </w:r>
    </w:p>
    <w:p w14:paraId="1D483FD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【购买题库薇信：est258258】拥塞避免是缓解数据拥塞的程度，技术有尾丢弃和RED以及WRED。</w:t>
      </w:r>
    </w:p>
    <w:p w14:paraId="04C38679">
      <w:pPr>
        <w:pBdr>
          <w:bottom w:val="single" w:color="D9D9D9" w:sz="6" w:space="1"/>
        </w:pBdr>
        <w:spacing w:before="80" w:after="160"/>
      </w:pPr>
    </w:p>
    <w:p w14:paraId="19EAAF16">
      <w:pPr>
        <w:spacing w:after="40"/>
      </w:pPr>
      <w:r>
        <w:rPr>
          <w:rFonts w:ascii="微软雅黑" w:hAnsi="微软雅黑" w:eastAsia="微软雅黑"/>
          <w:b/>
          <w:color w:val="1F4E79"/>
          <w:sz w:val="21"/>
        </w:rPr>
        <w:t>896.【填空题】</w:t>
      </w:r>
      <w:r>
        <w:rPr>
          <w:rFonts w:ascii="微软雅黑" w:hAnsi="微软雅黑" w:eastAsia="微软雅黑"/>
          <w:sz w:val="21"/>
        </w:rPr>
        <w:t>传统网络的流量由Edge节点接入VLAN网络，VXLAN网络通过（ ）(英文填写， 首字母大写)节点访问VXLAN外部网络。</w:t>
      </w:r>
    </w:p>
    <w:p w14:paraId="0D6A3F49">
      <w:pPr>
        <w:spacing w:after="40"/>
      </w:pPr>
      <w:r>
        <w:rPr>
          <w:rFonts w:ascii="微软雅黑" w:hAnsi="微软雅黑" w:eastAsia="微软雅黑"/>
          <w:b/>
          <w:color w:val="C00000"/>
          <w:sz w:val="21"/>
        </w:rPr>
        <w:t>正确答案：Border</w:t>
      </w:r>
    </w:p>
    <w:p w14:paraId="7EBF5FE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【购买题库薇信：est258258】接入外部网络的设备是Border设备。</w:t>
      </w:r>
    </w:p>
    <w:p w14:paraId="6F088CB6">
      <w:pPr>
        <w:pBdr>
          <w:bottom w:val="single" w:color="D9D9D9" w:sz="6" w:space="1"/>
        </w:pBdr>
        <w:spacing w:before="80" w:after="160"/>
      </w:pPr>
    </w:p>
    <w:p w14:paraId="064176C7">
      <w:pPr>
        <w:spacing w:after="40"/>
      </w:pPr>
      <w:r>
        <w:rPr>
          <w:rFonts w:ascii="微软雅黑" w:hAnsi="微软雅黑" w:eastAsia="微软雅黑"/>
          <w:b/>
          <w:color w:val="1F4E79"/>
          <w:sz w:val="21"/>
        </w:rPr>
        <w:t>897.【填空题】</w:t>
      </w:r>
      <w:r>
        <w:rPr>
          <w:rFonts w:ascii="微软雅黑" w:hAnsi="微软雅黑" w:eastAsia="微软雅黑"/>
          <w:sz w:val="21"/>
        </w:rPr>
        <w:t>ip ip-prefix List1 index 10 permit 10.1.0.0 24 greater-equal （ ）less-equal 32表示匹配网络地址的前24bit与10.1.0.0相同，网络掩码长度大于或等于26且小于或等于32的路由。(使用阿拉伯数字)</w:t>
      </w:r>
    </w:p>
    <w:p w14:paraId="7DF14096">
      <w:pPr>
        <w:spacing w:after="40"/>
      </w:pPr>
      <w:r>
        <w:rPr>
          <w:rFonts w:ascii="微软雅黑" w:hAnsi="微软雅黑" w:eastAsia="微软雅黑"/>
          <w:b/>
          <w:color w:val="C00000"/>
          <w:sz w:val="21"/>
        </w:rPr>
        <w:t>正确答案：26</w:t>
      </w:r>
    </w:p>
    <w:p w14:paraId="7457759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【购买题库薇信：est258258】great-equal是大于等于的意思</w:t>
      </w:r>
    </w:p>
    <w:p w14:paraId="3F80ACF9">
      <w:pPr>
        <w:pBdr>
          <w:bottom w:val="single" w:color="D9D9D9" w:sz="6" w:space="1"/>
        </w:pBdr>
        <w:spacing w:before="80" w:after="160"/>
      </w:pPr>
    </w:p>
    <w:p w14:paraId="0AB1704C">
      <w:pPr>
        <w:spacing w:after="40"/>
      </w:pPr>
      <w:r>
        <w:rPr>
          <w:rFonts w:ascii="微软雅黑" w:hAnsi="微软雅黑" w:eastAsia="微软雅黑"/>
          <w:b/>
          <w:color w:val="1F4E79"/>
          <w:sz w:val="21"/>
        </w:rPr>
        <w:t>898.【填空题】</w:t>
      </w:r>
      <w:r>
        <w:rPr>
          <w:rFonts w:ascii="微软雅黑" w:hAnsi="微软雅黑" w:eastAsia="微软雅黑"/>
          <w:sz w:val="21"/>
        </w:rPr>
        <w:t>LSA收敛速度比BGP快，可能会导致网络流量丢失问题，通过使能设备的OSPF与BGP联动特性，让设备在设定的联动时间内保持为（ ）(注：如涉及英文字母，全大写)路由器，使其发布的LSA中的链路度量值为最大值，从而告和其它OSPF设备不要使用这个路由器来转发数据，以避免流量的丢失。</w:t>
      </w:r>
    </w:p>
    <w:p w14:paraId="2502E2E7">
      <w:pPr>
        <w:spacing w:after="40"/>
      </w:pPr>
      <w:r>
        <w:rPr>
          <w:rFonts w:ascii="微软雅黑" w:hAnsi="微软雅黑" w:eastAsia="微软雅黑"/>
          <w:b/>
          <w:color w:val="C00000"/>
          <w:sz w:val="21"/>
        </w:rPr>
        <w:t>正确答案：STUB</w:t>
      </w:r>
    </w:p>
    <w:p w14:paraId="5FB246BD">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通过使能OSPF与BGP联动特性，可以解决流量丢失问题。使能了OSPF与BGP联动特性的设备会在设定的联动时间内保持为Stub路由器，也就是说，该设备发布的LSA中的链路度量值为最大值(65535)，从而告知其它OSPF设备不要使用这个路由器来转发数据。</w:t>
      </w:r>
    </w:p>
    <w:p w14:paraId="19225AD1">
      <w:pPr>
        <w:pBdr>
          <w:bottom w:val="single" w:color="D9D9D9" w:sz="6" w:space="1"/>
        </w:pBdr>
        <w:spacing w:before="80" w:after="160"/>
      </w:pPr>
    </w:p>
    <w:p w14:paraId="62E58395">
      <w:pPr>
        <w:spacing w:after="40"/>
      </w:pPr>
      <w:r>
        <w:rPr>
          <w:rFonts w:ascii="微软雅黑" w:hAnsi="微软雅黑" w:eastAsia="微软雅黑"/>
          <w:b/>
          <w:color w:val="1F4E79"/>
          <w:sz w:val="21"/>
        </w:rPr>
        <w:t>899.【填空题】</w:t>
      </w:r>
      <w:r>
        <w:rPr>
          <w:rFonts w:ascii="微软雅黑" w:hAnsi="微软雅黑" w:eastAsia="微软雅黑"/>
          <w:sz w:val="21"/>
        </w:rPr>
        <w:t>通过执行（ ）(请使用英文小写字母将命令补全，且命令不能缩写)命令，可以使同一VLAN的不同端口用户二三层彻底隔离无法通信。</w:t>
      </w:r>
    </w:p>
    <w:p w14:paraId="5E997632">
      <w:pPr>
        <w:spacing w:after="40"/>
      </w:pPr>
      <w:r>
        <w:rPr>
          <w:rFonts w:ascii="微软雅黑" w:hAnsi="微软雅黑" w:eastAsia="微软雅黑"/>
          <w:b/>
          <w:color w:val="C00000"/>
          <w:sz w:val="21"/>
        </w:rPr>
        <w:t>正确答案：port-isolate mode all</w:t>
      </w:r>
    </w:p>
    <w:p w14:paraId="38389D8A">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 [图片]</w:t>
      </w:r>
    </w:p>
    <w:p w14:paraId="4A72B5A4">
      <w:pPr>
        <w:pBdr>
          <w:bottom w:val="single" w:color="D9D9D9" w:sz="6" w:space="1"/>
        </w:pBdr>
        <w:spacing w:before="80" w:after="160"/>
      </w:pPr>
    </w:p>
    <w:p w14:paraId="6B16D6DF">
      <w:pPr>
        <w:spacing w:after="40"/>
      </w:pPr>
      <w:r>
        <w:rPr>
          <w:rFonts w:ascii="微软雅黑" w:hAnsi="微软雅黑" w:eastAsia="微软雅黑"/>
          <w:b/>
          <w:color w:val="1F4E79"/>
          <w:sz w:val="21"/>
        </w:rPr>
        <w:t>900.【填空题】</w:t>
      </w:r>
      <w:r>
        <w:rPr>
          <w:rFonts w:ascii="微软雅黑" w:hAnsi="微软雅黑" w:eastAsia="微软雅黑"/>
          <w:sz w:val="21"/>
        </w:rPr>
        <w:t>IPsec中的认证头AH(AuthanticatinHeader，报文认证头协议)是一种基于IP的传输层协议，其IP协议号为（ ）填写阿拉伯数字</w:t>
      </w:r>
    </w:p>
    <w:p w14:paraId="2422EF77">
      <w:pPr>
        <w:spacing w:after="40"/>
      </w:pPr>
      <w:r>
        <w:rPr>
          <w:rFonts w:ascii="微软雅黑" w:hAnsi="微软雅黑" w:eastAsia="微软雅黑"/>
          <w:b/>
          <w:color w:val="C00000"/>
          <w:sz w:val="21"/>
        </w:rPr>
        <w:t>正确答案：51</w:t>
      </w:r>
    </w:p>
    <w:p w14:paraId="022BD71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 [图片]</w:t>
      </w:r>
    </w:p>
    <w:p w14:paraId="64BBEF8A">
      <w:pPr>
        <w:pBdr>
          <w:bottom w:val="single" w:color="D9D9D9" w:sz="6" w:space="1"/>
        </w:pBdr>
        <w:spacing w:before="80" w:after="160"/>
      </w:pPr>
    </w:p>
    <w:p w14:paraId="7C8FDB59">
      <w:pPr>
        <w:spacing w:after="40"/>
      </w:pPr>
      <w:r>
        <w:rPr>
          <w:rFonts w:ascii="微软雅黑" w:hAnsi="微软雅黑" w:eastAsia="微软雅黑"/>
          <w:b/>
          <w:color w:val="1F4E79"/>
          <w:sz w:val="21"/>
        </w:rPr>
        <w:t>901.【填空题】</w:t>
      </w:r>
      <w:r>
        <w:rPr>
          <w:rFonts w:ascii="微软雅黑" w:hAnsi="微软雅黑" w:eastAsia="微软雅黑"/>
          <w:sz w:val="21"/>
        </w:rPr>
        <w:t>如图所示，R1、R2、R3、R4处于同一个MPLS域，且设备之间采用LDP分配MPLS标签，R4为4.4.4.0/24这条FEC的Egress</w:t>
      </w:r>
    </w:p>
    <w:p w14:paraId="31986BDA">
      <w:pPr>
        <w:spacing w:after="40"/>
      </w:pPr>
      <w:r>
        <w:rPr>
          <w:rFonts w:ascii="微软雅黑" w:hAnsi="微软雅黑" w:eastAsia="微软雅黑"/>
          <w:sz w:val="21"/>
        </w:rPr>
        <w:t>LSR。若想实现R1访问4.4.4.0/24时，R4不需要查询标签表但能够了解该数据的转发优先级，则R3对于该FEC的出标签为（ ）(请直接填写阿拉伯数字，不要有符号) [图片]</w:t>
      </w:r>
    </w:p>
    <w:p w14:paraId="201F36AE">
      <w:pPr>
        <w:spacing w:after="40"/>
      </w:pPr>
      <w:r>
        <w:rPr>
          <w:rFonts w:ascii="微软雅黑" w:hAnsi="微软雅黑" w:eastAsia="微软雅黑"/>
          <w:b/>
          <w:color w:val="C00000"/>
          <w:sz w:val="21"/>
        </w:rPr>
        <w:t>正确答案：0</w:t>
      </w:r>
    </w:p>
    <w:p w14:paraId="6132C5B9">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【购买题库薇信：est258258】”携带数据转发优先级“</w:t>
      </w:r>
    </w:p>
    <w:p w14:paraId="5672C326">
      <w:pPr>
        <w:pBdr>
          <w:bottom w:val="single" w:color="D9D9D9" w:sz="6" w:space="1"/>
        </w:pBdr>
        <w:spacing w:before="80" w:after="160"/>
      </w:pPr>
    </w:p>
    <w:p w14:paraId="7254AD2E">
      <w:pPr>
        <w:spacing w:after="40"/>
      </w:pPr>
      <w:r>
        <w:rPr>
          <w:rFonts w:ascii="微软雅黑" w:hAnsi="微软雅黑" w:eastAsia="微软雅黑"/>
          <w:b/>
          <w:color w:val="1F4E79"/>
          <w:sz w:val="21"/>
        </w:rPr>
        <w:t>902.【填空题】</w:t>
      </w:r>
      <w:r>
        <w:rPr>
          <w:rFonts w:ascii="微软雅黑" w:hAnsi="微软雅黑" w:eastAsia="微软雅黑"/>
          <w:sz w:val="21"/>
        </w:rPr>
        <w:t>某基于华为SD WAN解决方案的SD-WAN网络拓扑如图所示：总部为双HUB站点，HUB与RR共站，不同区域的所有站点之和为350，其中双网关站点220个，单网关站点130个。经过计算，一台RR设备需要建立（ ）个BGP邻居关系。(填写阿拉伯数字) [图片]</w:t>
      </w:r>
    </w:p>
    <w:p w14:paraId="38DA2743">
      <w:pPr>
        <w:spacing w:after="40"/>
      </w:pPr>
      <w:r>
        <w:rPr>
          <w:rFonts w:ascii="微软雅黑" w:hAnsi="微软雅黑" w:eastAsia="微软雅黑"/>
          <w:b/>
          <w:color w:val="C00000"/>
          <w:sz w:val="21"/>
        </w:rPr>
        <w:t>正确答案：570</w:t>
      </w:r>
    </w:p>
    <w:p w14:paraId="411223B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【购买题库薇信：est258258】建立BGP的邻居关系和spoke节点的路由器数量相同， BGP的邻居关系和站点设备总数有关，(170+50)∗2+45+85=570。</w:t>
      </w:r>
    </w:p>
    <w:p w14:paraId="598595FC">
      <w:pPr>
        <w:pBdr>
          <w:bottom w:val="single" w:color="D9D9D9" w:sz="6" w:space="1"/>
        </w:pBdr>
        <w:spacing w:before="80" w:after="160"/>
      </w:pPr>
    </w:p>
    <w:p w14:paraId="23246E83">
      <w:pPr>
        <w:spacing w:after="40"/>
      </w:pPr>
      <w:r>
        <w:rPr>
          <w:rFonts w:ascii="微软雅黑" w:hAnsi="微软雅黑" w:eastAsia="微软雅黑"/>
          <w:b/>
          <w:color w:val="1F4E79"/>
          <w:sz w:val="21"/>
        </w:rPr>
        <w:t>903.【填空题】</w:t>
      </w:r>
      <w:r>
        <w:rPr>
          <w:rFonts w:ascii="微软雅黑" w:hAnsi="微软雅黑" w:eastAsia="微软雅黑"/>
          <w:sz w:val="21"/>
        </w:rPr>
        <w:t>如图所示，当PE1收到一份ARP请求时，PE1将转发ARP请求至PE4，并携带两层标签信息。其中标签值201是由EVPN Type（ ） (仅填写阿拉伯数字) [图片]</w:t>
      </w:r>
    </w:p>
    <w:p w14:paraId="1B357E4A">
      <w:pPr>
        <w:spacing w:after="40"/>
      </w:pPr>
      <w:r>
        <w:rPr>
          <w:rFonts w:ascii="微软雅黑" w:hAnsi="微软雅黑" w:eastAsia="微软雅黑"/>
          <w:b/>
          <w:color w:val="C00000"/>
          <w:sz w:val="21"/>
        </w:rPr>
        <w:t>正确答案：1</w:t>
      </w:r>
    </w:p>
    <w:p w14:paraId="47AE9F0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 [图片]</w:t>
      </w:r>
    </w:p>
    <w:p w14:paraId="6FED5F20">
      <w:pPr>
        <w:pBdr>
          <w:bottom w:val="single" w:color="D9D9D9" w:sz="6" w:space="1"/>
        </w:pBdr>
        <w:spacing w:before="80" w:after="160"/>
      </w:pPr>
    </w:p>
    <w:p w14:paraId="3CBBC979">
      <w:pPr>
        <w:spacing w:after="40"/>
      </w:pPr>
      <w:r>
        <w:rPr>
          <w:rFonts w:ascii="微软雅黑" w:hAnsi="微软雅黑" w:eastAsia="微软雅黑"/>
          <w:b/>
          <w:color w:val="1F4E79"/>
          <w:sz w:val="21"/>
        </w:rPr>
        <w:t>904.【填空题】</w:t>
      </w:r>
      <w:r>
        <w:rPr>
          <w:rFonts w:ascii="微软雅黑" w:hAnsi="微软雅黑" w:eastAsia="微软雅黑"/>
          <w:sz w:val="21"/>
        </w:rPr>
        <w:t>如图所示，某公司网络全网使用OSPF协议打通网络，但是RouterS和RouterE无法建立OSPF邻居关系。网络管理员在检测OSPF的故障时，可在RouterS上执行display ospf 100（ ）GE0/0/1(请使用英文小写字母将命令补全，且命令不能缩写)命令获取错误相关信息，用户可以根据这些信息进行OSPF的故障诊断。 [图片]</w:t>
      </w:r>
    </w:p>
    <w:p w14:paraId="28AD654D">
      <w:pPr>
        <w:spacing w:after="40"/>
      </w:pPr>
      <w:r>
        <w:rPr>
          <w:rFonts w:ascii="微软雅黑" w:hAnsi="微软雅黑" w:eastAsia="微软雅黑"/>
          <w:b/>
          <w:color w:val="C00000"/>
          <w:sz w:val="21"/>
        </w:rPr>
        <w:t>正确答案：error</w:t>
      </w:r>
    </w:p>
    <w:p w14:paraId="08DE75F2">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【购买题库薇信：est258258】通过display ospf error 可以查看当前OSPF设备之间交互的报文错误信息。</w:t>
      </w:r>
    </w:p>
    <w:p w14:paraId="346CA663">
      <w:pPr>
        <w:pBdr>
          <w:bottom w:val="single" w:color="D9D9D9" w:sz="6" w:space="1"/>
        </w:pBdr>
        <w:spacing w:before="80" w:after="160"/>
      </w:pPr>
    </w:p>
    <w:p w14:paraId="39E02A7C">
      <w:pPr>
        <w:spacing w:after="40"/>
      </w:pPr>
      <w:r>
        <w:rPr>
          <w:rFonts w:ascii="微软雅黑" w:hAnsi="微软雅黑" w:eastAsia="微软雅黑"/>
          <w:b/>
          <w:color w:val="1F4E79"/>
          <w:sz w:val="21"/>
        </w:rPr>
        <w:t>905.【填空题】</w:t>
      </w:r>
      <w:r>
        <w:rPr>
          <w:rFonts w:ascii="微软雅黑" w:hAnsi="微软雅黑" w:eastAsia="微软雅黑"/>
          <w:sz w:val="21"/>
        </w:rPr>
        <w:t>如图所示为某SRv6报文，若此时的IPv6基本报头的目的IPv6字段为FC04：：4，则此时SRv6头部中的SL字段取值应当为（ ）(填写阿拉伯数字)。 [图片]</w:t>
      </w:r>
    </w:p>
    <w:p w14:paraId="2A0E4993">
      <w:pPr>
        <w:spacing w:after="40"/>
      </w:pPr>
      <w:r>
        <w:rPr>
          <w:rFonts w:ascii="微软雅黑" w:hAnsi="微软雅黑" w:eastAsia="微软雅黑"/>
          <w:b/>
          <w:color w:val="C00000"/>
          <w:sz w:val="21"/>
        </w:rPr>
        <w:t>正确答案：1</w:t>
      </w:r>
    </w:p>
    <w:p w14:paraId="24E36224">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解析：SRv6的SRH（分段路由头）中，SL（Segment Left）字段表示剩余需处理的段数（即还需经过的节点数）。IPv6基本报头目的地址为$$FC04::4$$，结合SRH段列表（含$$FC04::4$$、$$FC03::3$$等），当前处理$$FC04::4$$段，后续还需处理$$FC03::3$$段（剩余1个段），故SL字段取值为1。</w:t>
      </w:r>
    </w:p>
    <w:p w14:paraId="4B3C984B">
      <w:pPr>
        <w:pBdr>
          <w:bottom w:val="single" w:color="D9D9D9" w:sz="6" w:space="1"/>
        </w:pBdr>
        <w:spacing w:before="80" w:after="160"/>
      </w:pPr>
    </w:p>
    <w:p w14:paraId="583F53E2">
      <w:pPr>
        <w:spacing w:after="40"/>
      </w:pPr>
      <w:r>
        <w:rPr>
          <w:rFonts w:ascii="微软雅黑" w:hAnsi="微软雅黑" w:eastAsia="微软雅黑"/>
          <w:b/>
          <w:color w:val="1F4E79"/>
          <w:sz w:val="21"/>
        </w:rPr>
        <w:t>906.【填空题】</w:t>
      </w:r>
      <w:r>
        <w:rPr>
          <w:rFonts w:ascii="微软雅黑" w:hAnsi="微软雅黑" w:eastAsia="微软雅黑"/>
          <w:sz w:val="21"/>
        </w:rPr>
        <w:t>Ingress VTEP同时执行L2、L3查表转发，该转发模式为（ ）(中文填写，不要有空格)IRB转发。</w:t>
      </w:r>
    </w:p>
    <w:p w14:paraId="4821A3DA">
      <w:pPr>
        <w:spacing w:after="40"/>
      </w:pPr>
      <w:r>
        <w:rPr>
          <w:rFonts w:ascii="微软雅黑" w:hAnsi="微软雅黑" w:eastAsia="微软雅黑"/>
          <w:b/>
          <w:color w:val="C00000"/>
          <w:sz w:val="21"/>
        </w:rPr>
        <w:t>正确答案：非对称</w:t>
      </w:r>
    </w:p>
    <w:p w14:paraId="27253A84">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【购买题库薇信：est258258】VTEP转发 有两种模式 对称IRB和非对称IRB，其中非对称IRB可以执行L2和L3转发，对称IRB只能执行L3转发。 [图片]</w:t>
      </w:r>
    </w:p>
    <w:p w14:paraId="4D3D70BD">
      <w:pPr>
        <w:pBdr>
          <w:bottom w:val="single" w:color="D9D9D9" w:sz="6" w:space="1"/>
        </w:pBdr>
        <w:spacing w:before="80" w:after="160"/>
      </w:pPr>
    </w:p>
    <w:p w14:paraId="480B16E7">
      <w:pPr>
        <w:spacing w:after="40"/>
      </w:pPr>
      <w:r>
        <w:rPr>
          <w:rFonts w:ascii="微软雅黑" w:hAnsi="微软雅黑" w:eastAsia="微软雅黑"/>
          <w:b/>
          <w:color w:val="1F4E79"/>
          <w:sz w:val="21"/>
        </w:rPr>
        <w:t>907.【填空题】</w:t>
      </w:r>
      <w:r>
        <w:rPr>
          <w:rFonts w:ascii="微软雅黑" w:hAnsi="微软雅黑" w:eastAsia="微软雅黑"/>
          <w:sz w:val="21"/>
        </w:rPr>
        <w:t>（  ）命令用来打开终端同步输出调试、日志或告警信息功能。</w:t>
      </w:r>
    </w:p>
    <w:p w14:paraId="7F94DC97">
      <w:pPr>
        <w:spacing w:after="40"/>
      </w:pPr>
      <w:r>
        <w:rPr>
          <w:rFonts w:ascii="微软雅黑" w:hAnsi="微软雅黑" w:eastAsia="微软雅黑"/>
          <w:b/>
          <w:color w:val="C00000"/>
          <w:sz w:val="21"/>
        </w:rPr>
        <w:t>正确答案：terminal echo synchronous</w:t>
      </w:r>
    </w:p>
    <w:p w14:paraId="74983625">
      <w:pPr>
        <w:spacing w:after="40"/>
      </w:pPr>
      <w:r>
        <w:rPr>
          <w:rFonts w:ascii="微软雅黑" w:hAnsi="微软雅黑" w:eastAsia="微软雅黑"/>
          <w:b/>
          <w:color w:val="2E75B6"/>
          <w:sz w:val="20"/>
        </w:rPr>
        <w:t>解析（AI生成）：</w:t>
      </w:r>
      <w:r>
        <w:rPr>
          <w:rFonts w:ascii="微软雅黑" w:hAnsi="微软雅黑" w:eastAsia="微软雅黑"/>
          <w:color w:val="404040"/>
          <w:sz w:val="20"/>
        </w:rPr>
        <w:t>该命令用于在设备操作过程中实时显示系统生成的调试、日志信息，避免信息输出延迟导致的命令行与日志交替显示问题。出自网络设备配置手册中关于日志管理部分。用户执行此命令后，终端界面会同步输出设备运行过程中产生的各类提示信息，便于故障排查和实时监控。该功能对于网络管理员调试设备、查看实时状态有重要作用，属于设备基本维护命令之一。</w:t>
      </w:r>
    </w:p>
    <w:p w14:paraId="183FFD6F">
      <w:pPr>
        <w:pBdr>
          <w:bottom w:val="single" w:color="D9D9D9" w:sz="6" w:space="1"/>
        </w:pBdr>
        <w:spacing w:before="80" w:after="160"/>
      </w:pPr>
    </w:p>
    <w:p w14:paraId="38FD009A">
      <w:pPr>
        <w:spacing w:after="40"/>
      </w:pPr>
      <w:r>
        <w:rPr>
          <w:rFonts w:ascii="微软雅黑" w:hAnsi="微软雅黑" w:eastAsia="微软雅黑"/>
          <w:b/>
          <w:color w:val="1F4E79"/>
          <w:sz w:val="21"/>
        </w:rPr>
        <w:t>908.【填空题】</w:t>
      </w:r>
      <w:r>
        <w:rPr>
          <w:rFonts w:ascii="微软雅黑" w:hAnsi="微软雅黑" w:eastAsia="微软雅黑"/>
          <w:sz w:val="21"/>
        </w:rPr>
        <w:t>下图是L3VPNv4 over SRv6 TEPolicy的典型场景，每一台设备的Locator地址已在图中的表格中标识。PE1和PE2为VPI分配的End.DT4SID已在图中的表格中标识。部分链路的End.XSID已在图中标识，且F1avor属性为PSP。PE1上配置的Sesment-listlist1的信息已在图中的表格中标识。说明：为了减少SRH的长度，PE1不将本地End.XSID封装在SRH中。当PE1转发CE1发送给CE2的数据包时，PE1发出的报文的SRH中SL的取值为（ ）。(填写阿拉伯数字) [图片]</w:t>
      </w:r>
    </w:p>
    <w:p w14:paraId="2D90917F">
      <w:pPr>
        <w:spacing w:after="40"/>
      </w:pPr>
      <w:r>
        <w:rPr>
          <w:rFonts w:ascii="微软雅黑" w:hAnsi="微软雅黑" w:eastAsia="微软雅黑"/>
          <w:b/>
          <w:color w:val="C00000"/>
          <w:sz w:val="21"/>
        </w:rPr>
        <w:t>正确答案：4</w:t>
      </w:r>
    </w:p>
    <w:p w14:paraId="05694D64">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解析：首先分析Segment - list list1的段数，其包含index10、20、30、40、50对应的5个段（sid）。在SRv6中，SRH的SL字段初始值为段列表长度减一（段列表按路径顺序排列，处理从最后一个段开始）。段列表长度为5，故SL初始值为$$5 - 1 = 4$$。因此PE1发出的报文的SRH中SL取值为4。</w:t>
      </w:r>
    </w:p>
    <w:p w14:paraId="31874238">
      <w:pPr>
        <w:pBdr>
          <w:bottom w:val="single" w:color="D9D9D9" w:sz="6" w:space="1"/>
        </w:pBdr>
        <w:spacing w:before="80" w:after="160"/>
      </w:pPr>
    </w:p>
    <w:p w14:paraId="28021709">
      <w:pPr>
        <w:spacing w:after="40"/>
      </w:pPr>
      <w:r>
        <w:rPr>
          <w:rFonts w:ascii="微软雅黑" w:hAnsi="微软雅黑" w:eastAsia="微软雅黑"/>
          <w:b/>
          <w:color w:val="1F4E79"/>
          <w:sz w:val="21"/>
        </w:rPr>
        <w:t>909.【填空题】</w:t>
      </w:r>
      <w:r>
        <w:rPr>
          <w:rFonts w:ascii="微软雅黑" w:hAnsi="微软雅黑" w:eastAsia="微软雅黑"/>
          <w:sz w:val="21"/>
        </w:rPr>
        <w:t>如图所示的VXLAN网络，所有PC已经可以互通。当R1转发PC1发送给PCS的数据包时，内层以太帧头部的源WAC地址是( )。(填写MAC地址，形式为XXXX-XXXX-XXXX)</w:t>
      </w:r>
    </w:p>
    <w:p w14:paraId="6CC5F1D7">
      <w:pPr>
        <w:spacing w:after="40"/>
      </w:pPr>
      <w:r>
        <w:rPr>
          <w:rFonts w:ascii="微软雅黑" w:hAnsi="微软雅黑" w:eastAsia="微软雅黑"/>
          <w:sz w:val="21"/>
        </w:rPr>
        <w:t>[图片]</w:t>
      </w:r>
    </w:p>
    <w:p w14:paraId="7A64A210">
      <w:pPr>
        <w:spacing w:after="40"/>
      </w:pPr>
      <w:r>
        <w:rPr>
          <w:rFonts w:ascii="微软雅黑" w:hAnsi="微软雅黑" w:eastAsia="微软雅黑"/>
          <w:b/>
          <w:color w:val="C00000"/>
          <w:sz w:val="21"/>
        </w:rPr>
        <w:t>正确答案：1019-2168-2254</w:t>
      </w:r>
    </w:p>
    <w:p w14:paraId="389F052C">
      <w:pPr>
        <w:spacing w:after="40"/>
      </w:pPr>
      <w:r>
        <w:rPr>
          <w:rFonts w:ascii="微软雅黑" w:hAnsi="微软雅黑" w:eastAsia="微软雅黑"/>
          <w:b/>
          <w:color w:val="2E75B6"/>
          <w:sz w:val="20"/>
        </w:rPr>
        <w:t>解析（AI生成）：</w:t>
      </w:r>
      <w:r>
        <w:rPr>
          <w:rFonts w:ascii="微软雅黑" w:hAnsi="微软雅黑" w:eastAsia="微软雅黑"/>
          <w:color w:val="404040"/>
          <w:sz w:val="20"/>
        </w:rPr>
        <w:t>在VXLAN网络中，R1转发PC1（VLAN10）至PC5（VLAN20）的数据包时，内层以太帧的源MAC为源VTEP（R1）对应目的BD（VLAN20对应BD20）的VBDIF接口（Vbdif20）的MAC地址。根据设备配置表，R1的Vbdif20接口MAC为1019-2168-2254。易错点：内层MAC非Nve1接口MAC，而是承载目的VLAN的VBDIF接口MAC。</w:t>
      </w:r>
    </w:p>
    <w:p w14:paraId="1E253FB2">
      <w:pPr>
        <w:pBdr>
          <w:bottom w:val="single" w:color="D9D9D9" w:sz="6" w:space="1"/>
        </w:pBdr>
        <w:spacing w:before="80" w:after="160"/>
      </w:pPr>
    </w:p>
    <w:p w14:paraId="626CCE6C">
      <w:pPr>
        <w:spacing w:after="40"/>
      </w:pPr>
      <w:r>
        <w:rPr>
          <w:rFonts w:ascii="微软雅黑" w:hAnsi="微软雅黑" w:eastAsia="微软雅黑"/>
          <w:b/>
          <w:color w:val="1F4E79"/>
          <w:sz w:val="21"/>
        </w:rPr>
        <w:t>910.【填空题】</w:t>
      </w:r>
      <w:r>
        <w:rPr>
          <w:rFonts w:ascii="微软雅黑" w:hAnsi="微软雅黑" w:eastAsia="微软雅黑"/>
          <w:sz w:val="21"/>
        </w:rPr>
        <w:t>某一台网络设备的IP地址是192.168.1.100/24，已启用NETCONF，端口号为830。NETCONF的用户名为：netconf，密码为Huawei@123.网络工程师编写Python代码通过NETCONF连接该设备。主函数test_connect( )中的第2个参数的取值为( )。 [图片]</w:t>
      </w:r>
    </w:p>
    <w:p w14:paraId="5EDA2A05">
      <w:pPr>
        <w:spacing w:after="40"/>
      </w:pPr>
      <w:r>
        <w:rPr>
          <w:rFonts w:ascii="微软雅黑" w:hAnsi="微软雅黑" w:eastAsia="微软雅黑"/>
          <w:b/>
          <w:color w:val="C00000"/>
          <w:sz w:val="21"/>
        </w:rPr>
        <w:t>正确答案：830|无</w:t>
      </w:r>
    </w:p>
    <w:p w14:paraId="7E76F5FE">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解析：分析代码可知，`test_connect`函数的参数为`(port, ip, password, user)`，第二个参数对应`ip`参数。但在`huawei_connect`的`manager.connect`中，`port`参数被赋值为`ip`（即`test_connect`的第二个参数）。由于NETCONF端口号为830，因此`test_connect`的第二个参数需传递端口号830，故取值为830。</w:t>
      </w:r>
    </w:p>
    <w:p w14:paraId="1304C701">
      <w:pPr>
        <w:pBdr>
          <w:bottom w:val="single" w:color="D9D9D9" w:sz="6" w:space="1"/>
        </w:pBdr>
        <w:spacing w:before="80" w:after="160"/>
      </w:pPr>
    </w:p>
    <w:p w14:paraId="1DB019C3">
      <w:pPr>
        <w:spacing w:after="40"/>
      </w:pPr>
      <w:r>
        <w:rPr>
          <w:rFonts w:ascii="微软雅黑" w:hAnsi="微软雅黑" w:eastAsia="微软雅黑"/>
          <w:b/>
          <w:color w:val="1F4E79"/>
          <w:sz w:val="21"/>
        </w:rPr>
        <w:t>911.【填空题】</w:t>
      </w:r>
      <w:r>
        <w:rPr>
          <w:rFonts w:ascii="微软雅黑" w:hAnsi="微软雅黑" w:eastAsia="微软雅黑"/>
          <w:sz w:val="21"/>
        </w:rPr>
        <w:t>如图所示的分支互联网络， HQ站点的路由器作为RR.Overlay网络拓扑使用Full-Mesh组网。AR1有以下输出信息： 用户想要在AR上查看Branch1路由的详细信息，请补全命令：display bgp evpnall routing-table prefix-route( )。(不要有多余的符号) [图片]</w:t>
      </w:r>
    </w:p>
    <w:p w14:paraId="09C4EF2F">
      <w:pPr>
        <w:spacing w:after="40"/>
      </w:pPr>
      <w:r>
        <w:rPr>
          <w:rFonts w:ascii="微软雅黑" w:hAnsi="微软雅黑" w:eastAsia="微软雅黑"/>
          <w:b/>
          <w:color w:val="C00000"/>
          <w:sz w:val="21"/>
        </w:rPr>
        <w:t>正确答案：0：192.168.2.0：24</w:t>
      </w:r>
    </w:p>
    <w:p w14:paraId="4D9A7E6A">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解析：Branch1的子网为192.168.2.0/24（PC2的IP为192.168.2.1/24）。BGP EVPN的prefix - route格式为::（EthTagId对IPv4路由默认取0），因此需补全的内容为0:192.168.2.0:24，以查看该分支的路由详细信息。</w:t>
      </w:r>
    </w:p>
    <w:p w14:paraId="0BA069F9">
      <w:pPr>
        <w:pBdr>
          <w:bottom w:val="single" w:color="D9D9D9" w:sz="6" w:space="1"/>
        </w:pBdr>
        <w:spacing w:before="80" w:after="160"/>
      </w:pPr>
    </w:p>
    <w:p w14:paraId="556C7F77">
      <w:pPr>
        <w:spacing w:after="40"/>
      </w:pPr>
      <w:r>
        <w:rPr>
          <w:rFonts w:ascii="微软雅黑" w:hAnsi="微软雅黑" w:eastAsia="微软雅黑"/>
          <w:b/>
          <w:color w:val="1F4E79"/>
          <w:sz w:val="21"/>
        </w:rPr>
        <w:t>912.【填空题】</w:t>
      </w:r>
      <w:r>
        <w:rPr>
          <w:rFonts w:ascii="微软雅黑" w:hAnsi="微软雅黑" w:eastAsia="微软雅黑"/>
          <w:sz w:val="21"/>
        </w:rPr>
        <w:t>SR-MPLS TE隧道保护机制有多种，其中（ ）(填写英文术语仅首字母大写) FRR采用构造一个虚拟节点的方式，将多个相同的路由发布节点转换为单个路由发布节点，然后按TI-LFA算法计算虚拟节点的备份下一跳， 从而实现故障发生时流量的快速切换。</w:t>
      </w:r>
    </w:p>
    <w:p w14:paraId="67B7BD8B">
      <w:pPr>
        <w:spacing w:after="40"/>
      </w:pPr>
      <w:r>
        <w:rPr>
          <w:rFonts w:ascii="微软雅黑" w:hAnsi="微软雅黑" w:eastAsia="微软雅黑"/>
          <w:b/>
          <w:color w:val="C00000"/>
          <w:sz w:val="21"/>
        </w:rPr>
        <w:t>正确答案：Anycast</w:t>
      </w:r>
    </w:p>
    <w:p w14:paraId="034B1D8B">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【购买题库薇信：est258258】Anycast FRR是将两个节点模拟成一个节点，达到保护隧道的功能。</w:t>
      </w:r>
    </w:p>
    <w:p w14:paraId="07FA267A">
      <w:pPr>
        <w:spacing w:after="40"/>
      </w:pPr>
      <w:r>
        <w:rPr>
          <w:rFonts w:ascii="微软雅黑" w:hAnsi="微软雅黑" w:eastAsia="微软雅黑"/>
          <w:color w:val="404040"/>
          <w:sz w:val="20"/>
        </w:rPr>
        <w:t>通过Anycast FRR可以实现对于指定节点的故障保护。Anycast FRR构造一个虚拟节点发布SID，然后采用TI-LFA算法计算虚拟节点的备份下一跳。</w:t>
      </w:r>
    </w:p>
    <w:p w14:paraId="47F73C0C">
      <w:pPr>
        <w:pBdr>
          <w:bottom w:val="single" w:color="D9D9D9" w:sz="6" w:space="1"/>
        </w:pBdr>
        <w:spacing w:before="80" w:after="160"/>
      </w:pPr>
    </w:p>
    <w:p w14:paraId="2BA152EB">
      <w:pPr>
        <w:spacing w:after="40"/>
      </w:pPr>
      <w:r>
        <w:rPr>
          <w:rFonts w:ascii="微软雅黑" w:hAnsi="微软雅黑" w:eastAsia="微软雅黑"/>
          <w:b/>
          <w:color w:val="1F4E79"/>
          <w:sz w:val="21"/>
        </w:rPr>
        <w:t>913.【填空题】</w:t>
      </w:r>
      <w:r>
        <w:rPr>
          <w:rFonts w:ascii="微软雅黑" w:hAnsi="微软雅黑" w:eastAsia="微软雅黑"/>
          <w:sz w:val="21"/>
        </w:rPr>
        <w:t>如图所示，路由器的所有接口开启OSPF协议，R1、R2、R3的配置已在图中列出，则（ ）(请填写设备名称，例如R1) 会生成Link State ID非0.0.0.0的Type3 LSA。  [图片]</w:t>
      </w:r>
    </w:p>
    <w:p w14:paraId="660535FE">
      <w:pPr>
        <w:spacing w:after="40"/>
      </w:pPr>
      <w:r>
        <w:rPr>
          <w:rFonts w:ascii="微软雅黑" w:hAnsi="微软雅黑" w:eastAsia="微软雅黑"/>
          <w:b/>
          <w:color w:val="C00000"/>
          <w:sz w:val="21"/>
        </w:rPr>
        <w:t>正确答案：R3</w:t>
      </w:r>
    </w:p>
    <w:p w14:paraId="7CA0FFA7">
      <w:pPr>
        <w:spacing w:after="40"/>
      </w:pPr>
      <w:r>
        <w:rPr>
          <w:rFonts w:ascii="微软雅黑" w:hAnsi="微软雅黑" w:eastAsia="微软雅黑"/>
          <w:b/>
          <w:color w:val="2E75B6"/>
          <w:sz w:val="20"/>
        </w:rPr>
        <w:t>解析（AI生成）：</w:t>
      </w:r>
      <w:r>
        <w:rPr>
          <w:rFonts w:ascii="微软雅黑" w:hAnsi="微软雅黑" w:eastAsia="微软雅黑"/>
          <w:color w:val="404040"/>
          <w:sz w:val="20"/>
        </w:rPr>
        <w:t>OSPF中，Stub区域的ABR（区域边界路由器）生成Type3 LSA传递区域间路由。若ABR配置`stub no - summary`，仅生成`0.0.0.0`的Type3 LSA（默认路由）；若为`stub`（无`no - summary`），则生成非`0.0.0.0`的Type3 LSA。拓扑中，R2（连接Area 0与Area 1）配置`stub no - summary`，仅向Area 1发`0.0.0.0`的Type3 LSA；R3（连接Area 0与Area 1）配置`stub`，作为ABR会从Area 0学习路由，生成非`0.0.0.0`的Type3 LSA传递到Area 1；R1为Area 1内部路由器，不生成Type3 LSA。故生成Link State ID非`0.0.0.0`的Type3 LSA的设备是R3。</w:t>
      </w:r>
    </w:p>
    <w:p w14:paraId="36D2861B">
      <w:pPr>
        <w:pBdr>
          <w:bottom w:val="single" w:color="D9D9D9" w:sz="6" w:space="1"/>
        </w:pBdr>
        <w:spacing w:before="80" w:after="160"/>
      </w:pPr>
    </w:p>
    <w:p w14:paraId="4826CB18">
      <w:pPr>
        <w:spacing w:after="40"/>
      </w:pPr>
      <w:r>
        <w:rPr>
          <w:rFonts w:ascii="微软雅黑" w:hAnsi="微软雅黑" w:eastAsia="微软雅黑"/>
          <w:b/>
          <w:color w:val="1F4E79"/>
          <w:sz w:val="21"/>
        </w:rPr>
        <w:t>914.【填空题】</w:t>
      </w:r>
      <w:r>
        <w:rPr>
          <w:rFonts w:ascii="微软雅黑" w:hAnsi="微软雅黑" w:eastAsia="微软雅黑"/>
          <w:sz w:val="21"/>
        </w:rPr>
        <w:t>在华为SD-WAN解决方案中，华为AR路由器可以担当EDGE，（ ）(填写英文缩写，所有字母均大写)，GW的角色。</w:t>
      </w:r>
    </w:p>
    <w:p w14:paraId="07A82C03">
      <w:pPr>
        <w:spacing w:after="40"/>
      </w:pPr>
      <w:r>
        <w:rPr>
          <w:rFonts w:ascii="微软雅黑" w:hAnsi="微软雅黑" w:eastAsia="微软雅黑"/>
          <w:b/>
          <w:color w:val="C00000"/>
          <w:sz w:val="21"/>
        </w:rPr>
        <w:t>正确答案：RR</w:t>
      </w:r>
    </w:p>
    <w:p w14:paraId="0C4C72D8">
      <w:pPr>
        <w:spacing w:after="40"/>
      </w:pPr>
      <w:r>
        <w:rPr>
          <w:rFonts w:ascii="微软雅黑" w:hAnsi="微软雅黑" w:eastAsia="微软雅黑"/>
          <w:b/>
          <w:color w:val="2E75B6"/>
          <w:sz w:val="20"/>
        </w:rPr>
        <w:t>解析（AI生成）：</w:t>
      </w:r>
      <w:r>
        <w:rPr>
          <w:rFonts w:ascii="微软雅黑" w:hAnsi="微软雅黑" w:eastAsia="微软雅黑"/>
          <w:color w:val="404040"/>
          <w:sz w:val="20"/>
        </w:rPr>
        <w:t>在华为SD-WAN解决方案中，华为AR路由器具备多种角色功能。其中，EDGE代表的是网络的边缘设备，而根据所给答案，RR作为大写英文字母缩写，指的是在华为SD-WAN网络中，AR路由器可以担当的另一个角色是Router Role。因此，答案为RR。</w:t>
      </w:r>
    </w:p>
    <w:p w14:paraId="7672F372">
      <w:pPr>
        <w:spacing w:after="40"/>
      </w:pPr>
      <w:r>
        <w:rPr>
          <w:rFonts w:ascii="微软雅黑" w:hAnsi="微软雅黑" w:eastAsia="微软雅黑"/>
          <w:color w:val="404040"/>
          <w:sz w:val="20"/>
        </w:rPr>
        <w:t>以上是针对用户输入的题目和答案的解析和推理过程。</w:t>
      </w:r>
    </w:p>
    <w:p w14:paraId="665CC64A">
      <w:pPr>
        <w:pBdr>
          <w:bottom w:val="single" w:color="D9D9D9" w:sz="6" w:space="1"/>
        </w:pBdr>
        <w:spacing w:before="80" w:after="160"/>
      </w:pPr>
    </w:p>
    <w:p w14:paraId="65F9CCA5">
      <w:pPr>
        <w:spacing w:after="40"/>
      </w:pPr>
      <w:r>
        <w:rPr>
          <w:rFonts w:ascii="微软雅黑" w:hAnsi="微软雅黑" w:eastAsia="微软雅黑"/>
          <w:b/>
          <w:color w:val="1F4E79"/>
          <w:sz w:val="21"/>
        </w:rPr>
        <w:t>915.【填空题】</w:t>
      </w:r>
      <w:r>
        <w:rPr>
          <w:rFonts w:ascii="微软雅黑" w:hAnsi="微软雅黑" w:eastAsia="微软雅黑"/>
          <w:sz w:val="21"/>
        </w:rPr>
        <w:t>工程师在日常排障过程中，可能需要查看设备的一些告警信息。通过执行terminal （ ）(请使用英文小写字母将命令补全，且命令不能缩写)命令打开终端显示信息中心发送的调试、日志、告警信息功能。</w:t>
      </w:r>
    </w:p>
    <w:p w14:paraId="21334097">
      <w:pPr>
        <w:spacing w:after="40"/>
      </w:pPr>
      <w:r>
        <w:rPr>
          <w:rFonts w:ascii="微软雅黑" w:hAnsi="微软雅黑" w:eastAsia="微软雅黑"/>
          <w:b/>
          <w:color w:val="C00000"/>
          <w:sz w:val="21"/>
        </w:rPr>
        <w:t>正确答案：monitor</w:t>
      </w:r>
    </w:p>
    <w:p w14:paraId="2D992324">
      <w:pPr>
        <w:spacing w:after="40"/>
      </w:pPr>
      <w:r>
        <w:rPr>
          <w:rFonts w:ascii="微软雅黑" w:hAnsi="微软雅黑" w:eastAsia="微软雅黑"/>
          <w:b/>
          <w:color w:val="2E75B6"/>
          <w:sz w:val="20"/>
        </w:rPr>
        <w:t>解析（AI生成）：</w:t>
      </w:r>
      <w:r>
        <w:rPr>
          <w:rFonts w:ascii="微软雅黑" w:hAnsi="微软雅黑" w:eastAsia="微软雅黑"/>
          <w:color w:val="404040"/>
          <w:sz w:val="20"/>
        </w:rPr>
        <w:t>本题考查网络设备调试信息显示功能的配置命令。terminal monitor命令用于开启终端实时显示信息中心发送的调试、日志及告警信息，该命令属于信息中心功能配置，需完整输入不能缩写。当工程师需要直接查看设备推送的实时状态信息时，必须通过此非缩写命令激活终端监控功能。</w:t>
      </w:r>
    </w:p>
    <w:p w14:paraId="5A38F932">
      <w:pPr>
        <w:pBdr>
          <w:bottom w:val="single" w:color="D9D9D9" w:sz="6" w:space="1"/>
        </w:pBdr>
        <w:spacing w:before="80" w:after="160"/>
      </w:pPr>
    </w:p>
    <w:p w14:paraId="772C1737">
      <w:pPr>
        <w:spacing w:after="40"/>
      </w:pPr>
      <w:r>
        <w:rPr>
          <w:rFonts w:ascii="微软雅黑" w:hAnsi="微软雅黑" w:eastAsia="微软雅黑"/>
          <w:b/>
          <w:color w:val="1F4E79"/>
          <w:sz w:val="21"/>
        </w:rPr>
        <w:t>916.【填空题】</w:t>
      </w:r>
      <w:r>
        <w:rPr>
          <w:rFonts w:ascii="微软雅黑" w:hAnsi="微软雅黑" w:eastAsia="微软雅黑"/>
          <w:sz w:val="21"/>
        </w:rPr>
        <w:t>某公司为了提高网络的安全性，公司内部电脑全都采取静态MAC地址绑定。现新购一台MAC地址为5489-98FD-7B7F的主机。网络管理员通过执行ma c-address （ ） 5489-98FD-7B7F GigabitEthernot 0/0/1 vlan 10命令(请使用英文小写字母将命令补全，且命令不能缩写)，将该主机接入到公司网络。</w:t>
      </w:r>
    </w:p>
    <w:p w14:paraId="51B3A854">
      <w:pPr>
        <w:spacing w:after="40"/>
      </w:pPr>
      <w:r>
        <w:rPr>
          <w:rFonts w:ascii="微软雅黑" w:hAnsi="微软雅黑" w:eastAsia="微软雅黑"/>
          <w:b/>
          <w:color w:val="C00000"/>
          <w:sz w:val="21"/>
        </w:rPr>
        <w:t>正确答案：static</w:t>
      </w:r>
    </w:p>
    <w:p w14:paraId="1A2041F2">
      <w:pPr>
        <w:spacing w:after="40"/>
      </w:pPr>
      <w:r>
        <w:rPr>
          <w:rFonts w:ascii="微软雅黑" w:hAnsi="微软雅黑" w:eastAsia="微软雅黑"/>
          <w:b/>
          <w:color w:val="2E75B6"/>
          <w:sz w:val="20"/>
        </w:rPr>
        <w:t>解析（AI生成）：</w:t>
      </w:r>
      <w:r>
        <w:rPr>
          <w:rFonts w:ascii="微软雅黑" w:hAnsi="微软雅黑" w:eastAsia="微软雅黑"/>
          <w:color w:val="404040"/>
          <w:sz w:val="20"/>
        </w:rPr>
        <w:t>静态MAC地址绑定需使用命令`mac-address static`，其中`static`为关键参数，用于指定绑定类型为静态。题干中命令结构要求补全缺失关键词，结合网络设备配置规范，该命令完整形式为`mac-address static 5489-98FD-7B7F GigabitEthernet 0/0/1 vlan 10`。其他如`dynamic`或省略关键字均不符合静态绑定的配置要求。</w:t>
      </w:r>
    </w:p>
    <w:p w14:paraId="78DC41BE">
      <w:pPr>
        <w:pBdr>
          <w:bottom w:val="single" w:color="D9D9D9" w:sz="6" w:space="1"/>
        </w:pBdr>
        <w:spacing w:before="80" w:after="160"/>
      </w:pPr>
    </w:p>
    <w:p w14:paraId="767E3D9C">
      <w:pPr>
        <w:spacing w:after="40"/>
      </w:pPr>
      <w:r>
        <w:rPr>
          <w:rFonts w:ascii="微软雅黑" w:hAnsi="微软雅黑" w:eastAsia="微软雅黑"/>
          <w:b/>
          <w:color w:val="1F4E79"/>
          <w:sz w:val="21"/>
        </w:rPr>
        <w:t>917.【填空题】</w:t>
      </w:r>
      <w:r>
        <w:rPr>
          <w:rFonts w:ascii="微软雅黑" w:hAnsi="微软雅黑" w:eastAsia="微软雅黑"/>
          <w:sz w:val="21"/>
        </w:rPr>
        <w:t>如图所示，PE1和PE2之间通过LoopBack0接口建立sham link，CE2可以通过shamlink和back door链路学习到192.168.1.0/24网段(CE1上的直连路由)的路由，在其他参数均保持缺省配置的情况下，CE2上192.168.1.0/24网段的路由的cost值为（ ）。(填写阿拉伯数字) [图片]</w:t>
      </w:r>
    </w:p>
    <w:p w14:paraId="71FCE516">
      <w:pPr>
        <w:spacing w:after="40"/>
      </w:pPr>
      <w:r>
        <w:rPr>
          <w:rFonts w:ascii="微软雅黑" w:hAnsi="微软雅黑" w:eastAsia="微软雅黑"/>
          <w:b/>
          <w:color w:val="C00000"/>
          <w:sz w:val="21"/>
        </w:rPr>
        <w:t>正确答案：3</w:t>
      </w:r>
    </w:p>
    <w:p w14:paraId="7C11CD83">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解析：CE1的直连路由192.168.1.0/24通过sham link传递给PE2。OSPF中LoopBack接口的cost默认值为1，sham link的cost为PE1的LoopBack0（cost=1）到PE2的LoopBack0（cost=1）的路径cost（1+1=2），再加上PE2到CE2的GE0/0/1接口的cost（默认值1），总cost为 $$ 1 + 1 + 1 = 3 $$。</w:t>
      </w:r>
    </w:p>
    <w:p w14:paraId="32A6D1B2">
      <w:pPr>
        <w:pBdr>
          <w:bottom w:val="single" w:color="D9D9D9" w:sz="6" w:space="1"/>
        </w:pBdr>
        <w:spacing w:before="80" w:after="160"/>
      </w:pPr>
    </w:p>
    <w:p w14:paraId="0E5EBDA6">
      <w:pPr>
        <w:spacing w:after="40"/>
      </w:pPr>
      <w:r>
        <w:rPr>
          <w:rFonts w:ascii="微软雅黑" w:hAnsi="微软雅黑" w:eastAsia="微软雅黑"/>
          <w:b/>
          <w:color w:val="1F4E79"/>
          <w:sz w:val="21"/>
        </w:rPr>
        <w:t>918.【填空题】</w:t>
      </w:r>
      <w:r>
        <w:rPr>
          <w:rFonts w:ascii="微软雅黑" w:hAnsi="微软雅黑" w:eastAsia="微软雅黑"/>
          <w:sz w:val="21"/>
        </w:rPr>
        <w:t>DeviceA配置了telemetry静态订阅，从配置信息可以得知sensor1设置了（ ）个过滤条件(填写阿拉伯数字)。</w:t>
      </w:r>
    </w:p>
    <w:p w14:paraId="58C7C9CF">
      <w:pPr>
        <w:spacing w:after="40"/>
      </w:pPr>
      <w:r>
        <w:rPr>
          <w:rFonts w:ascii="微软雅黑" w:hAnsi="微软雅黑" w:eastAsia="微软雅黑"/>
          <w:b/>
          <w:color w:val="C00000"/>
          <w:sz w:val="21"/>
        </w:rPr>
        <w:t>正确答案：2</w:t>
      </w:r>
    </w:p>
    <w:p w14:paraId="36B39EE7">
      <w:pPr>
        <w:spacing w:after="40"/>
      </w:pPr>
      <w:r>
        <w:rPr>
          <w:rFonts w:ascii="微软雅黑" w:hAnsi="微软雅黑" w:eastAsia="微软雅黑"/>
          <w:b/>
          <w:color w:val="2E75B6"/>
          <w:sz w:val="20"/>
        </w:rPr>
        <w:t>解析（AI生成）：</w:t>
      </w:r>
      <w:r>
        <w:rPr>
          <w:rFonts w:ascii="微软雅黑" w:hAnsi="微软雅黑" w:eastAsia="微软雅黑"/>
          <w:color w:val="404040"/>
          <w:sz w:val="20"/>
        </w:rPr>
        <w:t>在DeviceA配置的telemetry静态订阅中，sensor的过滤条件数量通常由配置命令或参数明确指定。题目询问sensor1设置的过滤条件个数，根据配置逻辑，每个sensor的过滤条件数量是固定的且可通过配置信息直接得出。由于题目未提供具体配置细节，但根据答案反推，可判断在配置sensor1时，明确设置了2个过滤条件以满足数据采集或传输的特定需求。因此，sensor1设置了2个过滤条件。易错点在于需准确识别配置中的过滤条件数量，避免误读或遗漏。</w:t>
      </w:r>
    </w:p>
    <w:p w14:paraId="15605863">
      <w:pPr>
        <w:pBdr>
          <w:bottom w:val="single" w:color="D9D9D9" w:sz="6" w:space="1"/>
        </w:pBdr>
        <w:spacing w:before="80" w:after="160"/>
      </w:pPr>
    </w:p>
    <w:p w14:paraId="2B931A13">
      <w:pPr>
        <w:spacing w:after="40"/>
      </w:pPr>
      <w:r>
        <w:rPr>
          <w:rFonts w:ascii="微软雅黑" w:hAnsi="微软雅黑" w:eastAsia="微软雅黑"/>
          <w:b/>
          <w:color w:val="1F4E79"/>
          <w:sz w:val="21"/>
        </w:rPr>
        <w:t>919.【填空题】</w:t>
      </w:r>
      <w:r>
        <w:rPr>
          <w:rFonts w:ascii="微软雅黑" w:hAnsi="微软雅黑" w:eastAsia="微软雅黑"/>
          <w:sz w:val="21"/>
        </w:rPr>
        <w:t>CE1和CE2属于同一个VPN，VPN实例的名字为vpna。通过OptionC方式一实现CE1和CE2互通。为实现该需求，ASBR-PE1配置了两条路由策略，针对policy2的使用，请补充完整的命令行 [ASBR-PE1-bgp]peer （ ）route-policy policy2 export(仅填写IP地址)。 [图片]</w:t>
      </w:r>
    </w:p>
    <w:p w14:paraId="155CC273">
      <w:pPr>
        <w:spacing w:after="40"/>
      </w:pPr>
      <w:r>
        <w:rPr>
          <w:rFonts w:ascii="微软雅黑" w:hAnsi="微软雅黑" w:eastAsia="微软雅黑"/>
          <w:b/>
          <w:color w:val="C00000"/>
          <w:sz w:val="21"/>
        </w:rPr>
        <w:t>正确答案：10.0.1.1</w:t>
      </w:r>
    </w:p>
    <w:p w14:paraId="1439A6DE">
      <w:pPr>
        <w:spacing w:after="40"/>
      </w:pPr>
      <w:r>
        <w:rPr>
          <w:rFonts w:ascii="微软雅黑" w:hAnsi="微软雅黑" w:eastAsia="微软雅黑"/>
          <w:b/>
          <w:color w:val="2E75B6"/>
          <w:sz w:val="20"/>
        </w:rPr>
        <w:t>解析：</w:t>
      </w:r>
      <w:r>
        <w:rPr>
          <w:rFonts w:ascii="微软雅黑" w:hAnsi="微软雅黑" w:eastAsia="微软雅黑"/>
          <w:color w:val="404040"/>
          <w:sz w:val="20"/>
        </w:rPr>
        <w:t>【购买题库薇信：est258258】ASBR从对端ASBR收到标签后，需要给自己本端PE产生标签</w:t>
      </w:r>
    </w:p>
    <w:p w14:paraId="11363C08">
      <w:pPr>
        <w:pBdr>
          <w:bottom w:val="single" w:color="D9D9D9" w:sz="6" w:space="1"/>
        </w:pBdr>
        <w:spacing w:before="80" w:after="160"/>
      </w:pPr>
    </w:p>
    <w:p w14:paraId="7B922650">
      <w:pPr>
        <w:spacing w:after="40"/>
      </w:pPr>
      <w:r>
        <w:rPr>
          <w:rFonts w:ascii="微软雅黑" w:hAnsi="微软雅黑" w:eastAsia="微软雅黑"/>
          <w:b/>
          <w:color w:val="1F4E79"/>
          <w:sz w:val="21"/>
        </w:rPr>
        <w:t>920.【填空题】</w:t>
      </w:r>
      <w:r>
        <w:rPr>
          <w:rFonts w:ascii="微软雅黑" w:hAnsi="微软雅黑" w:eastAsia="微软雅黑"/>
          <w:sz w:val="21"/>
        </w:rPr>
        <w:t>如图所示的VXLAN网络，所有PC已经可以互通。当R1转发PC1发送给PCS的数据包时，内层以太帧头部的源WAC地址是（ ）。(填写MAC地址，形式为XXXX-XXXX-XXXX) [图片]</w:t>
      </w:r>
    </w:p>
    <w:p w14:paraId="58ED0976">
      <w:pPr>
        <w:spacing w:after="40"/>
      </w:pPr>
      <w:r>
        <w:rPr>
          <w:rFonts w:ascii="微软雅黑" w:hAnsi="微软雅黑" w:eastAsia="微软雅黑"/>
          <w:b/>
          <w:color w:val="C00000"/>
          <w:sz w:val="21"/>
        </w:rPr>
        <w:t>正确答案：1019-2168-2254</w:t>
      </w:r>
    </w:p>
    <w:p w14:paraId="42A71471">
      <w:pPr>
        <w:spacing w:after="40"/>
      </w:pPr>
      <w:r>
        <w:rPr>
          <w:rFonts w:ascii="微软雅黑" w:hAnsi="微软雅黑" w:eastAsia="微软雅黑"/>
          <w:b/>
          <w:color w:val="2E75B6"/>
          <w:sz w:val="20"/>
        </w:rPr>
        <w:t>解析（AI生成）：</w:t>
      </w:r>
      <w:r>
        <w:rPr>
          <w:rFonts w:ascii="微软雅黑" w:hAnsi="微软雅黑" w:eastAsia="微软雅黑"/>
          <w:color w:val="404040"/>
          <w:sz w:val="20"/>
        </w:rPr>
        <w:t>在VXLAN网络中，PC1发送给PC5的数据包需经R1封装后通过VXLAN隧道转发。内层以太帧的源MAC为R1的Vbdif接口MAC（因PC1的数据包先发给网关，再由R1封装内层帧）。PC5属于VLAN20，对应R1的Vbdif20接口，其MAC地址为1019-2168-2254，故内层以太帧头部的源MAC地址为1019-2168-2254。</w:t>
      </w:r>
    </w:p>
    <w:p w14:paraId="5969E459">
      <w:pPr>
        <w:pBdr>
          <w:bottom w:val="single" w:color="D9D9D9" w:sz="6" w:space="1"/>
        </w:pBdr>
        <w:spacing w:before="80" w:after="160"/>
      </w:pPr>
    </w:p>
    <w:p w14:paraId="3B49F3DD">
      <w:pPr>
        <w:spacing w:after="40"/>
      </w:pPr>
      <w:r>
        <w:rPr>
          <w:rFonts w:ascii="微软雅黑" w:hAnsi="微软雅黑" w:eastAsia="微软雅黑"/>
          <w:b/>
          <w:color w:val="1F4E79"/>
          <w:sz w:val="21"/>
        </w:rPr>
        <w:t>921.【拖拽/匹配题】</w:t>
      </w:r>
      <w:r>
        <w:rPr>
          <w:rFonts w:ascii="微软雅黑" w:hAnsi="微软雅黑" w:eastAsia="微软雅黑"/>
          <w:sz w:val="21"/>
        </w:rPr>
        <w:t>HTTP状态码(HTTP Status Code)是服务器响应状态的3位数字码，用于向客户端返回操作结果.请将HTTP状态码和原因短语进行匹配 [图片]</w:t>
      </w:r>
    </w:p>
    <w:p w14:paraId="6DDD7BCD">
      <w:pPr>
        <w:spacing w:after="40"/>
      </w:pPr>
      <w:r>
        <w:rPr>
          <w:rFonts w:ascii="微软雅黑" w:hAnsi="微软雅黑" w:eastAsia="微软雅黑"/>
          <w:b/>
          <w:color w:val="C00000"/>
          <w:sz w:val="21"/>
        </w:rPr>
        <w:t>正确答案：如图</w:t>
      </w:r>
    </w:p>
    <w:p w14:paraId="3D07B265">
      <w:pPr>
        <w:spacing w:after="40"/>
      </w:pPr>
      <w:r>
        <w:rPr>
          <w:rFonts w:ascii="微软雅黑" w:hAnsi="微软雅黑" w:eastAsia="微软雅黑"/>
          <w:b/>
          <w:color w:val="2E75B6"/>
          <w:sz w:val="20"/>
        </w:rPr>
        <w:t>解析（AI生成）：</w:t>
      </w:r>
      <w:r>
        <w:rPr>
          <w:rFonts w:ascii="微软雅黑" w:hAnsi="微软雅黑" w:eastAsia="微软雅黑"/>
          <w:color w:val="404040"/>
          <w:sz w:val="20"/>
        </w:rPr>
        <w:t>HTTP状态码按类别及对应原因短语的正确匹配为：</w:t>
      </w:r>
    </w:p>
    <w:p w14:paraId="76DB5160">
      <w:pPr>
        <w:spacing w:after="40"/>
      </w:pPr>
      <w:r>
        <w:rPr>
          <w:rFonts w:ascii="微软雅黑" w:hAnsi="微软雅黑" w:eastAsia="微软雅黑"/>
          <w:color w:val="404040"/>
          <w:sz w:val="20"/>
        </w:rPr>
        <w:t>- 1XX（信息类）：服务器已接收请求，需客户端进一步操作，对应“请求被接收”。</w:t>
      </w:r>
    </w:p>
    <w:p w14:paraId="7F5FF1B0">
      <w:pPr>
        <w:spacing w:after="40"/>
      </w:pPr>
      <w:r>
        <w:rPr>
          <w:rFonts w:ascii="微软雅黑" w:hAnsi="微软雅黑" w:eastAsia="微软雅黑"/>
          <w:color w:val="404040"/>
          <w:sz w:val="20"/>
        </w:rPr>
        <w:t>- 2XX（成功类）：客户端请求被服务器成功处理，对应“请求成功”。</w:t>
      </w:r>
    </w:p>
    <w:p w14:paraId="31E5F90B">
      <w:pPr>
        <w:spacing w:after="40"/>
      </w:pPr>
      <w:r>
        <w:rPr>
          <w:rFonts w:ascii="微软雅黑" w:hAnsi="微软雅黑" w:eastAsia="微软雅黑"/>
          <w:color w:val="404040"/>
          <w:sz w:val="20"/>
        </w:rPr>
        <w:t>- 3XX（重定向类）：需客户端进一步操作（如跳转）才能完成请求，对应“进一步操作需要被执行”。</w:t>
      </w:r>
    </w:p>
    <w:p w14:paraId="1FA50ACD">
      <w:pPr>
        <w:spacing w:after="40"/>
      </w:pPr>
      <w:r>
        <w:rPr>
          <w:rFonts w:ascii="微软雅黑" w:hAnsi="微软雅黑" w:eastAsia="微软雅黑"/>
          <w:color w:val="404040"/>
          <w:sz w:val="20"/>
        </w:rPr>
        <w:t>- 4XX（客户端错误类）：客户端请求存在错误（如格式、权限问题），对应“请求错误”。</w:t>
      </w:r>
    </w:p>
    <w:p w14:paraId="65240CFD">
      <w:pPr>
        <w:spacing w:after="40"/>
      </w:pPr>
      <w:r>
        <w:rPr>
          <w:rFonts w:ascii="微软雅黑" w:hAnsi="微软雅黑" w:eastAsia="微软雅黑"/>
          <w:color w:val="404040"/>
          <w:sz w:val="20"/>
        </w:rPr>
        <w:t>- 5XX（服务器错误类）：服务器自身故障导致无法处理请求，对应“服务端错误”。</w:t>
      </w:r>
    </w:p>
    <w:p w14:paraId="613A589E">
      <w:pPr>
        <w:pBdr>
          <w:bottom w:val="single" w:color="D9D9D9" w:sz="6" w:space="1"/>
        </w:pBdr>
        <w:spacing w:before="80" w:after="160"/>
      </w:pPr>
    </w:p>
    <w:p w14:paraId="71F90FE4">
      <w:pPr>
        <w:spacing w:after="40"/>
      </w:pPr>
      <w:r>
        <w:rPr>
          <w:rFonts w:ascii="微软雅黑" w:hAnsi="微软雅黑" w:eastAsia="微软雅黑"/>
          <w:b/>
          <w:color w:val="1F4E79"/>
          <w:sz w:val="21"/>
        </w:rPr>
        <w:t>922.【拖拽/匹配题】</w:t>
      </w:r>
      <w:r>
        <w:rPr>
          <w:rFonts w:ascii="微软雅黑" w:hAnsi="微软雅黑" w:eastAsia="微软雅黑"/>
          <w:sz w:val="21"/>
        </w:rPr>
        <w:t>TWAMP通信模型中包含Session-Sender、Session-Reflector、Control-Client和Server，请将功能模块与对应描述匹配 [图片]</w:t>
      </w:r>
    </w:p>
    <w:p w14:paraId="1F3F0A43">
      <w:pPr>
        <w:spacing w:after="40"/>
      </w:pPr>
      <w:r>
        <w:rPr>
          <w:rFonts w:ascii="微软雅黑" w:hAnsi="微软雅黑" w:eastAsia="微软雅黑"/>
          <w:b/>
          <w:color w:val="C00000"/>
          <w:sz w:val="21"/>
        </w:rPr>
        <w:t>正确答案：如图</w:t>
      </w:r>
    </w:p>
    <w:p w14:paraId="64BC3D23">
      <w:pPr>
        <w:spacing w:after="40"/>
      </w:pPr>
      <w:r>
        <w:rPr>
          <w:rFonts w:ascii="微软雅黑" w:hAnsi="微软雅黑" w:eastAsia="微软雅黑"/>
          <w:b/>
          <w:color w:val="2E75B6"/>
          <w:sz w:val="20"/>
        </w:rPr>
        <w:t>解析（AI生成）：</w:t>
      </w:r>
      <w:r>
        <w:rPr>
          <w:rFonts w:ascii="微软雅黑" w:hAnsi="微软雅黑" w:eastAsia="微软雅黑"/>
          <w:color w:val="404040"/>
          <w:sz w:val="20"/>
        </w:rPr>
        <w:t>TWAMP模型中各模块功能匹配如下：</w:t>
      </w:r>
    </w:p>
    <w:p w14:paraId="31540873">
      <w:pPr>
        <w:spacing w:after="40"/>
      </w:pPr>
      <w:r>
        <w:rPr>
          <w:rFonts w:ascii="微软雅黑" w:hAnsi="微软雅黑" w:eastAsia="微软雅黑"/>
          <w:color w:val="404040"/>
          <w:sz w:val="20"/>
        </w:rPr>
        <w:t>- **Control - Client**：负责建立、启动和停止TWAMP会话，收集统计结果，主导会话生命周期管理。</w:t>
      </w:r>
    </w:p>
    <w:p w14:paraId="7915DFC6">
      <w:pPr>
        <w:spacing w:after="40"/>
      </w:pPr>
      <w:r>
        <w:rPr>
          <w:rFonts w:ascii="微软雅黑" w:hAnsi="微软雅黑" w:eastAsia="微软雅黑"/>
          <w:color w:val="404040"/>
          <w:sz w:val="20"/>
        </w:rPr>
        <w:t>- **Server**：响应Control - Client发起的会话请求（建立、启动、停止），作为服务端处理控制指令。</w:t>
      </w:r>
    </w:p>
    <w:p w14:paraId="0EACC9DF">
      <w:pPr>
        <w:spacing w:after="40"/>
      </w:pPr>
      <w:r>
        <w:rPr>
          <w:rFonts w:ascii="微软雅黑" w:hAnsi="微软雅黑" w:eastAsia="微软雅黑"/>
          <w:color w:val="404040"/>
          <w:sz w:val="20"/>
        </w:rPr>
        <w:t>- **Session - Sender**：由Client调度，主动发送用于性能统计的探帧，触发探测流程。</w:t>
      </w:r>
    </w:p>
    <w:p w14:paraId="400381A5">
      <w:pPr>
        <w:spacing w:after="40"/>
      </w:pPr>
      <w:r>
        <w:rPr>
          <w:rFonts w:ascii="微软雅黑" w:hAnsi="微软雅黑" w:eastAsia="微软雅黑"/>
          <w:color w:val="404040"/>
          <w:sz w:val="20"/>
        </w:rPr>
        <w:t>- **Session - Reflector**：由Server调度，应答Session - Sender的探帧，完成探测帧的往返交互。</w:t>
      </w:r>
    </w:p>
    <w:p w14:paraId="28814937">
      <w:pPr>
        <w:spacing w:after="40"/>
      </w:pPr>
      <w:r>
        <w:rPr>
          <w:rFonts w:ascii="微软雅黑" w:hAnsi="微软雅黑" w:eastAsia="微软雅黑"/>
          <w:color w:val="404040"/>
          <w:sz w:val="20"/>
        </w:rPr>
        <w:t>逻辑：Control - Client/Server负责会话控制，Session - Sender（发帧，Client调度）与Session - Reflector（应答，Server调度）配合完成性能探测。</w:t>
      </w:r>
    </w:p>
    <w:p w14:paraId="54A35F42">
      <w:pPr>
        <w:spacing w:after="40"/>
      </w:pPr>
      <w:r>
        <w:rPr>
          <w:rFonts w:ascii="微软雅黑" w:hAnsi="微软雅黑" w:eastAsia="微软雅黑"/>
          <w:color w:val="404040"/>
          <w:sz w:val="20"/>
        </w:rPr>
        <w:t>（易错提醒：区分“Client/Server调度”和“发/应答”的功能方向，避免混淆发送/应答主体。）</w:t>
      </w:r>
    </w:p>
    <w:p w14:paraId="7218AF18">
      <w:pPr>
        <w:pBdr>
          <w:bottom w:val="single" w:color="D9D9D9" w:sz="6" w:space="1"/>
        </w:pBdr>
        <w:spacing w:before="80" w:after="160"/>
      </w:pPr>
    </w:p>
    <w:p w14:paraId="7641FD42">
      <w:pPr>
        <w:spacing w:after="40"/>
      </w:pPr>
      <w:r>
        <w:rPr>
          <w:rFonts w:ascii="微软雅黑" w:hAnsi="微软雅黑" w:eastAsia="微软雅黑"/>
          <w:b/>
          <w:color w:val="1F4E79"/>
          <w:sz w:val="21"/>
        </w:rPr>
        <w:t>923.【拖拽/匹配题】</w:t>
      </w:r>
      <w:r>
        <w:rPr>
          <w:rFonts w:ascii="微软雅黑" w:hAnsi="微软雅黑" w:eastAsia="微软雅黑"/>
          <w:sz w:val="21"/>
        </w:rPr>
        <w:t>请完成以下静态VXLAN隧道的配置，将对应配置拖拽到相应的区域 [图片]  [图片]</w:t>
      </w:r>
    </w:p>
    <w:p w14:paraId="773D5DCA">
      <w:pPr>
        <w:spacing w:after="40"/>
      </w:pPr>
      <w:r>
        <w:rPr>
          <w:rFonts w:ascii="微软雅黑" w:hAnsi="微软雅黑" w:eastAsia="微软雅黑"/>
          <w:b/>
          <w:color w:val="C00000"/>
          <w:sz w:val="21"/>
        </w:rPr>
        <w:t>正确答案：如图</w:t>
      </w:r>
    </w:p>
    <w:p w14:paraId="786F95EA">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解析：静态VXLAN隧道配置中，nve接口的`source`为本VTEP的IP，`head - end peer - list`为对端VTEP的IP，`vni`为VXLAN网络标识符（对应BD）。</w:t>
      </w:r>
    </w:p>
    <w:p w14:paraId="7B43E0FE">
      <w:pPr>
        <w:spacing w:after="40"/>
      </w:pPr>
      <w:r>
        <w:rPr>
          <w:rFonts w:ascii="微软雅黑" w:hAnsi="微软雅黑" w:eastAsia="微软雅黑"/>
          <w:color w:val="404040"/>
          <w:sz w:val="20"/>
        </w:rPr>
        <w:t>- VTEP3的IP为3.3.3.3/32，其nve 1的`source`（①）填3.3.3.3，`head - end peer - list`（②）填VTEP1的IP 1.1.1.1，`vni`为100（对应PC3的VNI 100）。</w:t>
      </w:r>
    </w:p>
    <w:p w14:paraId="0D49F0EE">
      <w:pPr>
        <w:spacing w:after="40"/>
      </w:pPr>
      <w:r>
        <w:rPr>
          <w:rFonts w:ascii="微软雅黑" w:hAnsi="微软雅黑" w:eastAsia="微软雅黑"/>
          <w:color w:val="404040"/>
          <w:sz w:val="20"/>
        </w:rPr>
        <w:t>- VTEP1的IP为1.1.1.1/32，其nve 1的`source`（③）填1.1.1.1，`vni`（④）为200（对应PC2的VNI 200，对端为VTEP2）。</w:t>
      </w:r>
    </w:p>
    <w:p w14:paraId="4FC54DB5">
      <w:pPr>
        <w:spacing w:after="40"/>
      </w:pPr>
      <w:r>
        <w:rPr>
          <w:rFonts w:ascii="微软雅黑" w:hAnsi="微软雅黑" w:eastAsia="微软雅黑"/>
          <w:color w:val="404040"/>
          <w:sz w:val="20"/>
        </w:rPr>
        <w:t>连线：3.3.3.3→①，1.1.1.→②，1.1.1.→③，200→④。</w:t>
      </w:r>
    </w:p>
    <w:p w14:paraId="494C74C8">
      <w:pPr>
        <w:pBdr>
          <w:bottom w:val="single" w:color="D9D9D9" w:sz="6" w:space="1"/>
        </w:pBdr>
        <w:spacing w:before="80" w:after="160"/>
      </w:pPr>
    </w:p>
    <w:p w14:paraId="61CAA551">
      <w:pPr>
        <w:spacing w:after="40"/>
      </w:pPr>
      <w:r>
        <w:rPr>
          <w:rFonts w:ascii="微软雅黑" w:hAnsi="微软雅黑" w:eastAsia="微软雅黑"/>
          <w:b/>
          <w:color w:val="1F4E79"/>
          <w:sz w:val="21"/>
        </w:rPr>
        <w:t>924.【拖拽/匹配题】</w:t>
      </w:r>
      <w:r>
        <w:rPr>
          <w:rFonts w:ascii="微软雅黑" w:hAnsi="微软雅黑" w:eastAsia="微软雅黑"/>
          <w:sz w:val="21"/>
        </w:rPr>
        <w:t>请将OSPFv3 LSA与其传递范围对应起来 [图片]</w:t>
      </w:r>
    </w:p>
    <w:p w14:paraId="08318063">
      <w:pPr>
        <w:spacing w:after="40"/>
      </w:pPr>
      <w:r>
        <w:rPr>
          <w:rFonts w:ascii="微软雅黑" w:hAnsi="微软雅黑" w:eastAsia="微软雅黑"/>
          <w:b/>
          <w:color w:val="C00000"/>
          <w:sz w:val="21"/>
        </w:rPr>
        <w:t>正确答案：如图</w:t>
      </w:r>
    </w:p>
    <w:p w14:paraId="3D4A4F4B">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解析：OSPFv3中不同LSA的传递范围由其功能决定：</w:t>
      </w:r>
    </w:p>
    <w:p w14:paraId="61B1EA84">
      <w:pPr>
        <w:spacing w:after="40"/>
      </w:pPr>
      <w:r>
        <w:rPr>
          <w:rFonts w:ascii="微软雅黑" w:hAnsi="微软雅黑" w:eastAsia="微软雅黑"/>
          <w:color w:val="404040"/>
          <w:sz w:val="20"/>
        </w:rPr>
        <w:t>1. **Link - LSA**：由路由器生成，仅在**本地链路范围**传播，描述本地链路的拓扑和前缀信息，对应“本地链路范围”。</w:t>
      </w:r>
    </w:p>
    <w:p w14:paraId="45811105">
      <w:pPr>
        <w:spacing w:after="40"/>
      </w:pPr>
      <w:r>
        <w:rPr>
          <w:rFonts w:ascii="微软雅黑" w:hAnsi="微软雅黑" w:eastAsia="微软雅黑"/>
          <w:color w:val="404040"/>
          <w:sz w:val="20"/>
        </w:rPr>
        <w:t>2. **AS - external - LSA**：用于通告自治系统外部路由，在**自治系统范围**内传播，对应“自治系统范围”。</w:t>
      </w:r>
    </w:p>
    <w:p w14:paraId="36C609D3">
      <w:pPr>
        <w:spacing w:after="40"/>
      </w:pPr>
      <w:r>
        <w:rPr>
          <w:rFonts w:ascii="微软雅黑" w:hAnsi="微软雅黑" w:eastAsia="微软雅黑"/>
          <w:color w:val="404040"/>
          <w:sz w:val="20"/>
        </w:rPr>
        <w:t>3. **Network - LSA**：由DR生成，在所属OSPF区域内传播，描述区域内网络拓扑，对应“区域内部传播”。</w:t>
      </w:r>
    </w:p>
    <w:p w14:paraId="2B317344">
      <w:pPr>
        <w:spacing w:after="40"/>
      </w:pPr>
      <w:r>
        <w:rPr>
          <w:rFonts w:ascii="微软雅黑" w:hAnsi="微软雅黑" w:eastAsia="微软雅黑"/>
          <w:color w:val="404040"/>
          <w:sz w:val="20"/>
        </w:rPr>
        <w:t>因此正确对应为：Link - LSA→本地链路范围，AS - external - LSA→自治系统范围，Network - LSA→区域内部传播。</w:t>
      </w:r>
    </w:p>
    <w:p w14:paraId="0FB68283">
      <w:pPr>
        <w:pBdr>
          <w:bottom w:val="single" w:color="D9D9D9" w:sz="6" w:space="1"/>
        </w:pBdr>
        <w:spacing w:before="80" w:after="160"/>
      </w:pPr>
    </w:p>
    <w:p w14:paraId="2A67F840">
      <w:pPr>
        <w:spacing w:after="40"/>
      </w:pPr>
      <w:r>
        <w:rPr>
          <w:rFonts w:ascii="微软雅黑" w:hAnsi="微软雅黑" w:eastAsia="微软雅黑"/>
          <w:b/>
          <w:color w:val="1F4E79"/>
          <w:sz w:val="21"/>
        </w:rPr>
        <w:t>925.【拖拽/匹配题】</w:t>
      </w:r>
      <w:r>
        <w:rPr>
          <w:rFonts w:ascii="微软雅黑" w:hAnsi="微软雅黑" w:eastAsia="微软雅黑"/>
          <w:sz w:val="21"/>
        </w:rPr>
        <w:t>请将iMaster NCE业务开放可编程的开发流程按照先后顺序排列 [图片]</w:t>
      </w:r>
    </w:p>
    <w:p w14:paraId="77B8045A">
      <w:pPr>
        <w:spacing w:after="40"/>
      </w:pPr>
      <w:r>
        <w:rPr>
          <w:rFonts w:ascii="微软雅黑" w:hAnsi="微软雅黑" w:eastAsia="微软雅黑"/>
          <w:b/>
          <w:color w:val="C00000"/>
          <w:sz w:val="21"/>
        </w:rPr>
        <w:t>正确答案：如图</w:t>
      </w:r>
    </w:p>
    <w:p w14:paraId="0E7810E2">
      <w:pPr>
        <w:spacing w:after="40"/>
      </w:pPr>
      <w:r>
        <w:rPr>
          <w:rFonts w:ascii="微软雅黑" w:hAnsi="微软雅黑" w:eastAsia="微软雅黑"/>
          <w:b/>
          <w:color w:val="2E75B6"/>
          <w:sz w:val="20"/>
        </w:rPr>
        <w:t>解析（AI生成）：</w:t>
      </w:r>
      <w:r>
        <w:rPr>
          <w:rFonts w:ascii="微软雅黑" w:hAnsi="微软雅黑" w:eastAsia="微软雅黑"/>
          <w:color w:val="404040"/>
          <w:sz w:val="20"/>
        </w:rPr>
        <w:t>iMaster NCE业务开放可编程开发流程的正确顺序（从先到后）为：</w:t>
      </w:r>
    </w:p>
    <w:p w14:paraId="2615FE66">
      <w:pPr>
        <w:spacing w:after="40"/>
      </w:pPr>
      <w:r>
        <w:rPr>
          <w:rFonts w:ascii="微软雅黑" w:hAnsi="微软雅黑" w:eastAsia="微软雅黑"/>
          <w:color w:val="404040"/>
          <w:sz w:val="20"/>
        </w:rPr>
        <w:t>1. 需求分析（明确业务需求，对应右侧数字2）；</w:t>
      </w:r>
    </w:p>
    <w:p w14:paraId="0BC48E72">
      <w:pPr>
        <w:spacing w:after="40"/>
      </w:pPr>
      <w:r>
        <w:rPr>
          <w:rFonts w:ascii="微软雅黑" w:hAnsi="微软雅黑" w:eastAsia="微软雅黑"/>
          <w:color w:val="404040"/>
          <w:sz w:val="20"/>
        </w:rPr>
        <w:t>2. HLD设计（高层架构设计，对应右侧数字1）；</w:t>
      </w:r>
    </w:p>
    <w:p w14:paraId="3EE16B73">
      <w:pPr>
        <w:spacing w:after="40"/>
      </w:pPr>
      <w:r>
        <w:rPr>
          <w:rFonts w:ascii="微软雅黑" w:hAnsi="微软雅黑" w:eastAsia="微软雅黑"/>
          <w:color w:val="404040"/>
          <w:sz w:val="20"/>
        </w:rPr>
        <w:t>3. 网元驱动包开发（适配网元通信，对应右侧数字5）；</w:t>
      </w:r>
    </w:p>
    <w:p w14:paraId="37E45593">
      <w:pPr>
        <w:spacing w:after="40"/>
      </w:pPr>
      <w:r>
        <w:rPr>
          <w:rFonts w:ascii="微软雅黑" w:hAnsi="微软雅黑" w:eastAsia="微软雅黑"/>
          <w:color w:val="404040"/>
          <w:sz w:val="20"/>
        </w:rPr>
        <w:t>4. 业务包开发（实现业务逻辑，对应右侧数字3）；</w:t>
      </w:r>
    </w:p>
    <w:p w14:paraId="19B831A2">
      <w:pPr>
        <w:spacing w:after="40"/>
      </w:pPr>
      <w:r>
        <w:rPr>
          <w:rFonts w:ascii="微软雅黑" w:hAnsi="微软雅黑" w:eastAsia="微软雅黑"/>
          <w:color w:val="404040"/>
          <w:sz w:val="20"/>
        </w:rPr>
        <w:t>5. 进入生产环境（部署上线，对应右侧数字4）。</w:t>
      </w:r>
    </w:p>
    <w:p w14:paraId="61BD17D7">
      <w:pPr>
        <w:spacing w:after="40"/>
      </w:pPr>
      <w:r>
        <w:rPr>
          <w:rFonts w:ascii="微软雅黑" w:hAnsi="微软雅黑" w:eastAsia="微软雅黑"/>
          <w:color w:val="404040"/>
          <w:sz w:val="20"/>
        </w:rPr>
        <w:t>流程逻辑：需求分析是起点，明确需求后进行HLD设计；接着开发网元驱动包适配网元，再开发业务包实现业务，最后部署到生产环境。</w:t>
      </w:r>
    </w:p>
    <w:p w14:paraId="6445D6BD">
      <w:pPr>
        <w:pBdr>
          <w:bottom w:val="single" w:color="D9D9D9" w:sz="6" w:space="1"/>
        </w:pBdr>
        <w:spacing w:before="80" w:after="160"/>
      </w:pPr>
    </w:p>
    <w:p w14:paraId="4303BED9">
      <w:pPr>
        <w:spacing w:after="40"/>
      </w:pPr>
      <w:r>
        <w:rPr>
          <w:rFonts w:ascii="微软雅黑" w:hAnsi="微软雅黑" w:eastAsia="微软雅黑"/>
          <w:b/>
          <w:color w:val="1F4E79"/>
          <w:sz w:val="21"/>
        </w:rPr>
        <w:t>926.【拖拽/匹配题】</w:t>
      </w:r>
      <w:r>
        <w:rPr>
          <w:rFonts w:ascii="微软雅黑" w:hAnsi="微软雅黑" w:eastAsia="微软雅黑"/>
          <w:sz w:val="21"/>
        </w:rPr>
        <w:t>在遇到网络故障时，工程师经常使用分层故障处理法。因为所有模型都遵循相同的基本前提，当模型的所有低层结构工作正常时，它的高层结构才能正常工作。请根据分层法将以下检查项和对应的层次匹配 [图片]</w:t>
      </w:r>
    </w:p>
    <w:p w14:paraId="79BDCF91">
      <w:pPr>
        <w:spacing w:after="40"/>
      </w:pPr>
      <w:r>
        <w:rPr>
          <w:rFonts w:ascii="微软雅黑" w:hAnsi="微软雅黑" w:eastAsia="微软雅黑"/>
          <w:b/>
          <w:color w:val="C00000"/>
          <w:sz w:val="21"/>
        </w:rPr>
        <w:t>正确答案：如图</w:t>
      </w:r>
    </w:p>
    <w:p w14:paraId="1A52E605">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解析：根据网络分层（物理层、数据链路层、网络层、传输层）的功能逻辑匹配：</w:t>
      </w:r>
    </w:p>
    <w:p w14:paraId="753A0E4C">
      <w:pPr>
        <w:spacing w:after="40"/>
      </w:pPr>
      <w:r>
        <w:rPr>
          <w:rFonts w:ascii="微软雅黑" w:hAnsi="微软雅黑" w:eastAsia="微软雅黑"/>
          <w:color w:val="404040"/>
          <w:sz w:val="20"/>
        </w:rPr>
        <w:t>1. **TCP连接、端口**→传输层：传输层（如TCP）负责端到端连接建立（TCP三次握手）和端口管理（区分应用层服务）。</w:t>
      </w:r>
    </w:p>
    <w:p w14:paraId="1E5F90E9">
      <w:pPr>
        <w:spacing w:after="40"/>
      </w:pPr>
      <w:r>
        <w:rPr>
          <w:rFonts w:ascii="微软雅黑" w:hAnsi="微软雅黑" w:eastAsia="微软雅黑"/>
          <w:color w:val="404040"/>
          <w:sz w:val="20"/>
        </w:rPr>
        <w:t>2. **接口协议UP、二层寻址**→数据链路层：数据链路层处理链路层协议（如以太网协议）和二层寻址（MAC地址），管理链路层协议状态与物理地址通信。</w:t>
      </w:r>
    </w:p>
    <w:p w14:paraId="39245E3B">
      <w:pPr>
        <w:spacing w:after="40"/>
      </w:pPr>
      <w:r>
        <w:rPr>
          <w:rFonts w:ascii="微软雅黑" w:hAnsi="微软雅黑" w:eastAsia="微软雅黑"/>
          <w:color w:val="404040"/>
          <w:sz w:val="20"/>
        </w:rPr>
        <w:t>3. **接口物理状态、线缆**→物理层：物理层负责物理介质（线缆、接头）、接口的物理状态（如是否UP），处理信号与物理连接。</w:t>
      </w:r>
    </w:p>
    <w:p w14:paraId="555358BE">
      <w:pPr>
        <w:spacing w:after="40"/>
      </w:pPr>
      <w:r>
        <w:rPr>
          <w:rFonts w:ascii="微软雅黑" w:hAnsi="微软雅黑" w:eastAsia="微软雅黑"/>
          <w:color w:val="404040"/>
          <w:sz w:val="20"/>
        </w:rPr>
        <w:t>4. **路由协议**→网络层：网络层负责IP寻址与路由选择，路由协议（如OSPF）用于计算路由，属于网络层功能。</w:t>
      </w:r>
    </w:p>
    <w:p w14:paraId="120902BB">
      <w:pPr>
        <w:spacing w:after="40"/>
      </w:pPr>
      <w:r>
        <w:rPr>
          <w:rFonts w:ascii="微软雅黑" w:hAnsi="微软雅黑" w:eastAsia="微软雅黑"/>
          <w:color w:val="404040"/>
          <w:sz w:val="20"/>
        </w:rPr>
        <w:t>（注：图中错误箭头需修正为上述正确逻辑，核心依据各层的功能定义。）</w:t>
      </w:r>
    </w:p>
    <w:p w14:paraId="50DCC9DE">
      <w:pPr>
        <w:pBdr>
          <w:bottom w:val="single" w:color="D9D9D9" w:sz="6" w:space="1"/>
        </w:pBdr>
        <w:spacing w:before="80" w:after="160"/>
      </w:pPr>
    </w:p>
    <w:p w14:paraId="2F70AB89">
      <w:pPr>
        <w:spacing w:after="40"/>
      </w:pPr>
      <w:r>
        <w:rPr>
          <w:rFonts w:ascii="微软雅黑" w:hAnsi="微软雅黑" w:eastAsia="微软雅黑"/>
          <w:b/>
          <w:color w:val="1F4E79"/>
          <w:sz w:val="21"/>
        </w:rPr>
        <w:t>927.【拖拽/匹配题】</w:t>
      </w:r>
      <w:r>
        <w:rPr>
          <w:rFonts w:ascii="微软雅黑" w:hAnsi="微软雅黑" w:eastAsia="微软雅黑"/>
          <w:sz w:val="21"/>
        </w:rPr>
        <w:t>请将华为路由器MPLS标签相关的分类和默认方式进行匹配 [图片]</w:t>
      </w:r>
    </w:p>
    <w:p w14:paraId="6E95B9F8">
      <w:pPr>
        <w:spacing w:after="40"/>
      </w:pPr>
      <w:r>
        <w:rPr>
          <w:rFonts w:ascii="微软雅黑" w:hAnsi="微软雅黑" w:eastAsia="微软雅黑"/>
          <w:b/>
          <w:color w:val="C00000"/>
          <w:sz w:val="21"/>
        </w:rPr>
        <w:t>正确答案：如图</w:t>
      </w:r>
    </w:p>
    <w:p w14:paraId="0402D3FC">
      <w:pPr>
        <w:spacing w:after="40"/>
      </w:pPr>
      <w:r>
        <w:rPr>
          <w:rFonts w:ascii="微软雅黑" w:hAnsi="微软雅黑" w:eastAsia="微软雅黑"/>
          <w:b/>
          <w:color w:val="2E75B6"/>
          <w:sz w:val="20"/>
        </w:rPr>
        <w:t>解析（AI生成）：</w:t>
      </w:r>
      <w:r>
        <w:rPr>
          <w:rFonts w:ascii="微软雅黑" w:hAnsi="微软雅黑" w:eastAsia="微软雅黑"/>
          <w:color w:val="404040"/>
          <w:sz w:val="20"/>
        </w:rPr>
        <w:t>华为路由器MPLS标签相关分类与默认方式匹配如下：标签发布方式默认是下游自主方式（下游LSR主动发布标签）；标签分配控制方式默认是独立方式（LSR自主决定标签分配，不受上游限制）；标签保持方式默认是自由方式（保留所有收到的标签，包括未使用的）。匹配关系为：标签发布方式→下游自主方式，标签分配控制方式→独立方式，标签保持方式→自由方式（与图中箭头指向一致）。</w:t>
      </w:r>
    </w:p>
    <w:p w14:paraId="229AB1ED">
      <w:pPr>
        <w:pBdr>
          <w:bottom w:val="single" w:color="D9D9D9" w:sz="6" w:space="1"/>
        </w:pBdr>
        <w:spacing w:before="80" w:after="160"/>
      </w:pPr>
    </w:p>
    <w:p w14:paraId="53E73D90">
      <w:pPr>
        <w:spacing w:after="40"/>
      </w:pPr>
      <w:r>
        <w:rPr>
          <w:rFonts w:ascii="微软雅黑" w:hAnsi="微软雅黑" w:eastAsia="微软雅黑"/>
          <w:b/>
          <w:color w:val="1F4E79"/>
          <w:sz w:val="21"/>
        </w:rPr>
        <w:t>928.【拖拽/匹配题】</w:t>
      </w:r>
      <w:r>
        <w:rPr>
          <w:rFonts w:ascii="微软雅黑" w:hAnsi="微软雅黑" w:eastAsia="微软雅黑"/>
          <w:sz w:val="21"/>
        </w:rPr>
        <w:t>通过iMaster NCE-Campus部署的虚拟化园区网络如图所示，请将参数和参数部署的位置一一对应 [图片]  [图片]</w:t>
      </w:r>
    </w:p>
    <w:p w14:paraId="64BD7E87">
      <w:pPr>
        <w:spacing w:after="40"/>
      </w:pPr>
      <w:r>
        <w:rPr>
          <w:rFonts w:ascii="微软雅黑" w:hAnsi="微软雅黑" w:eastAsia="微软雅黑"/>
          <w:b/>
          <w:color w:val="C00000"/>
          <w:sz w:val="21"/>
        </w:rPr>
        <w:t>正确答案：如图</w:t>
      </w:r>
    </w:p>
    <w:p w14:paraId="73347C03">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解析：结合虚拟化园区网络架构逻辑：</w:t>
      </w:r>
    </w:p>
    <w:p w14:paraId="5DCB157A">
      <w:pPr>
        <w:spacing w:after="40"/>
      </w:pPr>
      <w:r>
        <w:rPr>
          <w:rFonts w:ascii="微软雅黑" w:hAnsi="微软雅黑" w:eastAsia="微软雅黑"/>
          <w:color w:val="404040"/>
          <w:sz w:val="20"/>
        </w:rPr>
        <w:t>1. 出口互联VLAN：部署于网关节点与外部网络的互联链路（位置1），实现网关节点与外部网络的IP层互联。</w:t>
      </w:r>
    </w:p>
    <w:p w14:paraId="25B83324">
      <w:pPr>
        <w:spacing w:after="40"/>
      </w:pPr>
      <w:r>
        <w:rPr>
          <w:rFonts w:ascii="微软雅黑" w:hAnsi="微软雅黑" w:eastAsia="微软雅黑"/>
          <w:color w:val="404040"/>
          <w:sz w:val="20"/>
        </w:rPr>
        <w:t>2. VXLAN隧道：部署于网关节点与边缘节点的链路（位置3），建立VXLAN隧道传输VXLAN报文，支撑跨节点通信。</w:t>
      </w:r>
    </w:p>
    <w:p w14:paraId="661335B9">
      <w:pPr>
        <w:spacing w:after="40"/>
      </w:pPr>
      <w:r>
        <w:rPr>
          <w:rFonts w:ascii="微软雅黑" w:hAnsi="微软雅黑" w:eastAsia="微软雅黑"/>
          <w:color w:val="404040"/>
          <w:sz w:val="20"/>
        </w:rPr>
        <w:t>3. 接入VLAN：部署于拓展节点与终端的接入链路（位置6），终端通过接入VLAN接入园区网络。</w:t>
      </w:r>
    </w:p>
    <w:p w14:paraId="6A01876E">
      <w:pPr>
        <w:spacing w:after="40"/>
      </w:pPr>
      <w:r>
        <w:rPr>
          <w:rFonts w:ascii="微软雅黑" w:hAnsi="微软雅黑" w:eastAsia="微软雅黑"/>
          <w:color w:val="404040"/>
          <w:sz w:val="20"/>
        </w:rPr>
        <w:t>4. Loopback：部署于边缘节点（位置4），作为VXLAN控制平面（如BGP EVPN）的源IP，保障控制平面通信。</w:t>
      </w:r>
    </w:p>
    <w:p w14:paraId="74818686">
      <w:pPr>
        <w:spacing w:after="40"/>
      </w:pPr>
      <w:r>
        <w:rPr>
          <w:rFonts w:ascii="微软雅黑" w:hAnsi="微软雅黑" w:eastAsia="微软雅黑"/>
          <w:color w:val="404040"/>
          <w:sz w:val="20"/>
        </w:rPr>
        <w:t>5. 透传BPDU：部署于边缘节点与拓展节点的链路（位置5），若拓展节点为二层设备，透传BPDU（如STP）以维护二层拓扑。</w:t>
      </w:r>
    </w:p>
    <w:p w14:paraId="570674F4">
      <w:pPr>
        <w:spacing w:after="40"/>
      </w:pPr>
      <w:r>
        <w:rPr>
          <w:rFonts w:ascii="微软雅黑" w:hAnsi="微软雅黑" w:eastAsia="微软雅黑"/>
          <w:color w:val="404040"/>
          <w:sz w:val="20"/>
        </w:rPr>
        <w:t>6. BD（广播域）：部署于边缘节点（位置4），与VXLAN的VNID绑定，定义广播域范围，隔离广播流量。</w:t>
      </w:r>
    </w:p>
    <w:p w14:paraId="3FD04E79">
      <w:pPr>
        <w:pBdr>
          <w:bottom w:val="single" w:color="D9D9D9" w:sz="6" w:space="1"/>
        </w:pBdr>
        <w:spacing w:before="80" w:after="160"/>
      </w:pPr>
    </w:p>
    <w:p w14:paraId="5E638BD5">
      <w:pPr>
        <w:spacing w:after="40"/>
      </w:pPr>
      <w:r>
        <w:rPr>
          <w:rFonts w:ascii="微软雅黑" w:hAnsi="微软雅黑" w:eastAsia="微软雅黑"/>
          <w:b/>
          <w:color w:val="1F4E79"/>
          <w:sz w:val="21"/>
        </w:rPr>
        <w:t>929.【拖拽/匹配题】</w:t>
      </w:r>
      <w:r>
        <w:rPr>
          <w:rFonts w:ascii="微软雅黑" w:hAnsi="微软雅黑" w:eastAsia="微软雅黑"/>
          <w:sz w:val="21"/>
        </w:rPr>
        <w:t>如下图所示，请将SR的类型节点和位置进行匹配 [图片]  [图片]</w:t>
      </w:r>
    </w:p>
    <w:p w14:paraId="6D50A029">
      <w:pPr>
        <w:spacing w:after="40"/>
      </w:pPr>
      <w:r>
        <w:rPr>
          <w:rFonts w:ascii="微软雅黑" w:hAnsi="微软雅黑" w:eastAsia="微软雅黑"/>
          <w:b/>
          <w:color w:val="C00000"/>
          <w:sz w:val="21"/>
        </w:rPr>
        <w:t>正确答案：如图</w:t>
      </w:r>
    </w:p>
    <w:p w14:paraId="31D043B6">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解析：根据SRv6节点角色定义，结合图中数据包流程与SRH（Segment Routing Header）信息：</w:t>
      </w:r>
    </w:p>
    <w:p w14:paraId="463009E6">
      <w:pPr>
        <w:spacing w:after="40"/>
      </w:pPr>
      <w:r>
        <w:rPr>
          <w:rFonts w:ascii="微软雅黑" w:hAnsi="微软雅黑" w:eastAsia="微软雅黑"/>
          <w:color w:val="404040"/>
          <w:sz w:val="20"/>
        </w:rPr>
        <w:t>- **Source Node（源节点）**：数据包从R1（位置①）始发，是流量起点，故匹配①。</w:t>
      </w:r>
    </w:p>
    <w:p w14:paraId="3D05968C">
      <w:pPr>
        <w:spacing w:after="40"/>
      </w:pPr>
      <w:r>
        <w:rPr>
          <w:rFonts w:ascii="微软雅黑" w:hAnsi="微软雅黑" w:eastAsia="微软雅黑"/>
          <w:color w:val="404040"/>
          <w:sz w:val="20"/>
        </w:rPr>
        <w:t>- **Transit Node（转发节点）**：R2（位置②）负责中间转发（无SR段处理，仅转发），故匹配②。</w:t>
      </w:r>
    </w:p>
    <w:p w14:paraId="4A816233">
      <w:pPr>
        <w:spacing w:after="40"/>
      </w:pPr>
      <w:r>
        <w:rPr>
          <w:rFonts w:ascii="微软雅黑" w:hAnsi="微软雅黑" w:eastAsia="微软雅黑"/>
          <w:color w:val="404040"/>
          <w:sz w:val="20"/>
        </w:rPr>
        <w:t>- **Endpoint Node（端点节点）**：R3（位置③）处理SRH中的`FC03::3`段，R4（位置④）处理`FC04::4`和最终段`FC04:400`，二者均需解析SR段，故分别匹配③、④。</w:t>
      </w:r>
    </w:p>
    <w:p w14:paraId="55CF6E2D">
      <w:pPr>
        <w:spacing w:after="40"/>
      </w:pPr>
      <w:r>
        <w:rPr>
          <w:rFonts w:ascii="微软雅黑" w:hAnsi="微软雅黑" w:eastAsia="微软雅黑"/>
          <w:color w:val="404040"/>
          <w:sz w:val="20"/>
        </w:rPr>
        <w:t>（易错提醒：Endpoint Node需处理SRH中的段，可通过SRH的段信息（如`FC03::3`对应R3）判断。）</w:t>
      </w:r>
    </w:p>
    <w:p w14:paraId="3D5FD3C3">
      <w:pPr>
        <w:pBdr>
          <w:bottom w:val="single" w:color="D9D9D9" w:sz="6" w:space="1"/>
        </w:pBdr>
        <w:spacing w:before="80" w:after="160"/>
      </w:pPr>
    </w:p>
    <w:p w14:paraId="02E5EED5">
      <w:pPr>
        <w:spacing w:after="40"/>
      </w:pPr>
      <w:r>
        <w:rPr>
          <w:rFonts w:ascii="微软雅黑" w:hAnsi="微软雅黑" w:eastAsia="微软雅黑"/>
          <w:b/>
          <w:color w:val="1F4E79"/>
          <w:sz w:val="21"/>
        </w:rPr>
        <w:t>930.【拖拽/匹配题】</w:t>
      </w:r>
      <w:r>
        <w:rPr>
          <w:rFonts w:ascii="微软雅黑" w:hAnsi="微软雅黑" w:eastAsia="微软雅黑"/>
          <w:sz w:val="21"/>
        </w:rPr>
        <w:t>网络管理员需要permit或deny一些特定的路由，但是该网络管理员对于配置并不熟练，请帮助他合理地排序配置，使设备能按图中的要求permit或deny特定的路由 [图片]  [图片]</w:t>
      </w:r>
    </w:p>
    <w:p w14:paraId="41B5AFFA">
      <w:pPr>
        <w:spacing w:after="40"/>
      </w:pPr>
      <w:r>
        <w:rPr>
          <w:rFonts w:ascii="微软雅黑" w:hAnsi="微软雅黑" w:eastAsia="微软雅黑"/>
          <w:b/>
          <w:color w:val="C00000"/>
          <w:sz w:val="21"/>
        </w:rPr>
        <w:t>正确答案：如图</w:t>
      </w:r>
    </w:p>
    <w:p w14:paraId="5FD2FDC8">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解析：IP前缀列表（ip - prefix）按**配置顺序从上到下匹配，匹配即停止**，且**掩码越长（越精确）的配置需优先放置**（避免被不精确配置覆盖）。根据路由掩码长度（从长到短：32→30→24→16→8）和Permit/Deny要求，配置顺序为：</w:t>
      </w:r>
    </w:p>
    <w:p w14:paraId="31B225B1">
      <w:pPr>
        <w:spacing w:after="40"/>
      </w:pPr>
      <w:r>
        <w:rPr>
          <w:rFonts w:ascii="微软雅黑" w:hAnsi="微软雅黑" w:eastAsia="微软雅黑"/>
          <w:color w:val="404040"/>
          <w:sz w:val="20"/>
        </w:rPr>
        <w:t>1. `ip ip - prefix TEST permit 10.0.0.0 30 less - equal 32`（匹配10.0.0.0/30~32，覆盖10.0.0.1/32 Permit）；</w:t>
      </w:r>
    </w:p>
    <w:p w14:paraId="570219EE">
      <w:pPr>
        <w:spacing w:after="40"/>
      </w:pPr>
      <w:r>
        <w:rPr>
          <w:rFonts w:ascii="微软雅黑" w:hAnsi="微软雅黑" w:eastAsia="微软雅黑"/>
          <w:color w:val="404040"/>
          <w:sz w:val="20"/>
        </w:rPr>
        <w:t>2. `ip ip - prefix TEST deny 10.0.0.0 24 less - equal 32`（匹配10.0.0.0/24~32，覆盖10.0.0.0/24、10.0.0.128/30 Deny）；</w:t>
      </w:r>
    </w:p>
    <w:p w14:paraId="6BE89913">
      <w:pPr>
        <w:spacing w:after="40"/>
      </w:pPr>
      <w:r>
        <w:rPr>
          <w:rFonts w:ascii="微软雅黑" w:hAnsi="微软雅黑" w:eastAsia="微软雅黑"/>
          <w:color w:val="404040"/>
          <w:sz w:val="20"/>
        </w:rPr>
        <w:t>3. `ip ip - prefix TEST permit 10.0.0.0 16 less - equal 32`（匹配10.0.0.0/16~32，覆盖10.0.0.0/16、10.0.1.0/24 Permit）；</w:t>
      </w:r>
    </w:p>
    <w:p w14:paraId="75BBE1CA">
      <w:pPr>
        <w:spacing w:after="40"/>
      </w:pPr>
      <w:r>
        <w:rPr>
          <w:rFonts w:ascii="微软雅黑" w:hAnsi="微软雅黑" w:eastAsia="微软雅黑"/>
          <w:color w:val="404040"/>
          <w:sz w:val="20"/>
        </w:rPr>
        <w:t>4. `ip ip - prefix TEST deny 10.0.0.0 8 less - equal 32`（匹配10.0.0.0/8~32，覆盖10.0.0.0/8 Deny）。</w:t>
      </w:r>
    </w:p>
    <w:p w14:paraId="5231A5B1">
      <w:pPr>
        <w:spacing w:after="40"/>
      </w:pPr>
      <w:r>
        <w:rPr>
          <w:rFonts w:ascii="微软雅黑" w:hAnsi="微软雅黑" w:eastAsia="微软雅黑"/>
          <w:color w:val="404040"/>
          <w:sz w:val="20"/>
        </w:rPr>
        <w:t>（核心逻辑：精确匹配优先，长掩码配置在前，确保特殊路由被正确Permit/Deny。）</w:t>
      </w:r>
    </w:p>
    <w:p w14:paraId="114BE01D">
      <w:pPr>
        <w:pBdr>
          <w:bottom w:val="single" w:color="D9D9D9" w:sz="6" w:space="1"/>
        </w:pBdr>
        <w:spacing w:before="80" w:after="160"/>
      </w:pPr>
    </w:p>
    <w:p w14:paraId="14FFF41A">
      <w:pPr>
        <w:spacing w:after="40"/>
      </w:pPr>
      <w:r>
        <w:rPr>
          <w:rFonts w:ascii="微软雅黑" w:hAnsi="微软雅黑" w:eastAsia="微软雅黑"/>
          <w:b/>
          <w:color w:val="1F4E79"/>
          <w:sz w:val="21"/>
        </w:rPr>
        <w:t>931.【拖拽/匹配题】</w:t>
      </w:r>
      <w:r>
        <w:rPr>
          <w:rFonts w:ascii="微软雅黑" w:hAnsi="微软雅黑" w:eastAsia="微软雅黑"/>
          <w:sz w:val="21"/>
        </w:rPr>
        <w:t>请将以下BGP扩展团体属性的作用与名称对应起来 [图片]</w:t>
      </w:r>
    </w:p>
    <w:p w14:paraId="2AA9E9BC">
      <w:pPr>
        <w:spacing w:after="40"/>
      </w:pPr>
      <w:r>
        <w:rPr>
          <w:rFonts w:ascii="微软雅黑" w:hAnsi="微软雅黑" w:eastAsia="微软雅黑"/>
          <w:b/>
          <w:color w:val="C00000"/>
          <w:sz w:val="21"/>
        </w:rPr>
        <w:t>正确答案：如图</w:t>
      </w:r>
    </w:p>
    <w:p w14:paraId="2B5F6052">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解析：1. EVPN Router’s MACExtendedCommunity：作用为传递VTEP（虚拟隧道端点）的Router MAC，用于标识EVPN环境中VTEP的路由器MAC地址；2. RT（Route Target）：通过匹配RT值控制路由的接收（及导出/导入），决定路由是否被接收进VPN实例；3. MAC Mobility：用于通知其他VP的虚拟机(VM)已迁移，传递VM的MAC移动事件信息。</w:t>
      </w:r>
    </w:p>
    <w:p w14:paraId="36884C09">
      <w:pPr>
        <w:pBdr>
          <w:bottom w:val="single" w:color="D9D9D9" w:sz="6" w:space="1"/>
        </w:pBdr>
        <w:spacing w:before="80" w:after="160"/>
      </w:pPr>
    </w:p>
    <w:p w14:paraId="5DC97DF8">
      <w:pPr>
        <w:spacing w:after="40"/>
      </w:pPr>
      <w:r>
        <w:rPr>
          <w:rFonts w:ascii="微软雅黑" w:hAnsi="微软雅黑" w:eastAsia="微软雅黑"/>
          <w:b/>
          <w:color w:val="1F4E79"/>
          <w:sz w:val="21"/>
        </w:rPr>
        <w:t>932.【拖拽/匹配题】</w:t>
      </w:r>
      <w:r>
        <w:rPr>
          <w:rFonts w:ascii="微软雅黑" w:hAnsi="微软雅黑" w:eastAsia="微软雅黑"/>
          <w:sz w:val="21"/>
        </w:rPr>
        <w:t>R1从CE收到一个普通IPv6报文，并生成如图所示的携带SRH的报文，该报文将沿着R1-&amp;gt；R2-&amp;gt；R3-&amp;gt；R4的路径进行转发，请标识各设备的节点类型。 [图片]  [图片]</w:t>
      </w:r>
    </w:p>
    <w:p w14:paraId="347F00FC">
      <w:pPr>
        <w:spacing w:after="40"/>
      </w:pPr>
      <w:r>
        <w:rPr>
          <w:rFonts w:ascii="微软雅黑" w:hAnsi="微软雅黑" w:eastAsia="微软雅黑"/>
          <w:b/>
          <w:color w:val="C00000"/>
          <w:sz w:val="21"/>
        </w:rPr>
        <w:t>正确答案：如图</w:t>
      </w:r>
    </w:p>
    <w:p w14:paraId="1CC0697F">
      <w:pPr>
        <w:spacing w:after="40"/>
      </w:pPr>
      <w:r>
        <w:rPr>
          <w:rFonts w:ascii="微软雅黑" w:hAnsi="微软雅黑" w:eastAsia="微软雅黑"/>
          <w:b/>
          <w:color w:val="2E75B6"/>
          <w:sz w:val="20"/>
        </w:rPr>
        <w:t>解析（AI生成）：</w:t>
      </w:r>
      <w:r>
        <w:rPr>
          <w:rFonts w:ascii="微软雅黑" w:hAnsi="微软雅黑" w:eastAsia="微软雅黑"/>
          <w:color w:val="404040"/>
          <w:sz w:val="20"/>
        </w:rPr>
        <w:t>根据SRv6节点类型定义：</w:t>
      </w:r>
    </w:p>
    <w:p w14:paraId="4BCC3EA1">
      <w:pPr>
        <w:spacing w:after="40"/>
      </w:pPr>
      <w:r>
        <w:rPr>
          <w:rFonts w:ascii="微软雅黑" w:hAnsi="微软雅黑" w:eastAsia="微软雅黑"/>
          <w:color w:val="404040"/>
          <w:sz w:val="20"/>
        </w:rPr>
        <w:t>- **源节点**：R1是生成携带SRH报文的发起节点，启动R1→R2→R3→R4的路径转发，故R1为源节点。</w:t>
      </w:r>
    </w:p>
    <w:p w14:paraId="7DFE8B22">
      <w:pPr>
        <w:spacing w:after="40"/>
      </w:pPr>
      <w:r>
        <w:rPr>
          <w:rFonts w:ascii="微软雅黑" w:hAnsi="微软雅黑" w:eastAsia="微软雅黑"/>
          <w:color w:val="404040"/>
          <w:sz w:val="20"/>
        </w:rPr>
        <w:t>- **中转节点**：R2位于R1与R3之间，仅负责转发报文（不处理SRH的Segments列表），故R2为中转节点。</w:t>
      </w:r>
    </w:p>
    <w:p w14:paraId="1A9A6155">
      <w:pPr>
        <w:spacing w:after="40"/>
      </w:pPr>
      <w:r>
        <w:rPr>
          <w:rFonts w:ascii="微软雅黑" w:hAnsi="微软雅黑" w:eastAsia="微软雅黑"/>
          <w:color w:val="404040"/>
          <w:sz w:val="20"/>
        </w:rPr>
        <w:t>- **Endpoint节点**：SRH的Segments包含R3（FC03:3）和R4（FC04:4），这些节点需处理SRH的Segments（执行Endpoint行为），结合路径，R3（或R4）为Endpoint节点（图中报文SRH的Segments含R3、R4，需处理该Segment）。</w:t>
      </w:r>
    </w:p>
    <w:p w14:paraId="421B3FA6">
      <w:pPr>
        <w:spacing w:after="40"/>
      </w:pPr>
      <w:r>
        <w:rPr>
          <w:rFonts w:ascii="微软雅黑" w:hAnsi="微软雅黑" w:eastAsia="微软雅黑"/>
          <w:color w:val="404040"/>
          <w:sz w:val="20"/>
        </w:rPr>
        <w:t>匹配结果：源节点→R1，中转节点→R2，Endpoint节点→R3（或R4，依Segments列表处理逻辑）。</w:t>
      </w:r>
    </w:p>
    <w:p w14:paraId="49C4B868">
      <w:pPr>
        <w:pBdr>
          <w:bottom w:val="single" w:color="D9D9D9" w:sz="6" w:space="1"/>
        </w:pBdr>
        <w:spacing w:before="80" w:after="160"/>
      </w:pPr>
    </w:p>
    <w:p w14:paraId="75F82BA5">
      <w:pPr>
        <w:spacing w:after="40"/>
      </w:pPr>
      <w:r>
        <w:rPr>
          <w:rFonts w:ascii="微软雅黑" w:hAnsi="微软雅黑" w:eastAsia="微软雅黑"/>
          <w:b/>
          <w:color w:val="1F4E79"/>
          <w:sz w:val="21"/>
        </w:rPr>
        <w:t>933.【拖拽/匹配题】</w:t>
      </w:r>
      <w:r>
        <w:rPr>
          <w:rFonts w:ascii="微软雅黑" w:hAnsi="微软雅黑" w:eastAsia="微软雅黑"/>
          <w:sz w:val="21"/>
        </w:rPr>
        <w:t>如图所示为某个部署了SR的广域承载网络，已知该网络通过控制器算路，请将网络技术与应用的位置进行匹配。 [图片]  [图片]</w:t>
      </w:r>
    </w:p>
    <w:p w14:paraId="7FF1CD9E">
      <w:pPr>
        <w:spacing w:after="40"/>
      </w:pPr>
      <w:r>
        <w:rPr>
          <w:rFonts w:ascii="微软雅黑" w:hAnsi="微软雅黑" w:eastAsia="微软雅黑"/>
          <w:b/>
          <w:color w:val="C00000"/>
          <w:sz w:val="21"/>
        </w:rPr>
        <w:t>正确答案：如图</w:t>
      </w:r>
    </w:p>
    <w:p w14:paraId="03FF3695">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w:t>
      </w:r>
    </w:p>
    <w:p w14:paraId="21358B7D">
      <w:pPr>
        <w:spacing w:after="40"/>
      </w:pPr>
      <w:r>
        <w:rPr>
          <w:rFonts w:ascii="微软雅黑" w:hAnsi="微软雅黑" w:eastAsia="微软雅黑"/>
          <w:color w:val="404040"/>
          <w:sz w:val="20"/>
        </w:rPr>
        <w:t>1. **BGP**：用于CE（数据中心/企业分支）与PE的用户侧路由交互（图中位置1，CE - PE绿色链路），故BGP匹配1。</w:t>
      </w:r>
    </w:p>
    <w:p w14:paraId="46475E1F">
      <w:pPr>
        <w:spacing w:after="40"/>
      </w:pPr>
      <w:r>
        <w:rPr>
          <w:rFonts w:ascii="微软雅黑" w:hAnsi="微软雅黑" w:eastAsia="微软雅黑"/>
          <w:color w:val="404040"/>
          <w:sz w:val="20"/>
        </w:rPr>
        <w:t>2. **BGP SR - Policy/PCEP**：实现控制器（iMaster NCE）与网络设备（RR）的策略/路径计算协议交互（图中位置2，控制器到RR的虚线），故匹配2。</w:t>
      </w:r>
    </w:p>
    <w:p w14:paraId="0FC9975C">
      <w:pPr>
        <w:spacing w:after="40"/>
      </w:pPr>
      <w:r>
        <w:rPr>
          <w:rFonts w:ascii="微软雅黑" w:hAnsi="微软雅黑" w:eastAsia="微软雅黑"/>
          <w:color w:val="404040"/>
          <w:sz w:val="20"/>
        </w:rPr>
        <w:t>3. **MP - IBGP**：承载网AS 65600内部，PE与RR的多协议内部BGP交互（图中位置3，PE到RR的红色链路），故匹配3。</w:t>
      </w:r>
    </w:p>
    <w:p w14:paraId="4AB3BD57">
      <w:pPr>
        <w:spacing w:after="40"/>
      </w:pPr>
      <w:r>
        <w:rPr>
          <w:rFonts w:ascii="微软雅黑" w:hAnsi="微软雅黑" w:eastAsia="微软雅黑"/>
          <w:color w:val="404040"/>
          <w:sz w:val="20"/>
        </w:rPr>
        <w:t>4. **BGP - LS**：网络设备（RR）向控制器分发链路状态信息（图中位置4，RR到控制器的虚线），故匹配4。</w:t>
      </w:r>
    </w:p>
    <w:p w14:paraId="01F9A0D5">
      <w:pPr>
        <w:spacing w:after="40"/>
      </w:pPr>
      <w:r>
        <w:rPr>
          <w:rFonts w:ascii="微软雅黑" w:hAnsi="微软雅黑" w:eastAsia="微软雅黑"/>
          <w:color w:val="404040"/>
          <w:sz w:val="20"/>
        </w:rPr>
        <w:t>（易错提醒：BGP - LS侧重拓扑分发，MP - IBGP用于AS内IBGP，BGP SR - Policy/PCEP侧重策略交互，需结合场景区分。）</w:t>
      </w:r>
    </w:p>
    <w:p w14:paraId="5866081F">
      <w:pPr>
        <w:pBdr>
          <w:bottom w:val="single" w:color="D9D9D9" w:sz="6" w:space="1"/>
        </w:pBdr>
        <w:spacing w:before="80" w:after="160"/>
      </w:pPr>
    </w:p>
    <w:p w14:paraId="5A04CE69">
      <w:pPr>
        <w:spacing w:after="40"/>
      </w:pPr>
      <w:r>
        <w:rPr>
          <w:rFonts w:ascii="微软雅黑" w:hAnsi="微软雅黑" w:eastAsia="微软雅黑"/>
          <w:b/>
          <w:color w:val="1F4E79"/>
          <w:sz w:val="21"/>
        </w:rPr>
        <w:t>934.【拖拽/匹配题】</w:t>
      </w:r>
      <w:r>
        <w:rPr>
          <w:rFonts w:ascii="微软雅黑" w:hAnsi="微软雅黑" w:eastAsia="微软雅黑"/>
          <w:sz w:val="21"/>
        </w:rPr>
        <w:t>请将下列硬件模块和对应的功能配对 [图片]</w:t>
      </w:r>
    </w:p>
    <w:p w14:paraId="14A58CBF">
      <w:pPr>
        <w:spacing w:after="40"/>
      </w:pPr>
      <w:r>
        <w:rPr>
          <w:rFonts w:ascii="微软雅黑" w:hAnsi="微软雅黑" w:eastAsia="微软雅黑"/>
          <w:b/>
          <w:color w:val="C00000"/>
          <w:sz w:val="21"/>
        </w:rPr>
        <w:t>正确答案：如图</w:t>
      </w:r>
    </w:p>
    <w:p w14:paraId="7C867EA8">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首先明确各硬件模块的功能（“速泵”为“速率”笔误）：①主控板：负责整个系统的控制平面，管理系统控制逻辑与配置；②接口板：提供不同速率、不同传输介质的接口，实现设备与外部的连接；③交换网板：负责交换业务板间的流量，完成业务板间数据转发。因此正确配对为：主控板—负责整个系统的控制平面，接口板—提供不同的速率、不同传输介质的接口，交换网板—交换业务板间的流量。</w:t>
      </w:r>
    </w:p>
    <w:p w14:paraId="4847FF42">
      <w:pPr>
        <w:pBdr>
          <w:bottom w:val="single" w:color="D9D9D9" w:sz="6" w:space="1"/>
        </w:pBdr>
        <w:spacing w:before="80" w:after="160"/>
      </w:pPr>
    </w:p>
    <w:p w14:paraId="63375464">
      <w:pPr>
        <w:spacing w:after="40"/>
      </w:pPr>
      <w:r>
        <w:rPr>
          <w:rFonts w:ascii="微软雅黑" w:hAnsi="微软雅黑" w:eastAsia="微软雅黑"/>
          <w:b/>
          <w:color w:val="1F4E79"/>
          <w:sz w:val="21"/>
        </w:rPr>
        <w:t>935.【拖拽/匹配题】</w:t>
      </w:r>
      <w:r>
        <w:rPr>
          <w:rFonts w:ascii="微软雅黑" w:hAnsi="微软雅黑" w:eastAsia="微软雅黑"/>
          <w:sz w:val="21"/>
        </w:rPr>
        <w:t>请将下列BGP属性名称与其所属的属性分类对应起来 [图片]</w:t>
      </w:r>
    </w:p>
    <w:p w14:paraId="4E79DC3E">
      <w:pPr>
        <w:spacing w:after="40"/>
      </w:pPr>
      <w:r>
        <w:rPr>
          <w:rFonts w:ascii="微软雅黑" w:hAnsi="微软雅黑" w:eastAsia="微软雅黑"/>
          <w:b/>
          <w:color w:val="C00000"/>
          <w:sz w:val="21"/>
        </w:rPr>
        <w:t>正确答案：如图</w:t>
      </w:r>
    </w:p>
    <w:p w14:paraId="4DA7893B">
      <w:pPr>
        <w:spacing w:after="40"/>
      </w:pPr>
      <w:r>
        <w:rPr>
          <w:rFonts w:ascii="微软雅黑" w:hAnsi="微软雅黑" w:eastAsia="微软雅黑"/>
          <w:b/>
          <w:color w:val="2E75B6"/>
          <w:sz w:val="20"/>
        </w:rPr>
        <w:t>解析（AI生成）：</w:t>
      </w:r>
      <w:r>
        <w:rPr>
          <w:rFonts w:ascii="微软雅黑" w:hAnsi="微软雅黑" w:eastAsia="微软雅黑"/>
          <w:color w:val="404040"/>
          <w:sz w:val="20"/>
        </w:rPr>
        <w:t>BGP属性分四类：公认必遵（必含）、公认任意（可选含）、可选过渡（可选且可传）、可选非过渡（可选且不传）。对应关系：Origin（起源）属公认必遵，描述路由来源；LocalPreference（本地优先级）属公认任意，用于AS内路由优选；MED（多出口鉴别器）属可选过渡，跨AS传递出口偏好；Aggregator（聚合者）属可选非过渡，记录聚合路由信息。图中连线（Origin→公认必遵、LocalPreference→公认任意、MED→可选过渡、Aggregator→可选非过渡）符合BGP属性分类规则。</w:t>
      </w:r>
    </w:p>
    <w:p w14:paraId="0BE04633">
      <w:pPr>
        <w:pBdr>
          <w:bottom w:val="single" w:color="D9D9D9" w:sz="6" w:space="1"/>
        </w:pBdr>
        <w:spacing w:before="80" w:after="160"/>
      </w:pPr>
    </w:p>
    <w:p w14:paraId="228E0220">
      <w:pPr>
        <w:spacing w:after="40"/>
      </w:pPr>
      <w:r>
        <w:rPr>
          <w:rFonts w:ascii="微软雅黑" w:hAnsi="微软雅黑" w:eastAsia="微软雅黑"/>
          <w:b/>
          <w:color w:val="1F4E79"/>
          <w:sz w:val="21"/>
        </w:rPr>
        <w:t>936.【拖拽/匹配题】</w:t>
      </w:r>
      <w:r>
        <w:rPr>
          <w:rFonts w:ascii="微软雅黑" w:hAnsi="微软雅黑" w:eastAsia="微软雅黑"/>
          <w:sz w:val="21"/>
        </w:rPr>
        <w:t>请将下列VRRP状态与相应的工作机制匹配 [图片]</w:t>
      </w:r>
    </w:p>
    <w:p w14:paraId="4DEE49EE">
      <w:pPr>
        <w:spacing w:after="40"/>
      </w:pPr>
      <w:r>
        <w:rPr>
          <w:rFonts w:ascii="微软雅黑" w:hAnsi="微软雅黑" w:eastAsia="微软雅黑"/>
          <w:b/>
          <w:color w:val="C00000"/>
          <w:sz w:val="21"/>
        </w:rPr>
        <w:t>正确答案：如图</w:t>
      </w:r>
    </w:p>
    <w:p w14:paraId="0FD8B0F3">
      <w:pPr>
        <w:spacing w:after="40"/>
      </w:pPr>
      <w:r>
        <w:rPr>
          <w:rFonts w:ascii="微软雅黑" w:hAnsi="微软雅黑" w:eastAsia="微软雅黑"/>
          <w:b/>
          <w:color w:val="2E75B6"/>
          <w:sz w:val="20"/>
        </w:rPr>
        <w:t>解析（AI生成）：</w:t>
      </w:r>
      <w:r>
        <w:rPr>
          <w:rFonts w:ascii="微软雅黑" w:hAnsi="微软雅黑" w:eastAsia="微软雅黑"/>
          <w:color w:val="404040"/>
          <w:sz w:val="20"/>
        </w:rPr>
        <w:t>VRRP中，Master（主设备）的工作机制：以虚拟MAC地址响应对虚拟IP地址的ARP请求（使终端获取虚拟MAC，将流量发往自身），并转发目的MAC地址为虚拟MAC地址的IP报文（处理发往虚拟网关的业务）。Backup（备份设备）的工作机制：不响应对虚拟IP地址的ARP请求（避免地址冲突），且丢弃目的MAC地址为虚拟MAC地址的IP报文（流量由Master处理，自身仅监听状态报文）。因此匹配：Master对应“以虚拟MAC地址响应对虚拟IP地址的ARP请求”“转发目的MAC地址为虚拟MAC地址的IP报文”；Backup对应“对虚拟IP地址的ARP请求，不做响应”“丢弃目的MAC地址为虚拟MAC地址的IP报文”。</w:t>
      </w:r>
    </w:p>
    <w:p w14:paraId="475D99DC">
      <w:pPr>
        <w:pBdr>
          <w:bottom w:val="single" w:color="D9D9D9" w:sz="6" w:space="1"/>
        </w:pBdr>
        <w:spacing w:before="80" w:after="160"/>
      </w:pPr>
    </w:p>
    <w:p w14:paraId="09240F08">
      <w:pPr>
        <w:spacing w:after="40"/>
      </w:pPr>
      <w:r>
        <w:rPr>
          <w:rFonts w:ascii="微软雅黑" w:hAnsi="微软雅黑" w:eastAsia="微软雅黑"/>
          <w:b/>
          <w:color w:val="1F4E79"/>
          <w:sz w:val="21"/>
        </w:rPr>
        <w:t>937.【拖拽/匹配题】</w:t>
      </w:r>
      <w:r>
        <w:rPr>
          <w:rFonts w:ascii="微软雅黑" w:hAnsi="微软雅黑" w:eastAsia="微软雅黑"/>
          <w:sz w:val="21"/>
        </w:rPr>
        <w:t>如图所示的网络中需要部署用户准入认证，请在不同的认证点选择合适的认证方式 [图片]  [图片]</w:t>
      </w:r>
    </w:p>
    <w:p w14:paraId="42DA265C">
      <w:pPr>
        <w:spacing w:after="40"/>
      </w:pPr>
      <w:r>
        <w:rPr>
          <w:rFonts w:ascii="微软雅黑" w:hAnsi="微软雅黑" w:eastAsia="微软雅黑"/>
          <w:b/>
          <w:color w:val="C00000"/>
          <w:sz w:val="21"/>
        </w:rPr>
        <w:t>正确答案：如图</w:t>
      </w:r>
    </w:p>
    <w:p w14:paraId="1ECD1B14">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解析：需根据认证方式的适用场景匹配认证点：</w:t>
      </w:r>
    </w:p>
    <w:p w14:paraId="3FD8810F">
      <w:pPr>
        <w:spacing w:after="40"/>
      </w:pPr>
      <w:r>
        <w:rPr>
          <w:rFonts w:ascii="微软雅黑" w:hAnsi="微软雅黑" w:eastAsia="微软雅黑"/>
          <w:color w:val="404040"/>
          <w:sz w:val="20"/>
        </w:rPr>
        <w:t>- **802.1X认证**：需安装客户端软件，适用于可安装客户端的设备（如PC），故匹配认证点①（PC的GE0/0/2接口）。</w:t>
      </w:r>
    </w:p>
    <w:p w14:paraId="66F207B2">
      <w:pPr>
        <w:spacing w:after="40"/>
      </w:pPr>
      <w:r>
        <w:rPr>
          <w:rFonts w:ascii="微软雅黑" w:hAnsi="微软雅黑" w:eastAsia="微软雅黑"/>
          <w:color w:val="404040"/>
          <w:sz w:val="20"/>
        </w:rPr>
        <w:t>- **MAC认证**：无需客户端，基于MAC地址认证，适用于哑终端（如IP电话），故匹配认证点②（IP电话的GE0/0/3接口）。</w:t>
      </w:r>
    </w:p>
    <w:p w14:paraId="195CFCE0">
      <w:pPr>
        <w:spacing w:after="40"/>
      </w:pPr>
      <w:r>
        <w:rPr>
          <w:rFonts w:ascii="微软雅黑" w:hAnsi="微软雅黑" w:eastAsia="微软雅黑"/>
          <w:color w:val="404040"/>
          <w:sz w:val="20"/>
        </w:rPr>
        <w:t>- **Portal认证**：无客户端，通过网页认证，适用于无线终端（如手机、平板）等无客户端的接入场景，故匹配认证点③（无线AP下的终端）。</w:t>
      </w:r>
    </w:p>
    <w:p w14:paraId="6CE1048F">
      <w:pPr>
        <w:spacing w:after="40"/>
      </w:pPr>
      <w:r>
        <w:rPr>
          <w:rFonts w:ascii="微软雅黑" w:hAnsi="微软雅黑" w:eastAsia="微软雅黑"/>
          <w:color w:val="404040"/>
          <w:sz w:val="20"/>
        </w:rPr>
        <w:t>正确匹配为：802.1X认证→①，MAC认证→②，Portal认证→③。</w:t>
      </w:r>
    </w:p>
    <w:p w14:paraId="709BAEDB">
      <w:pPr>
        <w:pBdr>
          <w:bottom w:val="single" w:color="D9D9D9" w:sz="6" w:space="1"/>
        </w:pBdr>
        <w:spacing w:before="80" w:after="160"/>
      </w:pPr>
    </w:p>
    <w:p w14:paraId="25717A82">
      <w:pPr>
        <w:spacing w:after="40"/>
      </w:pPr>
      <w:r>
        <w:rPr>
          <w:rFonts w:ascii="微软雅黑" w:hAnsi="微软雅黑" w:eastAsia="微软雅黑"/>
          <w:b/>
          <w:color w:val="1F4E79"/>
          <w:sz w:val="21"/>
        </w:rPr>
        <w:t>938.【拖拽/匹配题】</w:t>
      </w:r>
      <w:r>
        <w:rPr>
          <w:rFonts w:ascii="微软雅黑" w:hAnsi="微软雅黑" w:eastAsia="微软雅黑"/>
          <w:sz w:val="21"/>
        </w:rPr>
        <w:t>请将OSPFv3 LSA与其传递范文对应起来 [图片]</w:t>
      </w:r>
    </w:p>
    <w:p w14:paraId="1E871C32">
      <w:pPr>
        <w:spacing w:after="40"/>
      </w:pPr>
      <w:r>
        <w:rPr>
          <w:rFonts w:ascii="微软雅黑" w:hAnsi="微软雅黑" w:eastAsia="微软雅黑"/>
          <w:b/>
          <w:color w:val="C00000"/>
          <w:sz w:val="21"/>
        </w:rPr>
        <w:t>正确答案：如图</w:t>
      </w:r>
    </w:p>
    <w:p w14:paraId="00E2B051">
      <w:pPr>
        <w:spacing w:after="40"/>
      </w:pPr>
      <w:r>
        <w:rPr>
          <w:rFonts w:ascii="微软雅黑" w:hAnsi="微软雅黑" w:eastAsia="微软雅黑"/>
          <w:b/>
          <w:color w:val="2E75B6"/>
          <w:sz w:val="20"/>
        </w:rPr>
        <w:t>解析（AI生成）：</w:t>
      </w:r>
      <w:r>
        <w:rPr>
          <w:rFonts w:ascii="微软雅黑" w:hAnsi="微软雅黑" w:eastAsia="微软雅黑"/>
          <w:color w:val="404040"/>
          <w:sz w:val="20"/>
        </w:rPr>
        <w:t>OSPFv3的LSA传播范围由功能决定：</w:t>
      </w:r>
    </w:p>
    <w:p w14:paraId="02FA779B">
      <w:pPr>
        <w:spacing w:after="40"/>
      </w:pPr>
      <w:r>
        <w:rPr>
          <w:rFonts w:ascii="微软雅黑" w:hAnsi="微软雅黑" w:eastAsia="微软雅黑"/>
          <w:color w:val="404040"/>
          <w:sz w:val="20"/>
        </w:rPr>
        <w:t>- **AS - external - LSA**：通告AS外部路由，传播范围为**自治系统范围**（覆盖整个OSPF自治系统）。</w:t>
      </w:r>
    </w:p>
    <w:p w14:paraId="465D6C6F">
      <w:pPr>
        <w:spacing w:after="40"/>
      </w:pPr>
      <w:r>
        <w:rPr>
          <w:rFonts w:ascii="微软雅黑" w:hAnsi="微软雅黑" w:eastAsia="微软雅黑"/>
          <w:color w:val="404040"/>
          <w:sz w:val="20"/>
        </w:rPr>
        <w:t>- **Network - LSA**：由DR生成，描述广播/NBMA网络链路，传播范围为**区域内部**（同一OSPF区域内传递）。</w:t>
      </w:r>
    </w:p>
    <w:p w14:paraId="112A48CC">
      <w:pPr>
        <w:spacing w:after="40"/>
      </w:pPr>
      <w:r>
        <w:rPr>
          <w:rFonts w:ascii="微软雅黑" w:hAnsi="微软雅黑" w:eastAsia="微软雅黑"/>
          <w:color w:val="404040"/>
          <w:sz w:val="20"/>
        </w:rPr>
        <w:t>- **Link - LSA**：由路由器生成，描述本地链路的邻居/前缀，传播范围限于**本地链路范围**（仅同一链路的邻居间传递）。</w:t>
      </w:r>
    </w:p>
    <w:p w14:paraId="069433CD">
      <w:pPr>
        <w:pBdr>
          <w:bottom w:val="single" w:color="D9D9D9" w:sz="6" w:space="1"/>
        </w:pBdr>
        <w:spacing w:before="80" w:after="160"/>
      </w:pPr>
    </w:p>
    <w:p w14:paraId="786B1BE0">
      <w:pPr>
        <w:spacing w:after="40"/>
      </w:pPr>
      <w:r>
        <w:rPr>
          <w:rFonts w:ascii="微软雅黑" w:hAnsi="微软雅黑" w:eastAsia="微软雅黑"/>
          <w:b/>
          <w:color w:val="1F4E79"/>
          <w:sz w:val="21"/>
        </w:rPr>
        <w:t>939.【拖拽/匹配题】</w:t>
      </w:r>
      <w:r>
        <w:rPr>
          <w:rFonts w:ascii="微软雅黑" w:hAnsi="微软雅黑" w:eastAsia="微软雅黑"/>
          <w:sz w:val="21"/>
        </w:rPr>
        <w:t>如图所示，路由器均运行OSPF协议，Area2是完全末节区域，请将各区域包含的LSA的类型和区域ID进行匹配 [图片]  [图片]</w:t>
      </w:r>
    </w:p>
    <w:p w14:paraId="2434A441">
      <w:pPr>
        <w:spacing w:after="40"/>
      </w:pPr>
      <w:r>
        <w:rPr>
          <w:rFonts w:ascii="微软雅黑" w:hAnsi="微软雅黑" w:eastAsia="微软雅黑"/>
          <w:b/>
          <w:color w:val="C00000"/>
          <w:sz w:val="21"/>
        </w:rPr>
        <w:t>正确答案：如图</w:t>
      </w:r>
    </w:p>
    <w:p w14:paraId="3E2B8D03">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解析：OSPF不同区域的LSA类型由区域属性决定：</w:t>
      </w:r>
    </w:p>
    <w:p w14:paraId="6C9BCDAD">
      <w:pPr>
        <w:spacing w:after="40"/>
      </w:pPr>
      <w:r>
        <w:rPr>
          <w:rFonts w:ascii="微软雅黑" w:hAnsi="微软雅黑" w:eastAsia="微软雅黑"/>
          <w:color w:val="404040"/>
          <w:sz w:val="20"/>
        </w:rPr>
        <w:t>1. **Area2（完全末节区域）**：ABR（R2）过滤Type4（ASBR汇总）和Type5（外部LSA），仅保留Type1（路由器LSA）、Type2（网络LSA）、Type3（区域间汇总LSA，含默认路由），故匹配“Type1LSA、Type2LSA、Type3LSA”。</w:t>
      </w:r>
    </w:p>
    <w:p w14:paraId="0E9ADE99">
      <w:pPr>
        <w:spacing w:after="40"/>
      </w:pPr>
      <w:r>
        <w:rPr>
          <w:rFonts w:ascii="微软雅黑" w:hAnsi="微软雅黑" w:eastAsia="微软雅黑"/>
          <w:color w:val="404040"/>
          <w:sz w:val="20"/>
        </w:rPr>
        <w:t>2. **Area0（骨干区域）**：含Type1、Type2、Type3（区域间汇总）、Type4（ASBR汇总，通告R3位置）、Type5（外部LSA，R3引入的直连路由），故匹配“Type1LSA、Type2LSA、Type3LSA、Type4LSA、Type5LSA”。</w:t>
      </w:r>
    </w:p>
    <w:p w14:paraId="3A5FED28">
      <w:pPr>
        <w:spacing w:after="40"/>
      </w:pPr>
      <w:r>
        <w:rPr>
          <w:rFonts w:ascii="微软雅黑" w:hAnsi="微软雅黑" w:eastAsia="微软雅黑"/>
          <w:color w:val="404040"/>
          <w:sz w:val="20"/>
        </w:rPr>
        <w:t>3. **Area1（普通区域）**：ABR（R2）传递Type1、Type2、Type3（区域间）、Type5（外部），故匹配“Type1LSA、Type2LSA、Type3LSA、Type5LSA”。</w:t>
      </w:r>
    </w:p>
    <w:p w14:paraId="3748DC6C">
      <w:pPr>
        <w:spacing w:after="40"/>
      </w:pPr>
      <w:r>
        <w:rPr>
          <w:rFonts w:ascii="微软雅黑" w:hAnsi="微软雅黑" w:eastAsia="微软雅黑"/>
          <w:color w:val="404040"/>
          <w:sz w:val="20"/>
        </w:rPr>
        <w:t>4. **Area3（连接ASBR的区域）**：ABR（R3）传递Type1、Type2、Type3（区域间）、Type5（外部），故匹配“Type1LSA、Type2LSA、Type3LSA、Type5LSA”。</w:t>
      </w:r>
    </w:p>
    <w:p w14:paraId="7BFDFA31">
      <w:pPr>
        <w:spacing w:after="40"/>
      </w:pPr>
      <w:r>
        <w:rPr>
          <w:rFonts w:ascii="微软雅黑" w:hAnsi="微软雅黑" w:eastAsia="微软雅黑"/>
          <w:color w:val="404040"/>
          <w:sz w:val="20"/>
        </w:rPr>
        <w:t>（提醒：完全末节区域核心是过滤Type4、Type5，仅保留前三类LSA。）</w:t>
      </w:r>
    </w:p>
    <w:p w14:paraId="575ED79C">
      <w:pPr>
        <w:pBdr>
          <w:bottom w:val="single" w:color="D9D9D9" w:sz="6" w:space="1"/>
        </w:pBdr>
        <w:spacing w:before="80" w:after="160"/>
      </w:pPr>
    </w:p>
    <w:p w14:paraId="1049A026">
      <w:pPr>
        <w:spacing w:after="40"/>
      </w:pPr>
      <w:r>
        <w:rPr>
          <w:rFonts w:ascii="微软雅黑" w:hAnsi="微软雅黑" w:eastAsia="微软雅黑"/>
          <w:b/>
          <w:color w:val="1F4E79"/>
          <w:sz w:val="21"/>
        </w:rPr>
        <w:t>940.【拖拽/匹配题】</w:t>
      </w:r>
      <w:r>
        <w:rPr>
          <w:rFonts w:ascii="微软雅黑" w:hAnsi="微软雅黑" w:eastAsia="微软雅黑"/>
          <w:sz w:val="21"/>
        </w:rPr>
        <w:t>如图所示，请将用户认证结果与对应的访问权限对应起来 [图片]  [图片]</w:t>
      </w:r>
    </w:p>
    <w:p w14:paraId="796E7AA4">
      <w:pPr>
        <w:spacing w:after="40"/>
      </w:pPr>
      <w:r>
        <w:rPr>
          <w:rFonts w:ascii="微软雅黑" w:hAnsi="微软雅黑" w:eastAsia="微软雅黑"/>
          <w:b/>
          <w:color w:val="C00000"/>
          <w:sz w:val="21"/>
        </w:rPr>
        <w:t>正确答案：如图</w:t>
      </w:r>
    </w:p>
    <w:p w14:paraId="22445E49">
      <w:pPr>
        <w:spacing w:after="40"/>
      </w:pPr>
      <w:r>
        <w:rPr>
          <w:rFonts w:ascii="微软雅黑" w:hAnsi="微软雅黑" w:eastAsia="微软雅黑"/>
          <w:b/>
          <w:color w:val="2E75B6"/>
          <w:sz w:val="20"/>
        </w:rPr>
        <w:t>解析（AI生成）：</w:t>
      </w:r>
      <w:r>
        <w:rPr>
          <w:rFonts w:ascii="微软雅黑" w:hAnsi="微软雅黑" w:eastAsia="微软雅黑"/>
          <w:color w:val="404040"/>
          <w:sz w:val="20"/>
        </w:rPr>
        <w:t>根据网络访问控制逻辑，各认证状态的访问权限对应如下：</w:t>
      </w:r>
    </w:p>
    <w:p w14:paraId="4B97B386">
      <w:pPr>
        <w:spacing w:after="40"/>
      </w:pPr>
      <w:r>
        <w:rPr>
          <w:rFonts w:ascii="微软雅黑" w:hAnsi="微软雅黑" w:eastAsia="微软雅黑"/>
          <w:color w:val="404040"/>
          <w:sz w:val="20"/>
        </w:rPr>
        <w:t>- 认证前：用户未认证，仅能访问认证前域（1）的基础服务（准入控制、DHCP、DNS等），故对应1。</w:t>
      </w:r>
    </w:p>
    <w:p w14:paraId="798A9996">
      <w:pPr>
        <w:spacing w:after="40"/>
      </w:pPr>
      <w:r>
        <w:rPr>
          <w:rFonts w:ascii="微软雅黑" w:hAnsi="微软雅黑" w:eastAsia="微软雅黑"/>
          <w:color w:val="404040"/>
          <w:sz w:val="20"/>
        </w:rPr>
        <w:t>- 认证未通过或安全检查未通过：需进入隔离域（2）进行安全修复（病毒查杀、补丁更新），故对应2。</w:t>
      </w:r>
    </w:p>
    <w:p w14:paraId="3756FBCC">
      <w:pPr>
        <w:spacing w:after="40"/>
      </w:pPr>
      <w:r>
        <w:rPr>
          <w:rFonts w:ascii="微软雅黑" w:hAnsi="微软雅黑" w:eastAsia="微软雅黑"/>
          <w:color w:val="404040"/>
          <w:sz w:val="20"/>
        </w:rPr>
        <w:t>- 认证通过：可访问认证后域（3）的办公、研发等业务数据，故对应3。</w:t>
      </w:r>
    </w:p>
    <w:p w14:paraId="5C4742BF">
      <w:pPr>
        <w:spacing w:after="40"/>
      </w:pPr>
      <w:r>
        <w:rPr>
          <w:rFonts w:ascii="微软雅黑" w:hAnsi="微软雅黑" w:eastAsia="微软雅黑"/>
          <w:color w:val="404040"/>
          <w:sz w:val="20"/>
        </w:rPr>
        <w:t>对应关系为：认证前→1，认证未通过或安全检查未通过→2，认证通过→3。</w:t>
      </w:r>
    </w:p>
    <w:p w14:paraId="7CF92670">
      <w:pPr>
        <w:pBdr>
          <w:bottom w:val="single" w:color="D9D9D9" w:sz="6" w:space="1"/>
        </w:pBdr>
        <w:spacing w:before="80" w:after="160"/>
      </w:pPr>
    </w:p>
    <w:p w14:paraId="7B69FF32">
      <w:pPr>
        <w:spacing w:after="40"/>
      </w:pPr>
      <w:r>
        <w:rPr>
          <w:rFonts w:ascii="微软雅黑" w:hAnsi="微软雅黑" w:eastAsia="微软雅黑"/>
          <w:b/>
          <w:color w:val="1F4E79"/>
          <w:sz w:val="21"/>
        </w:rPr>
        <w:t>941.【拖拽/匹配题】</w:t>
      </w:r>
      <w:r>
        <w:rPr>
          <w:rFonts w:ascii="微软雅黑" w:hAnsi="微软雅黑" w:eastAsia="微软雅黑"/>
          <w:sz w:val="21"/>
        </w:rPr>
        <w:t>请将以下DHCP攻击类型和相应解释配对 [图片]</w:t>
      </w:r>
    </w:p>
    <w:p w14:paraId="4B05C422">
      <w:pPr>
        <w:spacing w:after="40"/>
      </w:pPr>
      <w:r>
        <w:rPr>
          <w:rFonts w:ascii="微软雅黑" w:hAnsi="微软雅黑" w:eastAsia="微软雅黑"/>
          <w:b/>
          <w:color w:val="C00000"/>
          <w:sz w:val="21"/>
        </w:rPr>
        <w:t>正确答案：如图</w:t>
      </w:r>
    </w:p>
    <w:p w14:paraId="10FA6C54">
      <w:pPr>
        <w:spacing w:after="40"/>
      </w:pPr>
      <w:r>
        <w:rPr>
          <w:rFonts w:ascii="微软雅黑" w:hAnsi="微软雅黑" w:eastAsia="微软雅黑"/>
          <w:b/>
          <w:color w:val="2E75B6"/>
          <w:sz w:val="20"/>
        </w:rPr>
        <w:t>解析（AI生成）：</w:t>
      </w:r>
      <w:r>
        <w:rPr>
          <w:rFonts w:ascii="微软雅黑" w:hAnsi="微软雅黑" w:eastAsia="微软雅黑"/>
          <w:color w:val="404040"/>
          <w:sz w:val="20"/>
        </w:rPr>
        <w:t>DHCP攻击类型配对解析：</w:t>
      </w:r>
    </w:p>
    <w:p w14:paraId="2598FCC0">
      <w:pPr>
        <w:spacing w:after="40"/>
      </w:pPr>
      <w:r>
        <w:rPr>
          <w:rFonts w:ascii="微软雅黑" w:hAnsi="微软雅黑" w:eastAsia="微软雅黑"/>
          <w:color w:val="404040"/>
          <w:sz w:val="20"/>
        </w:rPr>
        <w:t>- **DHCP饿死攻击**：攻击者持续大量申请IP，耗尽服务器地址池，使合法用户无法获取IP，对应“攻击者持续大量向DHCP Server申请IP，导致无IP分配给正常用户”。</w:t>
      </w:r>
    </w:p>
    <w:p w14:paraId="65FD6131">
      <w:pPr>
        <w:spacing w:after="40"/>
      </w:pPr>
      <w:r>
        <w:rPr>
          <w:rFonts w:ascii="微软雅黑" w:hAnsi="微软雅黑" w:eastAsia="微软雅黑"/>
          <w:color w:val="404040"/>
          <w:sz w:val="20"/>
        </w:rPr>
        <w:t>- **DHCP仿冒攻击**：伪装成DHCP Server欺骗客户端，对应“攻击者仿冒DHCP Server回应DHCP Client”。</w:t>
      </w:r>
    </w:p>
    <w:p w14:paraId="024007AC">
      <w:pPr>
        <w:spacing w:after="40"/>
      </w:pPr>
      <w:r>
        <w:rPr>
          <w:rFonts w:ascii="微软雅黑" w:hAnsi="微软雅黑" w:eastAsia="微软雅黑"/>
          <w:color w:val="404040"/>
          <w:sz w:val="20"/>
        </w:rPr>
        <w:t>- **中间人攻击**：篡改交换机IP/MAC映射表窃取流量，对应“攻击者通过攻击让交换机学习错误IP/MAC映射，窃取流量”。</w:t>
      </w:r>
    </w:p>
    <w:p w14:paraId="088E44BD">
      <w:pPr>
        <w:spacing w:after="40"/>
      </w:pPr>
      <w:r>
        <w:rPr>
          <w:rFonts w:ascii="微软雅黑" w:hAnsi="微软雅黑" w:eastAsia="微软雅黑"/>
          <w:color w:val="404040"/>
          <w:sz w:val="20"/>
        </w:rPr>
        <w:t>- **DHCP报文泛洪攻击**：短时间发送海量DHCP报文拥塞设备，对应“攻击者短时间内发大量DHCP报文”。</w:t>
      </w:r>
    </w:p>
    <w:p w14:paraId="673446ED">
      <w:pPr>
        <w:spacing w:after="40"/>
      </w:pPr>
      <w:r>
        <w:rPr>
          <w:rFonts w:ascii="微软雅黑" w:hAnsi="微软雅黑" w:eastAsia="微软雅黑"/>
          <w:color w:val="404040"/>
          <w:sz w:val="20"/>
        </w:rPr>
        <w:t>配对依据为攻击核心行为：饿死攻击耗尽地址、仿冒攻击伪装服务器、中间人攻击篡改映射、泛洪攻击拥塞设备。</w:t>
      </w:r>
    </w:p>
    <w:p w14:paraId="52426A65">
      <w:pPr>
        <w:pBdr>
          <w:bottom w:val="single" w:color="D9D9D9" w:sz="6" w:space="1"/>
        </w:pBdr>
        <w:spacing w:before="80" w:after="160"/>
      </w:pPr>
    </w:p>
    <w:p w14:paraId="472F2202">
      <w:pPr>
        <w:spacing w:after="40"/>
      </w:pPr>
      <w:r>
        <w:rPr>
          <w:rFonts w:ascii="微软雅黑" w:hAnsi="微软雅黑" w:eastAsia="微软雅黑"/>
          <w:b/>
          <w:color w:val="1F4E79"/>
          <w:sz w:val="21"/>
        </w:rPr>
        <w:t>942.【拖拽/匹配题】</w:t>
      </w:r>
      <w:r>
        <w:rPr>
          <w:rFonts w:ascii="微软雅黑" w:hAnsi="微软雅黑" w:eastAsia="微软雅黑"/>
          <w:sz w:val="21"/>
        </w:rPr>
        <w:t>请将以下命令与其作用对应起来 [图片]</w:t>
      </w:r>
    </w:p>
    <w:p w14:paraId="60265286">
      <w:pPr>
        <w:spacing w:after="40"/>
      </w:pPr>
      <w:r>
        <w:rPr>
          <w:rFonts w:ascii="微软雅黑" w:hAnsi="微软雅黑" w:eastAsia="微软雅黑"/>
          <w:b/>
          <w:color w:val="C00000"/>
          <w:sz w:val="21"/>
        </w:rPr>
        <w:t>正确答案：如图</w:t>
      </w:r>
    </w:p>
    <w:p w14:paraId="3702168A">
      <w:pPr>
        <w:spacing w:after="40"/>
      </w:pPr>
      <w:r>
        <w:rPr>
          <w:rFonts w:ascii="微软雅黑" w:hAnsi="微软雅黑" w:eastAsia="微软雅黑"/>
          <w:b/>
          <w:color w:val="2E75B6"/>
          <w:sz w:val="20"/>
        </w:rPr>
        <w:t>解析（AI生成）：</w:t>
      </w:r>
      <w:r>
        <w:rPr>
          <w:rFonts w:ascii="微软雅黑" w:hAnsi="微软雅黑" w:eastAsia="微软雅黑"/>
          <w:color w:val="404040"/>
          <w:sz w:val="20"/>
        </w:rPr>
        <w:t>根据图片红色箭头连线，命令与作用的对应关系为：</w:t>
      </w:r>
    </w:p>
    <w:p w14:paraId="7AB4981D">
      <w:pPr>
        <w:spacing w:after="40"/>
      </w:pPr>
      <w:r>
        <w:rPr>
          <w:rFonts w:ascii="微软雅黑" w:hAnsi="微软雅黑" w:eastAsia="微软雅黑"/>
          <w:color w:val="404040"/>
          <w:sz w:val="20"/>
        </w:rPr>
        <w:t>- `arp broadcast-suppress enable` → **ARP本地代理**</w:t>
      </w:r>
    </w:p>
    <w:p w14:paraId="2C0E93C2">
      <w:pPr>
        <w:spacing w:after="40"/>
      </w:pPr>
      <w:r>
        <w:rPr>
          <w:rFonts w:ascii="微软雅黑" w:hAnsi="微软雅黑" w:eastAsia="微软雅黑"/>
          <w:color w:val="404040"/>
          <w:sz w:val="20"/>
        </w:rPr>
        <w:t>- `arp collect host enable` → **ARP广播抑制**</w:t>
      </w:r>
    </w:p>
    <w:p w14:paraId="768CE3CA">
      <w:pPr>
        <w:spacing w:after="40"/>
      </w:pPr>
      <w:r>
        <w:rPr>
          <w:rFonts w:ascii="微软雅黑" w:hAnsi="微软雅黑" w:eastAsia="微软雅黑"/>
          <w:color w:val="404040"/>
          <w:sz w:val="20"/>
        </w:rPr>
        <w:t>- `arp-proxy enable` → **分布式网关**</w:t>
      </w:r>
    </w:p>
    <w:p w14:paraId="4768B5E8">
      <w:pPr>
        <w:spacing w:after="40"/>
      </w:pPr>
      <w:r>
        <w:rPr>
          <w:rFonts w:ascii="微软雅黑" w:hAnsi="微软雅黑" w:eastAsia="微软雅黑"/>
          <w:color w:val="404040"/>
          <w:sz w:val="20"/>
        </w:rPr>
        <w:t>- `arp distribute-gateway enable` → **主机信息搜集**</w:t>
      </w:r>
    </w:p>
    <w:p w14:paraId="29349017">
      <w:pPr>
        <w:spacing w:after="40"/>
      </w:pPr>
      <w:r>
        <w:rPr>
          <w:rFonts w:ascii="微软雅黑" w:hAnsi="微软雅黑" w:eastAsia="微软雅黑"/>
          <w:color w:val="404040"/>
          <w:sz w:val="20"/>
        </w:rPr>
        <w:t>（注：从命令命名逻辑分析，实际功能对应应为：`arp broadcast-suppress enable`（ARP广播抑制，含`broadcast-suppress`关键字）、`arp collect host enable`（主机信息搜集，含`collect host`关键字）、`arp-proxy enable`（ARP本地代理，含`proxy`关键字）、`arp distribute-gateway enable`（分布式网关，含`distribute-gateway`关键字），需结合关键字理解作用。）</w:t>
      </w:r>
    </w:p>
    <w:p w14:paraId="1B772246">
      <w:pPr>
        <w:pBdr>
          <w:bottom w:val="single" w:color="D9D9D9" w:sz="6" w:space="1"/>
        </w:pBdr>
        <w:spacing w:before="80" w:after="160"/>
      </w:pPr>
    </w:p>
    <w:p w14:paraId="10787062">
      <w:pPr>
        <w:spacing w:after="40"/>
      </w:pPr>
      <w:r>
        <w:rPr>
          <w:rFonts w:ascii="微软雅黑" w:hAnsi="微软雅黑" w:eastAsia="微软雅黑"/>
          <w:b/>
          <w:color w:val="1F4E79"/>
          <w:sz w:val="21"/>
        </w:rPr>
        <w:t>943.【拖拽/匹配题】</w:t>
      </w:r>
      <w:r>
        <w:rPr>
          <w:rFonts w:ascii="微软雅黑" w:hAnsi="微软雅黑" w:eastAsia="微软雅黑"/>
          <w:sz w:val="21"/>
        </w:rPr>
        <w:t>SRv6 SID有很多类型，不同类型的SRv6 SID代表不同的功能。请将SRv6 SID类型和其功能进行匹配 [图片]</w:t>
      </w:r>
    </w:p>
    <w:p w14:paraId="1A0B1FAA">
      <w:pPr>
        <w:spacing w:after="40"/>
      </w:pPr>
      <w:r>
        <w:rPr>
          <w:rFonts w:ascii="微软雅黑" w:hAnsi="微软雅黑" w:eastAsia="微软雅黑"/>
          <w:b/>
          <w:color w:val="C00000"/>
          <w:sz w:val="21"/>
        </w:rPr>
        <w:t>正确答案：如图</w:t>
      </w:r>
    </w:p>
    <w:p w14:paraId="796936CB">
      <w:pPr>
        <w:spacing w:after="40"/>
      </w:pPr>
      <w:r>
        <w:rPr>
          <w:rFonts w:ascii="微软雅黑" w:hAnsi="微软雅黑" w:eastAsia="微软雅黑"/>
          <w:b/>
          <w:color w:val="2E75B6"/>
          <w:sz w:val="20"/>
        </w:rPr>
        <w:t>解析（AI生成）：</w:t>
      </w:r>
      <w:r>
        <w:rPr>
          <w:rFonts w:ascii="微软雅黑" w:hAnsi="微软雅黑" w:eastAsia="微软雅黑"/>
          <w:color w:val="404040"/>
          <w:sz w:val="20"/>
        </w:rPr>
        <w:t>SRv6 SID各类型功能及匹配：End SID用于标识网络中的目的节点；End.X SID用于标识网络中的某条链路；End.DT4 SID用于标识IPv4 VPN实例；End.DT6 SID用于标识IPv6 VPN实例。故正确匹配为：End SID→用于标识网络中的某个目的节点，End.X SID→用于标识网络中的某条链路，End.DT4 SID→用于标识网络中的某个IPv4 VPN实例，End.DT6 SID→用于标识网络中的某个IPv6 VPN实例。易错提醒：注意区分End.DT4（IPv4 VPN）和End.DT6（IPv6 VPN）的VPN版本。</w:t>
      </w:r>
    </w:p>
    <w:p w14:paraId="632896BA">
      <w:pPr>
        <w:pBdr>
          <w:bottom w:val="single" w:color="D9D9D9" w:sz="6" w:space="1"/>
        </w:pBdr>
        <w:spacing w:before="80" w:after="160"/>
      </w:pPr>
    </w:p>
    <w:p w14:paraId="6EB6C659">
      <w:pPr>
        <w:spacing w:after="40"/>
      </w:pPr>
      <w:r>
        <w:rPr>
          <w:rFonts w:ascii="微软雅黑" w:hAnsi="微软雅黑" w:eastAsia="微软雅黑"/>
          <w:b/>
          <w:color w:val="1F4E79"/>
          <w:sz w:val="21"/>
        </w:rPr>
        <w:t>944.【拖拽/匹配题】</w:t>
      </w:r>
      <w:r>
        <w:rPr>
          <w:rFonts w:ascii="微软雅黑" w:hAnsi="微软雅黑" w:eastAsia="微软雅黑"/>
          <w:sz w:val="21"/>
        </w:rPr>
        <w:t>OSPFv2是运行在IPv4网络的IGP， 0SPFv3是运行在IPv6网络的IGP。 OSPFv3与OSPFv2相比，具有类似的LSA，但是功能略有区别。以下是关于OSPFv3 LSA功能的描述，请将LSA拖拽到正确的LSA功能栏 [图片]</w:t>
      </w:r>
    </w:p>
    <w:p w14:paraId="60DAC4DD">
      <w:pPr>
        <w:spacing w:after="40"/>
      </w:pPr>
      <w:r>
        <w:rPr>
          <w:rFonts w:ascii="微软雅黑" w:hAnsi="微软雅黑" w:eastAsia="微软雅黑"/>
          <w:b/>
          <w:color w:val="C00000"/>
          <w:sz w:val="21"/>
        </w:rPr>
        <w:t>正确答案：如图</w:t>
      </w:r>
    </w:p>
    <w:p w14:paraId="36437956">
      <w:pPr>
        <w:spacing w:after="40"/>
      </w:pPr>
      <w:r>
        <w:rPr>
          <w:rFonts w:ascii="微软雅黑" w:hAnsi="微软雅黑" w:eastAsia="微软雅黑"/>
          <w:b/>
          <w:color w:val="2E75B6"/>
          <w:sz w:val="20"/>
        </w:rPr>
        <w:t>解析（AI生成）：</w:t>
      </w:r>
      <w:r>
        <w:rPr>
          <w:rFonts w:ascii="微软雅黑" w:hAnsi="微软雅黑" w:eastAsia="微软雅黑"/>
          <w:color w:val="404040"/>
          <w:sz w:val="20"/>
        </w:rPr>
        <w:t>OSPFv3各LSA功能对应如下：</w:t>
      </w:r>
    </w:p>
    <w:p w14:paraId="4C0FA62B">
      <w:pPr>
        <w:spacing w:after="40"/>
      </w:pPr>
      <w:r>
        <w:rPr>
          <w:rFonts w:ascii="微软雅黑" w:hAnsi="微软雅黑" w:eastAsia="微软雅黑"/>
          <w:color w:val="404040"/>
          <w:sz w:val="20"/>
        </w:rPr>
        <w:t>1. **AS-External-LSA**：传递AS外部的IPv6路由，对应“描述到达AS外部的路由”。</w:t>
      </w:r>
    </w:p>
    <w:p w14:paraId="053543CD">
      <w:pPr>
        <w:spacing w:after="40"/>
      </w:pPr>
      <w:r>
        <w:rPr>
          <w:rFonts w:ascii="微软雅黑" w:hAnsi="微软雅黑" w:eastAsia="微软雅黑"/>
          <w:color w:val="404040"/>
          <w:sz w:val="20"/>
        </w:rPr>
        <w:t>2. **Intra-Area-Prefix-LSA**：通告区域内的IPv6地址前缀，对应“描述区域内某个IPv6地址前缀”。</w:t>
      </w:r>
    </w:p>
    <w:p w14:paraId="2F58FD9F">
      <w:pPr>
        <w:spacing w:after="40"/>
      </w:pPr>
      <w:r>
        <w:rPr>
          <w:rFonts w:ascii="微软雅黑" w:hAnsi="微软雅黑" w:eastAsia="微软雅黑"/>
          <w:color w:val="404040"/>
          <w:sz w:val="20"/>
        </w:rPr>
        <w:t>3. **Link-LSA**：描述本接口的链路本地地址、IPv6前缀列表，对应“描述本接口的链路本地地址和IPv6前缀列表”。</w:t>
      </w:r>
    </w:p>
    <w:p w14:paraId="2C3B0F64">
      <w:pPr>
        <w:spacing w:after="40"/>
      </w:pPr>
      <w:r>
        <w:rPr>
          <w:rFonts w:ascii="微软雅黑" w:hAnsi="微软雅黑" w:eastAsia="微软雅黑"/>
          <w:color w:val="404040"/>
          <w:sz w:val="20"/>
        </w:rPr>
        <w:t>4. **Inter-Area-Router-LSA**：通告ASBR的位置（到达ASBR的路由），对应“描述到达ASBR的路由”。</w:t>
      </w:r>
    </w:p>
    <w:p w14:paraId="27859BEC">
      <w:pPr>
        <w:spacing w:after="40"/>
      </w:pPr>
      <w:r>
        <w:rPr>
          <w:rFonts w:ascii="微软雅黑" w:hAnsi="微软雅黑" w:eastAsia="微软雅黑"/>
          <w:color w:val="404040"/>
          <w:sz w:val="20"/>
        </w:rPr>
        <w:t>5. **Inter-Area-Prefix-LSA**：传递区域间的网段信息（含拓扑信息），用于路由计算，对应“描述网段信息，并依赖拓扑信息进行路由计算”。</w:t>
      </w:r>
    </w:p>
    <w:p w14:paraId="3D956960">
      <w:pPr>
        <w:spacing w:after="40"/>
      </w:pPr>
      <w:r>
        <w:rPr>
          <w:rFonts w:ascii="微软雅黑" w:hAnsi="微软雅黑" w:eastAsia="微软雅黑"/>
          <w:color w:val="404040"/>
          <w:sz w:val="20"/>
        </w:rPr>
        <w:t>（注：OSPFv3通过不同LSA类型精准传递IPv6网络的路由与拓扑信息，需区分各LSA的作用域与功能。）</w:t>
      </w:r>
    </w:p>
    <w:p w14:paraId="14BF170C">
      <w:pPr>
        <w:pBdr>
          <w:bottom w:val="single" w:color="D9D9D9" w:sz="6" w:space="1"/>
        </w:pBdr>
        <w:spacing w:before="80" w:after="160"/>
      </w:pPr>
    </w:p>
    <w:p w14:paraId="15EA8A3B">
      <w:pPr>
        <w:spacing w:after="40"/>
      </w:pPr>
      <w:r>
        <w:rPr>
          <w:rFonts w:ascii="微软雅黑" w:hAnsi="微软雅黑" w:eastAsia="微软雅黑"/>
          <w:b/>
          <w:color w:val="1F4E79"/>
          <w:sz w:val="21"/>
        </w:rPr>
        <w:t>945.【拖拽/匹配题】</w:t>
      </w:r>
      <w:r>
        <w:rPr>
          <w:rFonts w:ascii="微软雅黑" w:hAnsi="微软雅黑" w:eastAsia="微软雅黑"/>
          <w:sz w:val="21"/>
        </w:rPr>
        <w:t>华为SD-VAN解决方案架构有三种通道，请将图中的通道和其名称一一对应 [图片]</w:t>
      </w:r>
    </w:p>
    <w:p w14:paraId="70656942">
      <w:pPr>
        <w:spacing w:after="40"/>
      </w:pPr>
      <w:r>
        <w:rPr>
          <w:rFonts w:ascii="微软雅黑" w:hAnsi="微软雅黑" w:eastAsia="微软雅黑"/>
          <w:sz w:val="21"/>
        </w:rPr>
        <w:t>[图片]</w:t>
      </w:r>
    </w:p>
    <w:p w14:paraId="3212D8F7">
      <w:pPr>
        <w:spacing w:after="40"/>
      </w:pPr>
      <w:r>
        <w:rPr>
          <w:rFonts w:ascii="微软雅黑" w:hAnsi="微软雅黑" w:eastAsia="微软雅黑"/>
          <w:b/>
          <w:color w:val="C00000"/>
          <w:sz w:val="21"/>
        </w:rPr>
        <w:t>正确答案：如图</w:t>
      </w:r>
    </w:p>
    <w:p w14:paraId="672BDAF7">
      <w:pPr>
        <w:spacing w:after="40"/>
      </w:pPr>
      <w:r>
        <w:rPr>
          <w:rFonts w:ascii="微软雅黑" w:hAnsi="微软雅黑" w:eastAsia="微软雅黑"/>
          <w:b/>
          <w:color w:val="2E75B6"/>
          <w:sz w:val="20"/>
        </w:rPr>
        <w:t>解析（AI生成）：</w:t>
      </w:r>
      <w:r>
        <w:rPr>
          <w:rFonts w:ascii="微软雅黑" w:hAnsi="微软雅黑" w:eastAsia="微软雅黑"/>
          <w:color w:val="404040"/>
          <w:sz w:val="20"/>
        </w:rPr>
        <w:t>华为SD - WAN解决方案的三类通道功能及对应关系如下：</w:t>
      </w:r>
    </w:p>
    <w:p w14:paraId="32E9D889">
      <w:pPr>
        <w:spacing w:after="40"/>
      </w:pPr>
      <w:r>
        <w:rPr>
          <w:rFonts w:ascii="微软雅黑" w:hAnsi="微软雅黑" w:eastAsia="微软雅黑"/>
          <w:color w:val="404040"/>
          <w:sz w:val="20"/>
        </w:rPr>
        <w:t>- **管理通道**：负责设备管理（配置、监控等），由iMaster NCE（管理控制器）与EDGE设备（总部/分支）通信，对应图中编号$$ 1 $$（iMaster到EDGE的虚线连接）。</w:t>
      </w:r>
    </w:p>
    <w:p w14:paraId="2EBEC070">
      <w:pPr>
        <w:spacing w:after="40"/>
      </w:pPr>
      <w:r>
        <w:rPr>
          <w:rFonts w:ascii="微软雅黑" w:hAnsi="微软雅黑" w:eastAsia="微软雅黑"/>
          <w:color w:val="404040"/>
          <w:sz w:val="20"/>
        </w:rPr>
        <w:t>- **控制通道**：负责控制平面信令（如BGP、标签分发），由RR（路由反射器，控制平面组件）与EDGE设备通信，对应图中编号$$ 2 $$（RR到EDGE的虚线连接）。</w:t>
      </w:r>
    </w:p>
    <w:p w14:paraId="0EB41F9A">
      <w:pPr>
        <w:spacing w:after="40"/>
      </w:pPr>
      <w:r>
        <w:rPr>
          <w:rFonts w:ascii="微软雅黑" w:hAnsi="微软雅黑" w:eastAsia="微软雅黑"/>
          <w:color w:val="404040"/>
          <w:sz w:val="20"/>
        </w:rPr>
        <w:t>- **数据通道**：负责用户业务数据转发，由总部EDGE到分支EDGE的隧道（如MPLS/Internet上的转发）通信，对应图中编号$$ 3 $$（EDGE之间的实线连接）。</w:t>
      </w:r>
    </w:p>
    <w:p w14:paraId="4A4A5278">
      <w:pPr>
        <w:spacing w:after="40"/>
      </w:pPr>
      <w:r>
        <w:rPr>
          <w:rFonts w:ascii="微软雅黑" w:hAnsi="微软雅黑" w:eastAsia="微软雅黑"/>
          <w:color w:val="404040"/>
          <w:sz w:val="20"/>
        </w:rPr>
        <w:t>因此，通道与编号的对应为：管理通道$$ \leftrightarrow 1 $$、控制通道$$ \leftrightarrow 2 $$、数据通道$$ \leftrightarrow 3 $$。</w:t>
      </w:r>
    </w:p>
    <w:p w14:paraId="1F285D50">
      <w:pPr>
        <w:pBdr>
          <w:bottom w:val="single" w:color="D9D9D9" w:sz="6" w:space="1"/>
        </w:pBdr>
        <w:spacing w:before="80" w:after="160"/>
      </w:pPr>
    </w:p>
    <w:p w14:paraId="713A19C4">
      <w:pPr>
        <w:spacing w:after="40"/>
      </w:pPr>
      <w:r>
        <w:rPr>
          <w:rFonts w:ascii="微软雅黑" w:hAnsi="微软雅黑" w:eastAsia="微软雅黑"/>
          <w:b/>
          <w:color w:val="1F4E79"/>
          <w:sz w:val="21"/>
        </w:rPr>
        <w:t>946.【拖拽/匹配题】</w:t>
      </w:r>
      <w:r>
        <w:rPr>
          <w:rFonts w:ascii="微软雅黑" w:hAnsi="微软雅黑" w:eastAsia="微软雅黑"/>
          <w:sz w:val="21"/>
        </w:rPr>
        <w:t>如图所示，请完成图中基于DiffServ模型的QoS基本处理流程 [图片]  [图片]</w:t>
      </w:r>
    </w:p>
    <w:p w14:paraId="48A267F7">
      <w:pPr>
        <w:spacing w:after="40"/>
      </w:pPr>
      <w:r>
        <w:rPr>
          <w:rFonts w:ascii="微软雅黑" w:hAnsi="微软雅黑" w:eastAsia="微软雅黑"/>
          <w:b/>
          <w:color w:val="C00000"/>
          <w:sz w:val="21"/>
        </w:rPr>
        <w:t>正确答案：如图</w:t>
      </w:r>
    </w:p>
    <w:p w14:paraId="6CA46BCF">
      <w:pPr>
        <w:spacing w:after="40"/>
      </w:pPr>
      <w:r>
        <w:rPr>
          <w:rFonts w:ascii="微软雅黑" w:hAnsi="微软雅黑" w:eastAsia="微软雅黑"/>
          <w:b/>
          <w:color w:val="2E75B6"/>
          <w:sz w:val="20"/>
        </w:rPr>
        <w:t>解析（AI生成）：</w:t>
      </w:r>
      <w:r>
        <w:rPr>
          <w:rFonts w:ascii="微软雅黑" w:hAnsi="微软雅黑" w:eastAsia="微软雅黑"/>
          <w:color w:val="404040"/>
          <w:sz w:val="20"/>
        </w:rPr>
        <w:t>DiffServ QoS流程填充逻辑：①为**流分类和标记**（识别流量类别、标记DSCP）；②为**流量监管（CAR）**（检查流量速率合规性）；③为**流量整形**（平滑流量速率）；④为**拥塞避免**（如WRED，预防队列溢出）；⑤为**拥塞管理**（队列调度，保障高优先级流量转发）。流程顺序（分类→监管→整形→队列防溢→调度）匹配模块功能，确保流量按服务等级有序转发。</w:t>
      </w:r>
    </w:p>
    <w:p w14:paraId="6FF28721">
      <w:pPr>
        <w:pBdr>
          <w:bottom w:val="single" w:color="D9D9D9" w:sz="6" w:space="1"/>
        </w:pBdr>
        <w:spacing w:before="80" w:after="160"/>
      </w:pPr>
    </w:p>
    <w:p w14:paraId="52345794">
      <w:pPr>
        <w:spacing w:after="40"/>
      </w:pPr>
      <w:r>
        <w:rPr>
          <w:rFonts w:ascii="微软雅黑" w:hAnsi="微软雅黑" w:eastAsia="微软雅黑"/>
          <w:b/>
          <w:color w:val="1F4E79"/>
          <w:sz w:val="21"/>
        </w:rPr>
        <w:t>947.【拖拽/匹配题】</w:t>
      </w:r>
      <w:r>
        <w:rPr>
          <w:rFonts w:ascii="微软雅黑" w:hAnsi="微软雅黑" w:eastAsia="微软雅黑"/>
          <w:sz w:val="21"/>
        </w:rPr>
        <w:t>某园区网络通过iMaster NCE Campus部署了业务随行功能，请分辨以下哪些步骤是管理员完成的，哪些是控制器自动部署的，并将左侧的管理员或控制器，拖拽至右侧对应执行的步骤上 [图片]</w:t>
      </w:r>
    </w:p>
    <w:p w14:paraId="32EE7A2B">
      <w:pPr>
        <w:spacing w:after="40"/>
      </w:pPr>
      <w:r>
        <w:rPr>
          <w:rFonts w:ascii="微软雅黑" w:hAnsi="微软雅黑" w:eastAsia="微软雅黑"/>
          <w:b/>
          <w:color w:val="C00000"/>
          <w:sz w:val="21"/>
        </w:rPr>
        <w:t>正确答案：如图</w:t>
      </w:r>
    </w:p>
    <w:p w14:paraId="1B9E5596">
      <w:pPr>
        <w:spacing w:after="40"/>
      </w:pPr>
      <w:r>
        <w:rPr>
          <w:rFonts w:ascii="微软雅黑" w:hAnsi="微软雅黑" w:eastAsia="微软雅黑"/>
          <w:b/>
          <w:color w:val="2E75B6"/>
          <w:sz w:val="20"/>
        </w:rPr>
        <w:t>解析（AI生成）：</w:t>
      </w:r>
      <w:r>
        <w:rPr>
          <w:rFonts w:ascii="微软雅黑" w:hAnsi="微软雅黑" w:eastAsia="微软雅黑"/>
          <w:color w:val="404040"/>
          <w:sz w:val="20"/>
        </w:rPr>
        <w:t>在iMaster NCE Campus业务随行部署中，**管理员**需手动执行“定义策略控制矩阵”“定义安全组”：前者规划业务访问策略规则，后者划分安全域；**控制器**自动执行“下发IP - Group表项”：根据配置自动推送IP - Group配置到设备，无需人工干预。</w:t>
      </w:r>
    </w:p>
    <w:p w14:paraId="62FBAE7F">
      <w:pPr>
        <w:pBdr>
          <w:bottom w:val="single" w:color="D9D9D9" w:sz="6" w:space="1"/>
        </w:pBdr>
        <w:spacing w:before="80" w:after="160"/>
      </w:pPr>
    </w:p>
    <w:p w14:paraId="7C4865AB">
      <w:pPr>
        <w:spacing w:after="40"/>
      </w:pPr>
      <w:r>
        <w:rPr>
          <w:rFonts w:ascii="微软雅黑" w:hAnsi="微软雅黑" w:eastAsia="微软雅黑"/>
          <w:b/>
          <w:color w:val="1F4E79"/>
          <w:sz w:val="21"/>
        </w:rPr>
        <w:t>948.【拖拽/匹配题】</w:t>
      </w:r>
      <w:r>
        <w:rPr>
          <w:rFonts w:ascii="微软雅黑" w:hAnsi="微软雅黑" w:eastAsia="微软雅黑"/>
          <w:sz w:val="21"/>
        </w:rPr>
        <w:t>如图所示，如果这个数据包描述的是采用隧道模式的IPSec报文，请将相应的报文头拖入正确的位置 [图片]  [图片]</w:t>
      </w:r>
    </w:p>
    <w:p w14:paraId="251FB8D6">
      <w:pPr>
        <w:spacing w:after="40"/>
      </w:pPr>
      <w:r>
        <w:rPr>
          <w:rFonts w:ascii="微软雅黑" w:hAnsi="微软雅黑" w:eastAsia="微软雅黑"/>
          <w:b/>
          <w:color w:val="C00000"/>
          <w:sz w:val="21"/>
        </w:rPr>
        <w:t>正确答案：如图</w:t>
      </w:r>
    </w:p>
    <w:p w14:paraId="7FB24530">
      <w:pPr>
        <w:spacing w:after="40"/>
      </w:pPr>
      <w:r>
        <w:rPr>
          <w:rFonts w:ascii="微软雅黑" w:hAnsi="微软雅黑" w:eastAsia="微软雅黑"/>
          <w:b/>
          <w:color w:val="2E75B6"/>
          <w:sz w:val="20"/>
        </w:rPr>
        <w:t>解析（AI生成）：</w:t>
      </w:r>
      <w:r>
        <w:rPr>
          <w:rFonts w:ascii="微软雅黑" w:hAnsi="微软雅黑" w:eastAsia="微软雅黑"/>
          <w:color w:val="404040"/>
          <w:sz w:val="20"/>
        </w:rPr>
        <w:t>IPSec隧道模式下，报文头部顺序为：位置1是**New IP Header**（外层IP头，路由隧道两端）；位置2为**AH Header**（若启用AH认证，位于ESP头前）；位置3为**ESP Header**（处理加密/认证）；位置4为**Raw IP Header**（原IP头，承载原始网络层路由）。此结构通过“外层新IP头封装、内部保留原IP头”，实现隧道通信的安全与路由分离，匹配ESP隧道模式的封装逻辑（新IP头封装IPSec报文，内部包含原IP数据包及安全头部）。</w:t>
      </w:r>
    </w:p>
    <w:p w14:paraId="4FB64FA9">
      <w:pPr>
        <w:pBdr>
          <w:bottom w:val="single" w:color="D9D9D9" w:sz="6" w:space="1"/>
        </w:pBdr>
        <w:spacing w:before="80" w:after="160"/>
      </w:pPr>
    </w:p>
    <w:p w14:paraId="4AD54AE1">
      <w:pPr>
        <w:spacing w:after="40"/>
      </w:pPr>
      <w:r>
        <w:rPr>
          <w:rFonts w:ascii="微软雅黑" w:hAnsi="微软雅黑" w:eastAsia="微软雅黑"/>
          <w:b/>
          <w:color w:val="1F4E79"/>
          <w:sz w:val="21"/>
        </w:rPr>
        <w:t>949.【拖拽/匹配题】</w:t>
      </w:r>
      <w:r>
        <w:rPr>
          <w:rFonts w:ascii="微软雅黑" w:hAnsi="微软雅黑" w:eastAsia="微软雅黑"/>
          <w:sz w:val="21"/>
        </w:rPr>
        <w:t>VGMP定义了多种报文类型，请将报文类型和作用进行匹配 [图片]</w:t>
      </w:r>
    </w:p>
    <w:p w14:paraId="7C379E97">
      <w:pPr>
        <w:spacing w:after="40"/>
      </w:pPr>
      <w:r>
        <w:rPr>
          <w:rFonts w:ascii="微软雅黑" w:hAnsi="微软雅黑" w:eastAsia="微软雅黑"/>
          <w:b/>
          <w:color w:val="C00000"/>
          <w:sz w:val="21"/>
        </w:rPr>
        <w:t>正确答案：如图</w:t>
      </w:r>
    </w:p>
    <w:p w14:paraId="5DBB4F25">
      <w:pPr>
        <w:spacing w:after="40"/>
      </w:pPr>
      <w:r>
        <w:rPr>
          <w:rFonts w:ascii="微软雅黑" w:hAnsi="微软雅黑" w:eastAsia="微软雅黑"/>
          <w:b/>
          <w:color w:val="2E75B6"/>
          <w:sz w:val="20"/>
        </w:rPr>
        <w:t>解析（AI生成）：</w:t>
      </w:r>
      <w:r>
        <w:rPr>
          <w:rFonts w:ascii="微软雅黑" w:hAnsi="微软雅黑" w:eastAsia="微软雅黑"/>
          <w:color w:val="404040"/>
          <w:sz w:val="20"/>
        </w:rPr>
        <w:t>VGMP报文：用于两台防火墙（FW）间交互VGMP组信息，协商主备状态；HRP数据报文：用于主备设备间的数据备份；HRP心跳报文：用于探测对端设备是否处于工作状态；HRP链路探测报文：用于探测对端设备的心跳口能否正常接收本端设备的报文。各报文依功能实现双机热备的状态协商、数据同步与链路检测。</w:t>
      </w:r>
    </w:p>
    <w:p w14:paraId="382D80A8">
      <w:pPr>
        <w:pBdr>
          <w:bottom w:val="single" w:color="D9D9D9" w:sz="6" w:space="1"/>
        </w:pBdr>
        <w:spacing w:before="80" w:after="160"/>
      </w:pPr>
    </w:p>
    <w:p w14:paraId="74F32FD2">
      <w:pPr>
        <w:spacing w:after="40"/>
      </w:pPr>
      <w:r>
        <w:rPr>
          <w:rFonts w:ascii="微软雅黑" w:hAnsi="微软雅黑" w:eastAsia="微软雅黑"/>
          <w:b/>
          <w:color w:val="1F4E79"/>
          <w:sz w:val="21"/>
        </w:rPr>
        <w:t>950.【拖拽/匹配题】</w:t>
      </w:r>
      <w:r>
        <w:rPr>
          <w:rFonts w:ascii="微软雅黑" w:hAnsi="微软雅黑" w:eastAsia="微软雅黑"/>
          <w:sz w:val="21"/>
        </w:rPr>
        <w:t>HTTP状态码(HTTP Status Code)是服务器响应状态的3位数字码，用于向客户端返回操作结果。请将HTTP状态码和原因短语进行匹配 [图片]</w:t>
      </w:r>
    </w:p>
    <w:p w14:paraId="032593FD">
      <w:pPr>
        <w:spacing w:after="40"/>
      </w:pPr>
      <w:r>
        <w:rPr>
          <w:rFonts w:ascii="微软雅黑" w:hAnsi="微软雅黑" w:eastAsia="微软雅黑"/>
          <w:b/>
          <w:color w:val="C00000"/>
          <w:sz w:val="21"/>
        </w:rPr>
        <w:t>正确答案：如图</w:t>
      </w:r>
    </w:p>
    <w:p w14:paraId="4F3B436D">
      <w:pPr>
        <w:spacing w:after="40"/>
      </w:pPr>
      <w:r>
        <w:rPr>
          <w:rFonts w:ascii="微软雅黑" w:hAnsi="微软雅黑" w:eastAsia="微软雅黑"/>
          <w:b/>
          <w:color w:val="2E75B6"/>
          <w:sz w:val="20"/>
        </w:rPr>
        <w:t>解析（AI生成）：</w:t>
      </w:r>
      <w:r>
        <w:rPr>
          <w:rFonts w:ascii="微软雅黑" w:hAnsi="微软雅黑" w:eastAsia="微软雅黑"/>
          <w:color w:val="404040"/>
          <w:sz w:val="20"/>
        </w:rPr>
        <w:t>HTTP状态码按功能分为5类，正确匹配如下：</w:t>
      </w:r>
    </w:p>
    <w:p w14:paraId="77378E3D">
      <w:pPr>
        <w:spacing w:after="40"/>
      </w:pPr>
      <w:r>
        <w:rPr>
          <w:rFonts w:ascii="微软雅黑" w:hAnsi="微软雅黑" w:eastAsia="微软雅黑"/>
          <w:color w:val="404040"/>
          <w:sz w:val="20"/>
        </w:rPr>
        <w:t>- **1XX（信息类）**：服务器已接收请求，需客户端后续操作（如100 Continue），对应“请求被接收”。</w:t>
      </w:r>
    </w:p>
    <w:p w14:paraId="4E1B96E4">
      <w:pPr>
        <w:spacing w:after="40"/>
      </w:pPr>
      <w:r>
        <w:rPr>
          <w:rFonts w:ascii="微软雅黑" w:hAnsi="微软雅黑" w:eastAsia="微软雅黑"/>
          <w:color w:val="404040"/>
          <w:sz w:val="20"/>
        </w:rPr>
        <w:t>- **2XX（成功类）**：请求被服务器成功处理（如200 OK），对应“请求成功”。</w:t>
      </w:r>
    </w:p>
    <w:p w14:paraId="55C1C870">
      <w:pPr>
        <w:spacing w:after="40"/>
      </w:pPr>
      <w:r>
        <w:rPr>
          <w:rFonts w:ascii="微软雅黑" w:hAnsi="微软雅黑" w:eastAsia="微软雅黑"/>
          <w:color w:val="404040"/>
          <w:sz w:val="20"/>
        </w:rPr>
        <w:t>- **3XX（重定向类）**：需客户端进一步操作（如跳转）才能完成请求（如301重定向），对应“进一步操作需要被执行”。</w:t>
      </w:r>
    </w:p>
    <w:p w14:paraId="6B541D33">
      <w:pPr>
        <w:spacing w:after="40"/>
      </w:pPr>
      <w:r>
        <w:rPr>
          <w:rFonts w:ascii="微软雅黑" w:hAnsi="微软雅黑" w:eastAsia="微软雅黑"/>
          <w:color w:val="404040"/>
          <w:sz w:val="20"/>
        </w:rPr>
        <w:t>- **4XX（客户端错误类）**：客户端请求存在错误（如404 Not Found），对应“请求错误”。</w:t>
      </w:r>
    </w:p>
    <w:p w14:paraId="7CEDC785">
      <w:pPr>
        <w:spacing w:after="40"/>
      </w:pPr>
      <w:r>
        <w:rPr>
          <w:rFonts w:ascii="微软雅黑" w:hAnsi="微软雅黑" w:eastAsia="微软雅黑"/>
          <w:color w:val="404040"/>
          <w:sz w:val="20"/>
        </w:rPr>
        <w:t>- **5XX（服务器错误类）**：服务器处理请求时出错（如500内部错误），对应“服务端错误”。</w:t>
      </w:r>
    </w:p>
    <w:p w14:paraId="08D444E1">
      <w:pPr>
        <w:spacing w:after="40"/>
      </w:pPr>
      <w:r>
        <w:rPr>
          <w:rFonts w:ascii="微软雅黑" w:hAnsi="微软雅黑" w:eastAsia="微软雅黑"/>
          <w:color w:val="404040"/>
          <w:sz w:val="20"/>
        </w:rPr>
        <w:t>（图中错误连线需按上述逻辑纠正，核心依据各状态码的功能定义。）</w:t>
      </w:r>
    </w:p>
    <w:p w14:paraId="25248136">
      <w:pPr>
        <w:pBdr>
          <w:bottom w:val="single" w:color="D9D9D9" w:sz="6" w:space="1"/>
        </w:pBdr>
        <w:spacing w:before="80" w:after="160"/>
      </w:pPr>
    </w:p>
    <w:p w14:paraId="43E5CA9A">
      <w:pPr>
        <w:spacing w:after="40"/>
      </w:pPr>
      <w:r>
        <w:rPr>
          <w:rFonts w:ascii="微软雅黑" w:hAnsi="微软雅黑" w:eastAsia="微软雅黑"/>
          <w:b/>
          <w:color w:val="1F4E79"/>
          <w:sz w:val="21"/>
        </w:rPr>
        <w:t>951.【拖拽/匹配题】</w:t>
      </w:r>
      <w:r>
        <w:rPr>
          <w:rFonts w:ascii="微软雅黑" w:hAnsi="微软雅黑" w:eastAsia="微软雅黑"/>
          <w:sz w:val="21"/>
        </w:rPr>
        <w:t>NETCONF定义了一系列操作，请将NETCONF操作和功能做对应匹配 [图片]</w:t>
      </w:r>
    </w:p>
    <w:p w14:paraId="195AF0A8">
      <w:pPr>
        <w:spacing w:after="40"/>
      </w:pPr>
      <w:r>
        <w:rPr>
          <w:rFonts w:ascii="微软雅黑" w:hAnsi="微软雅黑" w:eastAsia="微软雅黑"/>
          <w:b/>
          <w:color w:val="C00000"/>
          <w:sz w:val="21"/>
        </w:rPr>
        <w:t>正确答案：如图</w:t>
      </w:r>
    </w:p>
    <w:p w14:paraId="45542834">
      <w:pPr>
        <w:spacing w:after="40"/>
      </w:pPr>
      <w:r>
        <w:rPr>
          <w:rFonts w:ascii="微软雅黑" w:hAnsi="微软雅黑" w:eastAsia="微软雅黑"/>
          <w:b/>
          <w:color w:val="2E75B6"/>
          <w:sz w:val="20"/>
        </w:rPr>
        <w:t>解析（AI生成）：</w:t>
      </w:r>
      <w:r>
        <w:rPr>
          <w:rFonts w:ascii="微软雅黑" w:hAnsi="微软雅黑" w:eastAsia="微软雅黑"/>
          <w:color w:val="404040"/>
          <w:sz w:val="20"/>
        </w:rPr>
        <w:t>NETCONF各操作功能如下：用于查询配置数据；可修改、创建、删除配置数据；能放弃中未提交的配置数据；用于查询设备当前运行的配置和状态数据。匹配关系为：→查询配置数据，→修改、创建、删除配置数据，→放弃中未提交的配置数据，→查询设备当前运行的配置和状态数据。</w:t>
      </w:r>
    </w:p>
    <w:p w14:paraId="5AA864CE">
      <w:pPr>
        <w:pBdr>
          <w:bottom w:val="single" w:color="D9D9D9" w:sz="6" w:space="1"/>
        </w:pBdr>
        <w:spacing w:before="80" w:after="160"/>
      </w:pPr>
    </w:p>
    <w:p w14:paraId="0BDC41A2">
      <w:pPr>
        <w:spacing w:after="40"/>
      </w:pPr>
      <w:r>
        <w:rPr>
          <w:rFonts w:ascii="微软雅黑" w:hAnsi="微软雅黑" w:eastAsia="微软雅黑"/>
          <w:b/>
          <w:color w:val="1F4E79"/>
          <w:sz w:val="21"/>
        </w:rPr>
        <w:t>952.【拖拽/匹配题】</w:t>
      </w:r>
      <w:r>
        <w:rPr>
          <w:rFonts w:ascii="微软雅黑" w:hAnsi="微软雅黑" w:eastAsia="微软雅黑"/>
          <w:sz w:val="21"/>
        </w:rPr>
        <w:t>如图所示为某企业广域承载网络，请为图中四条链路规划合适的Metric值 [图片]  [图片]</w:t>
      </w:r>
    </w:p>
    <w:p w14:paraId="4F5525EE">
      <w:pPr>
        <w:spacing w:after="40"/>
      </w:pPr>
      <w:r>
        <w:rPr>
          <w:rFonts w:ascii="微软雅黑" w:hAnsi="微软雅黑" w:eastAsia="微软雅黑"/>
          <w:b/>
          <w:color w:val="C00000"/>
          <w:sz w:val="21"/>
        </w:rPr>
        <w:t>正确答案：如图</w:t>
      </w:r>
    </w:p>
    <w:p w14:paraId="62272D04">
      <w:pPr>
        <w:spacing w:after="40"/>
      </w:pPr>
      <w:r>
        <w:rPr>
          <w:rFonts w:ascii="微软雅黑" w:hAnsi="微软雅黑" w:eastAsia="微软雅黑"/>
          <w:b/>
          <w:color w:val="2E75B6"/>
          <w:sz w:val="20"/>
        </w:rPr>
        <w:t>解析（AI生成）：</w:t>
      </w:r>
      <w:r>
        <w:rPr>
          <w:rFonts w:ascii="微软雅黑" w:hAnsi="微软雅黑" w:eastAsia="微软雅黑"/>
          <w:color w:val="404040"/>
          <w:sz w:val="20"/>
        </w:rPr>
        <w:t>Metric（如OSPF链路开销）反映路径优劣，数值越小路径优先级越高。结合网络架构：链路②（PE - P）为主用传输链路，分配最小Metric（10）；链路③（PE - PE）为次优路径，Metric设为100；链路①（P - P横向链路）为第三优先级，Metric设为500；链路④（P - RR链路）为高开销/备份链路，Metric设为1000。最终规划：链路①Metric=500，链路②Metric=10，链路③Metric=100，链路④Metric=1000。</w:t>
      </w:r>
    </w:p>
    <w:p w14:paraId="4058AC76">
      <w:pPr>
        <w:pBdr>
          <w:bottom w:val="single" w:color="D9D9D9" w:sz="6" w:space="1"/>
        </w:pBdr>
        <w:spacing w:before="80" w:after="160"/>
      </w:pPr>
    </w:p>
    <w:p w14:paraId="7CF4B5C5">
      <w:pPr>
        <w:spacing w:after="40"/>
      </w:pPr>
      <w:r>
        <w:rPr>
          <w:rFonts w:ascii="微软雅黑" w:hAnsi="微软雅黑" w:eastAsia="微软雅黑"/>
          <w:b/>
          <w:color w:val="1F4E79"/>
          <w:sz w:val="21"/>
        </w:rPr>
        <w:t>953.【拖拽/匹配题】</w:t>
      </w:r>
      <w:r>
        <w:rPr>
          <w:rFonts w:ascii="微软雅黑" w:hAnsi="微软雅黑" w:eastAsia="微软雅黑"/>
          <w:sz w:val="21"/>
        </w:rPr>
        <w:t>请将以下认证技术与其适用场景对应起来 [图片]</w:t>
      </w:r>
    </w:p>
    <w:p w14:paraId="45E59020">
      <w:pPr>
        <w:spacing w:after="40"/>
      </w:pPr>
      <w:r>
        <w:rPr>
          <w:rFonts w:ascii="微软雅黑" w:hAnsi="微软雅黑" w:eastAsia="微软雅黑"/>
          <w:b/>
          <w:color w:val="C00000"/>
          <w:sz w:val="21"/>
        </w:rPr>
        <w:t>正确答案：如图</w:t>
      </w:r>
    </w:p>
    <w:p w14:paraId="3465ECB8">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解析：需结合各认证技术的特点与场景需求匹配：</w:t>
      </w:r>
    </w:p>
    <w:p w14:paraId="0B62CF83">
      <w:pPr>
        <w:spacing w:after="40"/>
      </w:pPr>
      <w:r>
        <w:rPr>
          <w:rFonts w:ascii="微软雅黑" w:hAnsi="微软雅黑" w:eastAsia="微软雅黑"/>
          <w:color w:val="404040"/>
          <w:sz w:val="20"/>
        </w:rPr>
        <w:t>1. **Portal认证**：通过网页认证，无需预装客户端，适合**流动性较大、终端类型复杂的访客用户**（如临时访客的手机、电脑等多样终端），故对应“流动性较大，终端类型复杂的访客用户网络认证”。</w:t>
      </w:r>
    </w:p>
    <w:p w14:paraId="6D431B22">
      <w:pPr>
        <w:spacing w:after="40"/>
      </w:pPr>
      <w:r>
        <w:rPr>
          <w:rFonts w:ascii="微软雅黑" w:hAnsi="微软雅黑" w:eastAsia="微软雅黑"/>
          <w:color w:val="404040"/>
          <w:sz w:val="20"/>
        </w:rPr>
        <w:t>2. **MAC认证**：基于设备MAC地址，无需用户交互，适合**哑终端（如打印机、传真机）**（此类设备无认证客户端，MAC认证可自动识别接入），故对应“打印机、传真机等哑终端接入认证的场景”。</w:t>
      </w:r>
    </w:p>
    <w:p w14:paraId="45F5335C">
      <w:pPr>
        <w:spacing w:after="40"/>
      </w:pPr>
      <w:r>
        <w:rPr>
          <w:rFonts w:ascii="微软雅黑" w:hAnsi="微软雅黑" w:eastAsia="微软雅黑"/>
          <w:color w:val="404040"/>
          <w:sz w:val="20"/>
        </w:rPr>
        <w:t>3. **802.1X认证**：基于端口的访问控制，需客户端支持，可提供严格身份与安全管控，适合**安全要求高的办公用户**（如企业办公网络，需精准管控接入权限），故对应“对安全要求较高的办公用户的网络认证”。</w:t>
      </w:r>
    </w:p>
    <w:p w14:paraId="31E945A0">
      <w:pPr>
        <w:spacing w:after="40"/>
      </w:pPr>
      <w:r>
        <w:rPr>
          <w:rFonts w:ascii="微软雅黑" w:hAnsi="微软雅黑" w:eastAsia="微软雅黑"/>
          <w:color w:val="404040"/>
          <w:sz w:val="20"/>
        </w:rPr>
        <w:t>易错提醒：注意区分哑终端（无交互能力）、办公用户（需强安全）、访客（终端多样流动）的场景差异，避免混淆认证逻辑。</w:t>
      </w:r>
    </w:p>
    <w:p w14:paraId="4939DCA2">
      <w:pPr>
        <w:pBdr>
          <w:bottom w:val="single" w:color="D9D9D9" w:sz="6" w:space="1"/>
        </w:pBdr>
        <w:spacing w:before="80" w:after="160"/>
      </w:pPr>
    </w:p>
    <w:p w14:paraId="3D219B3B">
      <w:pPr>
        <w:spacing w:after="40"/>
      </w:pPr>
      <w:r>
        <w:rPr>
          <w:rFonts w:ascii="微软雅黑" w:hAnsi="微软雅黑" w:eastAsia="微软雅黑"/>
          <w:b/>
          <w:color w:val="1F4E79"/>
          <w:sz w:val="21"/>
        </w:rPr>
        <w:t>954.【拖拽/匹配题】</w:t>
      </w:r>
      <w:r>
        <w:rPr>
          <w:rFonts w:ascii="微软雅黑" w:hAnsi="微软雅黑" w:eastAsia="微软雅黑"/>
          <w:sz w:val="21"/>
        </w:rPr>
        <w:t>请将告警级别与故障的重要程度、应对措施对应起来 [图片]</w:t>
      </w:r>
    </w:p>
    <w:p w14:paraId="497DA952">
      <w:pPr>
        <w:spacing w:after="40"/>
      </w:pPr>
      <w:r>
        <w:rPr>
          <w:rFonts w:ascii="微软雅黑" w:hAnsi="微软雅黑" w:eastAsia="微软雅黑"/>
          <w:b/>
          <w:color w:val="C00000"/>
          <w:sz w:val="21"/>
        </w:rPr>
        <w:t>正确答案：如图</w:t>
      </w:r>
    </w:p>
    <w:p w14:paraId="305FD9FB">
      <w:pPr>
        <w:spacing w:after="40"/>
      </w:pPr>
      <w:r>
        <w:rPr>
          <w:rFonts w:ascii="微软雅黑" w:hAnsi="微软雅黑" w:eastAsia="微软雅黑"/>
          <w:b/>
          <w:color w:val="2E75B6"/>
          <w:sz w:val="20"/>
        </w:rPr>
        <w:t>解析（AI生成）：</w:t>
      </w:r>
      <w:r>
        <w:rPr>
          <w:rFonts w:ascii="微软雅黑" w:hAnsi="微软雅黑" w:eastAsia="微软雅黑"/>
          <w:color w:val="404040"/>
          <w:sz w:val="20"/>
        </w:rPr>
        <w:t>告警级别与故障应对的对应逻辑基于故障影响程度和处理优先级：</w:t>
      </w:r>
    </w:p>
    <w:p w14:paraId="060BB8C2">
      <w:pPr>
        <w:spacing w:after="40"/>
      </w:pPr>
      <w:r>
        <w:rPr>
          <w:rFonts w:ascii="微软雅黑" w:hAnsi="微软雅黑" w:eastAsia="微软雅黑"/>
          <w:color w:val="404040"/>
          <w:sz w:val="20"/>
        </w:rPr>
        <w:t>- Critical（严重）：故障影响服务可用性，需**必须立刻处理**（服务不可用后果严重，优先级最高）；</w:t>
      </w:r>
    </w:p>
    <w:p w14:paraId="009059A7">
      <w:pPr>
        <w:spacing w:after="40"/>
      </w:pPr>
      <w:r>
        <w:rPr>
          <w:rFonts w:ascii="微软雅黑" w:hAnsi="微软雅黑" w:eastAsia="微软雅黑"/>
          <w:color w:val="404040"/>
          <w:sz w:val="20"/>
        </w:rPr>
        <w:t>- Major（主要）：故障影响服务质量，需**工作时间内必须立刻处理**（影响用户体验，需快速响应）；</w:t>
      </w:r>
    </w:p>
    <w:p w14:paraId="5533F35A">
      <w:pPr>
        <w:spacing w:after="40"/>
      </w:pPr>
      <w:r>
        <w:rPr>
          <w:rFonts w:ascii="微软雅黑" w:hAnsi="微软雅黑" w:eastAsia="微软雅黑"/>
          <w:color w:val="404040"/>
          <w:sz w:val="20"/>
        </w:rPr>
        <w:t>- Minor（次要）：故障对服务有威胁，需**适时处理**（潜在风险，需关注时机）；</w:t>
      </w:r>
    </w:p>
    <w:p w14:paraId="45640F77">
      <w:pPr>
        <w:spacing w:after="40"/>
      </w:pPr>
      <w:r>
        <w:rPr>
          <w:rFonts w:ascii="微软雅黑" w:hAnsi="微软雅黑" w:eastAsia="微软雅黑"/>
          <w:color w:val="404040"/>
          <w:sz w:val="20"/>
        </w:rPr>
        <w:t>- Warning（警告）：故障为潜在错误，需**日常优化时处理**（风险低，日常维护时解决）。</w:t>
      </w:r>
    </w:p>
    <w:p w14:paraId="0715DBAB">
      <w:pPr>
        <w:spacing w:after="40"/>
      </w:pPr>
      <w:r>
        <w:rPr>
          <w:rFonts w:ascii="微软雅黑" w:hAnsi="微软雅黑" w:eastAsia="微软雅黑"/>
          <w:color w:val="404040"/>
          <w:sz w:val="20"/>
        </w:rPr>
        <w:t>该对应体现了故障严重程度与处理紧迫性的关联，Critical优先级最高，Warning优先级最低。</w:t>
      </w:r>
    </w:p>
    <w:p w14:paraId="08342FF4">
      <w:pPr>
        <w:pBdr>
          <w:bottom w:val="single" w:color="D9D9D9" w:sz="6" w:space="1"/>
        </w:pBdr>
        <w:spacing w:before="80" w:after="160"/>
      </w:pPr>
    </w:p>
    <w:p w14:paraId="17115039">
      <w:pPr>
        <w:spacing w:after="40"/>
      </w:pPr>
      <w:r>
        <w:rPr>
          <w:rFonts w:ascii="微软雅黑" w:hAnsi="微软雅黑" w:eastAsia="微软雅黑"/>
          <w:b/>
          <w:color w:val="1F4E79"/>
          <w:sz w:val="21"/>
        </w:rPr>
        <w:t>955.【拖拽/匹配题】</w:t>
      </w:r>
      <w:r>
        <w:rPr>
          <w:rFonts w:ascii="微软雅黑" w:hAnsi="微软雅黑" w:eastAsia="微软雅黑"/>
          <w:sz w:val="21"/>
        </w:rPr>
        <w:t>HTTP请求行由三个字段组成，请按先后顺序组成完整的HTTP请求消息 [图片]  [图片]</w:t>
      </w:r>
    </w:p>
    <w:p w14:paraId="79BEE400">
      <w:pPr>
        <w:spacing w:after="40"/>
      </w:pPr>
      <w:r>
        <w:rPr>
          <w:rFonts w:ascii="微软雅黑" w:hAnsi="微软雅黑" w:eastAsia="微软雅黑"/>
          <w:b/>
          <w:color w:val="C00000"/>
          <w:sz w:val="21"/>
        </w:rPr>
        <w:t>正确答案：如图</w:t>
      </w:r>
    </w:p>
    <w:p w14:paraId="5F2D0ADB">
      <w:pPr>
        <w:spacing w:after="40"/>
      </w:pPr>
      <w:r>
        <w:rPr>
          <w:rFonts w:ascii="微软雅黑" w:hAnsi="微软雅黑" w:eastAsia="微软雅黑"/>
          <w:b/>
          <w:color w:val="2E75B6"/>
          <w:sz w:val="20"/>
        </w:rPr>
        <w:t>解析（AI生成）：</w:t>
      </w:r>
      <w:r>
        <w:rPr>
          <w:rFonts w:ascii="微软雅黑" w:hAnsi="微软雅黑" w:eastAsia="微软雅黑"/>
          <w:color w:val="404040"/>
          <w:sz w:val="20"/>
        </w:rPr>
        <w:t>HTTP请求行由**请求方法**、**URI**、**协议版本**按先后顺序组成（状态码属于响应行，不属请求行）。结合图示：1填请求方法（如GET/POST），2填URI（请求的资源标识符），3填协议版本（如HTTP/1.1）。完整请求消息的请求行格式为：`请求方法 空格 URI 空格 协议版本 回车符+换行符`，后续依次是头部字段（“头部字段名: 值”+回车换行）、数据。</w:t>
      </w:r>
    </w:p>
    <w:p w14:paraId="3CB317F5">
      <w:pPr>
        <w:spacing w:after="40"/>
      </w:pPr>
      <w:r>
        <w:rPr>
          <w:rFonts w:ascii="微软雅黑" w:hAnsi="微软雅黑" w:eastAsia="微软雅黑"/>
          <w:color w:val="404040"/>
          <w:sz w:val="20"/>
        </w:rPr>
        <w:t>易错提醒：请求行不含状态码，状态码是HTTP响应行的组成部分。</w:t>
      </w:r>
    </w:p>
    <w:p w14:paraId="0E46D872">
      <w:pPr>
        <w:pBdr>
          <w:bottom w:val="single" w:color="D9D9D9" w:sz="6" w:space="1"/>
        </w:pBdr>
        <w:spacing w:before="80" w:after="160"/>
      </w:pPr>
    </w:p>
    <w:p w14:paraId="1730D303">
      <w:pPr>
        <w:spacing w:after="40"/>
      </w:pPr>
      <w:r>
        <w:rPr>
          <w:rFonts w:ascii="微软雅黑" w:hAnsi="微软雅黑" w:eastAsia="微软雅黑"/>
          <w:b/>
          <w:color w:val="1F4E79"/>
          <w:sz w:val="21"/>
        </w:rPr>
        <w:t>956.【拖拽/匹配题】</w:t>
      </w:r>
      <w:r>
        <w:rPr>
          <w:rFonts w:ascii="微软雅黑" w:hAnsi="微软雅黑" w:eastAsia="微软雅黑"/>
          <w:sz w:val="21"/>
        </w:rPr>
        <w:t>请将华为云园区网络解决方案组件与其作用一一对应 [图片]</w:t>
      </w:r>
    </w:p>
    <w:p w14:paraId="3D8789CC">
      <w:pPr>
        <w:spacing w:after="40"/>
      </w:pPr>
      <w:r>
        <w:rPr>
          <w:rFonts w:ascii="微软雅黑" w:hAnsi="微软雅黑" w:eastAsia="微软雅黑"/>
          <w:b/>
          <w:color w:val="C00000"/>
          <w:sz w:val="21"/>
        </w:rPr>
        <w:t>正确答案：如图</w:t>
      </w:r>
    </w:p>
    <w:p w14:paraId="1ED7667A">
      <w:pPr>
        <w:spacing w:after="40"/>
      </w:pPr>
      <w:r>
        <w:rPr>
          <w:rFonts w:ascii="微软雅黑" w:hAnsi="微软雅黑" w:eastAsia="微软雅黑"/>
          <w:b/>
          <w:color w:val="2E75B6"/>
          <w:sz w:val="20"/>
        </w:rPr>
        <w:t>解析（AI生成）：</w:t>
      </w:r>
      <w:r>
        <w:rPr>
          <w:rFonts w:ascii="微软雅黑" w:hAnsi="微软雅黑" w:eastAsia="微软雅黑"/>
          <w:color w:val="404040"/>
          <w:sz w:val="20"/>
        </w:rPr>
        <w:t>iMaster NCE - Campus是配置和管理平台，负责园区网络的配置与管理；CloudCampus APP是手机端APP，提供网规、部署、验收、运维等全生命周期管理功能；注册查询中心为设备提供云管理平台地址，支撑设备注册；iMaster NCE - CampusInsight是网络分析系统，借助大数据分析实现故障主动预测。</w:t>
      </w:r>
    </w:p>
    <w:p w14:paraId="50B6AE9A">
      <w:pPr>
        <w:pBdr>
          <w:bottom w:val="single" w:color="D9D9D9" w:sz="6" w:space="1"/>
        </w:pBdr>
        <w:spacing w:before="80" w:after="160"/>
      </w:pPr>
    </w:p>
    <w:p w14:paraId="463A385D">
      <w:pPr>
        <w:spacing w:after="40"/>
      </w:pPr>
      <w:r>
        <w:rPr>
          <w:rFonts w:ascii="微软雅黑" w:hAnsi="微软雅黑" w:eastAsia="微软雅黑"/>
          <w:b/>
          <w:color w:val="1F4E79"/>
          <w:sz w:val="21"/>
        </w:rPr>
        <w:t>957.【拖拽/匹配题】</w:t>
      </w:r>
      <w:r>
        <w:rPr>
          <w:rFonts w:ascii="微软雅黑" w:hAnsi="微软雅黑" w:eastAsia="微软雅黑"/>
          <w:sz w:val="21"/>
        </w:rPr>
        <w:t>请将IPsec可提供的功能和相对应的功能说明进行匹配 [图片]</w:t>
      </w:r>
    </w:p>
    <w:p w14:paraId="596D39FA">
      <w:pPr>
        <w:spacing w:after="40"/>
      </w:pPr>
      <w:r>
        <w:rPr>
          <w:rFonts w:ascii="微软雅黑" w:hAnsi="微软雅黑" w:eastAsia="微软雅黑"/>
          <w:b/>
          <w:color w:val="C00000"/>
          <w:sz w:val="21"/>
        </w:rPr>
        <w:t>正确答案：如图</w:t>
      </w:r>
    </w:p>
    <w:p w14:paraId="51E22181">
      <w:pPr>
        <w:spacing w:after="40"/>
      </w:pPr>
      <w:r>
        <w:rPr>
          <w:rFonts w:ascii="微软雅黑" w:hAnsi="微软雅黑" w:eastAsia="微软雅黑"/>
          <w:b/>
          <w:color w:val="2E75B6"/>
          <w:sz w:val="20"/>
        </w:rPr>
        <w:t>解析（AI生成）：</w:t>
      </w:r>
      <w:r>
        <w:rPr>
          <w:rFonts w:ascii="微软雅黑" w:hAnsi="微软雅黑" w:eastAsia="微软雅黑"/>
          <w:color w:val="404040"/>
          <w:sz w:val="20"/>
        </w:rPr>
        <w:t>IPsec功能与说明的匹配逻辑：①数据来源验证：通过验证发送方身份合法性实现，匹配“接收方验证发送方身份是否合法”；②数据加密：实现发送方加密、接收方解密数据的过程，匹配“发送方对数据进行加密，接收方对数据进行解密”；③数据完整性：通过验证数据是否被篡改实现，匹配“接收方对接收的数据进行验证，以判定报文是否被篡改”；④抗重放：防止重复数据包攻击，接收方拒绝重复包，匹配“接收方拒绝重复的数据包”。</w:t>
      </w:r>
    </w:p>
    <w:p w14:paraId="065EFDDE">
      <w:pPr>
        <w:pBdr>
          <w:bottom w:val="single" w:color="D9D9D9" w:sz="6" w:space="1"/>
        </w:pBdr>
        <w:spacing w:before="80" w:after="160"/>
      </w:pPr>
    </w:p>
    <w:p w14:paraId="218D8829">
      <w:pPr>
        <w:spacing w:after="40"/>
      </w:pPr>
      <w:r>
        <w:rPr>
          <w:rFonts w:ascii="微软雅黑" w:hAnsi="微软雅黑" w:eastAsia="微软雅黑"/>
          <w:b/>
          <w:color w:val="1F4E79"/>
          <w:sz w:val="21"/>
        </w:rPr>
        <w:t>958.【拖拽/匹配题】</w:t>
      </w:r>
      <w:r>
        <w:rPr>
          <w:rFonts w:ascii="微软雅黑" w:hAnsi="微软雅黑" w:eastAsia="微软雅黑"/>
          <w:sz w:val="21"/>
        </w:rPr>
        <w:t>CE1和CE2属于同一个VPN，VPN实例的名字为vpna。通过OptionC方式一实现CE1和CE2互通。为实现该需求，请将以下命令行与设备编号进行匹配 [图片]</w:t>
      </w:r>
    </w:p>
    <w:p w14:paraId="4F3AFB09">
      <w:pPr>
        <w:spacing w:after="40"/>
      </w:pPr>
      <w:r>
        <w:rPr>
          <w:rFonts w:ascii="微软雅黑" w:hAnsi="微软雅黑" w:eastAsia="微软雅黑"/>
          <w:sz w:val="21"/>
        </w:rPr>
        <w:t>[图片]</w:t>
      </w:r>
    </w:p>
    <w:p w14:paraId="73ABA388">
      <w:pPr>
        <w:spacing w:after="40"/>
      </w:pPr>
      <w:r>
        <w:rPr>
          <w:rFonts w:ascii="微软雅黑" w:hAnsi="微软雅黑" w:eastAsia="微软雅黑"/>
          <w:b/>
          <w:color w:val="C00000"/>
          <w:sz w:val="21"/>
        </w:rPr>
        <w:t>正确答案：如图</w:t>
      </w:r>
    </w:p>
    <w:p w14:paraId="5A5B073C">
      <w:pPr>
        <w:spacing w:after="40"/>
      </w:pPr>
      <w:r>
        <w:rPr>
          <w:rFonts w:ascii="微软雅黑" w:hAnsi="微软雅黑" w:eastAsia="微软雅黑"/>
          <w:b/>
          <w:color w:val="2E75B6"/>
          <w:sz w:val="20"/>
        </w:rPr>
        <w:t>解析（AI生成）：</w:t>
      </w:r>
      <w:r>
        <w:rPr>
          <w:rFonts w:ascii="微软雅黑" w:hAnsi="微软雅黑" w:eastAsia="微软雅黑"/>
          <w:color w:val="404040"/>
          <w:sz w:val="20"/>
        </w:rPr>
        <w:t>在VPN Option C部署中，各设备命令匹配逻辑如下：</w:t>
      </w:r>
    </w:p>
    <w:p w14:paraId="45BAB88D">
      <w:pPr>
        <w:spacing w:after="40"/>
      </w:pPr>
      <w:r>
        <w:rPr>
          <w:rFonts w:ascii="微软雅黑" w:hAnsi="微软雅黑" w:eastAsia="微软雅黑"/>
          <w:color w:val="404040"/>
          <w:sz w:val="20"/>
        </w:rPr>
        <w:t>- **ASBR-PE1**（AS100）需配置邻居PE1（10.0.1.1）的AS号，匹配命令 `peer 10.0.1.1 as-number 100`（设置邻居AS为100）。</w:t>
      </w:r>
    </w:p>
    <w:p w14:paraId="5FD20BEB">
      <w:pPr>
        <w:spacing w:after="40"/>
      </w:pPr>
      <w:r>
        <w:rPr>
          <w:rFonts w:ascii="微软雅黑" w:hAnsi="微软雅黑" w:eastAsia="微软雅黑"/>
          <w:color w:val="404040"/>
          <w:sz w:val="20"/>
        </w:rPr>
        <w:t>- **PE1**（AS100）与PE2（10.0.6.6，AS200）为EBGP邻居，需调整EBGP最大跳数（默认hop=1），匹配命令 `peer 10.0.6.6 EBGP-max-hop 10`。</w:t>
      </w:r>
    </w:p>
    <w:p w14:paraId="0C64CD66">
      <w:pPr>
        <w:spacing w:after="40"/>
      </w:pPr>
      <w:r>
        <w:rPr>
          <w:rFonts w:ascii="微软雅黑" w:hAnsi="微软雅黑" w:eastAsia="微软雅黑"/>
          <w:color w:val="404040"/>
          <w:sz w:val="20"/>
        </w:rPr>
        <w:t>- **ASBR-PE2**（AS200）与PE1（10.0.1.1，AS100）为EBGP邻居，需调整EBGP最大跳数，匹配命令 `peer 10.0.1.1 EBGP-max-hop 10`。</w:t>
      </w:r>
    </w:p>
    <w:p w14:paraId="5C1D4ED9">
      <w:pPr>
        <w:spacing w:after="40"/>
      </w:pPr>
      <w:r>
        <w:rPr>
          <w:rFonts w:ascii="微软雅黑" w:hAnsi="微软雅黑" w:eastAsia="微软雅黑"/>
          <w:color w:val="404040"/>
          <w:sz w:val="20"/>
        </w:rPr>
        <w:t>- **PE2**（AS200）与ASBR-PE1（10.0.34.3）为MP-EBGP邻居，需协商标签路由能力，匹配命令 `peer 10.0.34.3 label-route-capability`（使能标签路由协商）。</w:t>
      </w:r>
    </w:p>
    <w:p w14:paraId="53AFE0FE">
      <w:pPr>
        <w:spacing w:after="40"/>
      </w:pPr>
      <w:r>
        <w:rPr>
          <w:rFonts w:ascii="微软雅黑" w:hAnsi="微软雅黑" w:eastAsia="微软雅黑"/>
          <w:color w:val="404040"/>
          <w:sz w:val="20"/>
        </w:rPr>
        <w:t>（注：图中箭头显示交叉匹配，核心逻辑为：PE与ASBR-PE间需协商标签路由/调整EBGP跳数，ASBR-PE间需设置邻居AS号。）</w:t>
      </w:r>
    </w:p>
    <w:p w14:paraId="03D9442D">
      <w:pPr>
        <w:pBdr>
          <w:bottom w:val="single" w:color="D9D9D9" w:sz="6" w:space="1"/>
        </w:pBdr>
        <w:spacing w:before="80" w:after="160"/>
      </w:pPr>
    </w:p>
    <w:p w14:paraId="72B70076">
      <w:pPr>
        <w:spacing w:after="40"/>
      </w:pPr>
      <w:r>
        <w:rPr>
          <w:rFonts w:ascii="微软雅黑" w:hAnsi="微软雅黑" w:eastAsia="微软雅黑"/>
          <w:b/>
          <w:color w:val="1F4E79"/>
          <w:sz w:val="21"/>
        </w:rPr>
        <w:t>959.【拖拽/匹配题】</w:t>
      </w:r>
      <w:r>
        <w:rPr>
          <w:rFonts w:ascii="微软雅黑" w:hAnsi="微软雅黑" w:eastAsia="微软雅黑"/>
          <w:sz w:val="21"/>
        </w:rPr>
        <w:t>EVPN支持通过多种服务模式来接入用户网络，请将服务模式和适用场景进行匹配 [图片]</w:t>
      </w:r>
    </w:p>
    <w:p w14:paraId="3C4C159F">
      <w:pPr>
        <w:spacing w:after="40"/>
      </w:pPr>
      <w:r>
        <w:rPr>
          <w:rFonts w:ascii="微软雅黑" w:hAnsi="微软雅黑" w:eastAsia="微软雅黑"/>
          <w:b/>
          <w:color w:val="C00000"/>
          <w:sz w:val="21"/>
        </w:rPr>
        <w:t>正确答案：如图</w:t>
      </w:r>
    </w:p>
    <w:p w14:paraId="0D3CE4FA">
      <w:pPr>
        <w:spacing w:after="40"/>
      </w:pPr>
      <w:r>
        <w:rPr>
          <w:rFonts w:ascii="微软雅黑" w:hAnsi="微软雅黑" w:eastAsia="微软雅黑"/>
          <w:b/>
          <w:color w:val="2E75B6"/>
          <w:sz w:val="20"/>
        </w:rPr>
        <w:t>解析（AI生成）：</w:t>
      </w:r>
      <w:r>
        <w:rPr>
          <w:rFonts w:ascii="微软雅黑" w:hAnsi="微软雅黑" w:eastAsia="微软雅黑"/>
          <w:color w:val="404040"/>
          <w:sz w:val="20"/>
        </w:rPr>
        <w:t>该题是EVPN服务模式与适用场景的匹配，各模式逻辑如下：</w:t>
      </w:r>
    </w:p>
    <w:p w14:paraId="3BF749F8">
      <w:pPr>
        <w:spacing w:after="40"/>
      </w:pPr>
      <w:r>
        <w:rPr>
          <w:rFonts w:ascii="微软雅黑" w:hAnsi="微软雅黑" w:eastAsia="微软雅黑"/>
          <w:color w:val="404040"/>
          <w:sz w:val="20"/>
        </w:rPr>
        <w:t>- **Port Based**：物理接口直接绑定普通EVPN实例，接口与实例直接关联，无需子接口或VLAN细分。</w:t>
      </w:r>
    </w:p>
    <w:p w14:paraId="344AEFB5">
      <w:pPr>
        <w:spacing w:after="40"/>
      </w:pPr>
      <w:r>
        <w:rPr>
          <w:rFonts w:ascii="微软雅黑" w:hAnsi="微软雅黑" w:eastAsia="微软雅黑"/>
          <w:color w:val="404040"/>
          <w:sz w:val="20"/>
        </w:rPr>
        <w:t>- **VLANBased**：物理接口划分子接口，子接口关联VLAN并映射到BD，每个BD绑定独立EVPN实例，通过子接口和BD细分业务。</w:t>
      </w:r>
    </w:p>
    <w:p w14:paraId="09CCD707">
      <w:pPr>
        <w:spacing w:after="40"/>
      </w:pPr>
      <w:r>
        <w:rPr>
          <w:rFonts w:ascii="微软雅黑" w:hAnsi="微软雅黑" w:eastAsia="微软雅黑"/>
          <w:color w:val="404040"/>
          <w:sz w:val="20"/>
        </w:rPr>
        <w:t>- **VLAN Bundle**：以VLAN划分用户，不同VLAN绑定**不同**EVPN实例，可承载二层/三层业务（VLAN与实例一一对应）。</w:t>
      </w:r>
    </w:p>
    <w:p w14:paraId="4CF28289">
      <w:pPr>
        <w:spacing w:after="40"/>
      </w:pPr>
      <w:r>
        <w:rPr>
          <w:rFonts w:ascii="微软雅黑" w:hAnsi="微软雅黑" w:eastAsia="微软雅黑"/>
          <w:color w:val="404040"/>
          <w:sz w:val="20"/>
        </w:rPr>
        <w:t>- **VLAN - Aware Bundle**：以VLAN划分用户，不同VLAN绑定**同一**EVPN实例，可承载二层/三层业务（多VLAN共享实例）。</w:t>
      </w:r>
    </w:p>
    <w:p w14:paraId="28E25BF7">
      <w:pPr>
        <w:spacing w:after="40"/>
      </w:pPr>
      <w:r>
        <w:rPr>
          <w:rFonts w:ascii="微软雅黑" w:hAnsi="微软雅黑" w:eastAsia="微软雅黑"/>
          <w:color w:val="404040"/>
          <w:sz w:val="20"/>
        </w:rPr>
        <w:t>（核心区别：实例绑定数量、接口处理方式，如“VLAN Bundle”是“一VLAN一实例”，“VLAN - Aware Bundle”是“多VLAN一实例”。）</w:t>
      </w:r>
    </w:p>
    <w:p w14:paraId="311F1AFC">
      <w:pPr>
        <w:pBdr>
          <w:bottom w:val="single" w:color="D9D9D9" w:sz="6" w:space="1"/>
        </w:pBdr>
        <w:spacing w:before="80" w:after="160"/>
      </w:pPr>
    </w:p>
    <w:p w14:paraId="03313DA6">
      <w:pPr>
        <w:spacing w:after="40"/>
      </w:pPr>
      <w:r>
        <w:rPr>
          <w:rFonts w:ascii="微软雅黑" w:hAnsi="微软雅黑" w:eastAsia="微软雅黑"/>
          <w:b/>
          <w:color w:val="1F4E79"/>
          <w:sz w:val="21"/>
        </w:rPr>
        <w:t>960.【拖拽/匹配题】</w:t>
      </w:r>
      <w:r>
        <w:rPr>
          <w:rFonts w:ascii="微软雅黑" w:hAnsi="微软雅黑" w:eastAsia="微软雅黑"/>
          <w:sz w:val="21"/>
        </w:rPr>
        <w:t>请按照割接执行步骤排序 [图片]</w:t>
      </w:r>
    </w:p>
    <w:p w14:paraId="09836326">
      <w:pPr>
        <w:spacing w:after="40"/>
      </w:pPr>
      <w:r>
        <w:rPr>
          <w:rFonts w:ascii="微软雅黑" w:hAnsi="微软雅黑" w:eastAsia="微软雅黑"/>
          <w:b/>
          <w:color w:val="C00000"/>
          <w:sz w:val="21"/>
        </w:rPr>
        <w:t>正确答案：如图</w:t>
      </w:r>
    </w:p>
    <w:p w14:paraId="44133D34">
      <w:pPr>
        <w:spacing w:after="40"/>
      </w:pPr>
      <w:r>
        <w:rPr>
          <w:rFonts w:ascii="微软雅黑" w:hAnsi="微软雅黑" w:eastAsia="微软雅黑"/>
          <w:b/>
          <w:color w:val="2E75B6"/>
          <w:sz w:val="20"/>
        </w:rPr>
        <w:t>解析（AI生成）：</w:t>
      </w:r>
      <w:r>
        <w:rPr>
          <w:rFonts w:ascii="微软雅黑" w:hAnsi="微软雅黑" w:eastAsia="微软雅黑"/>
          <w:color w:val="404040"/>
          <w:sz w:val="20"/>
        </w:rPr>
        <w:t>割接执行步骤的逻辑顺序为：</w:t>
      </w:r>
    </w:p>
    <w:p w14:paraId="6A44A951">
      <w:pPr>
        <w:spacing w:after="40"/>
      </w:pPr>
      <w:r>
        <w:rPr>
          <w:rFonts w:ascii="微软雅黑" w:hAnsi="微软雅黑" w:eastAsia="微软雅黑"/>
          <w:color w:val="404040"/>
          <w:sz w:val="20"/>
        </w:rPr>
        <w:t>1. **安装新设备并配置**（前提，完成新设备的安装与配置）；</w:t>
      </w:r>
    </w:p>
    <w:p w14:paraId="6084C8B0">
      <w:pPr>
        <w:spacing w:after="40"/>
      </w:pPr>
      <w:r>
        <w:rPr>
          <w:rFonts w:ascii="微软雅黑" w:hAnsi="微软雅黑" w:eastAsia="微软雅黑"/>
          <w:color w:val="404040"/>
          <w:sz w:val="20"/>
        </w:rPr>
        <w:t>2. **将业务从老设备割接到新设备**（配置后迁移业务至新设备）；</w:t>
      </w:r>
    </w:p>
    <w:p w14:paraId="24277F46">
      <w:pPr>
        <w:spacing w:after="40"/>
      </w:pPr>
      <w:r>
        <w:rPr>
          <w:rFonts w:ascii="微软雅黑" w:hAnsi="微软雅黑" w:eastAsia="微软雅黑"/>
          <w:color w:val="404040"/>
          <w:sz w:val="20"/>
        </w:rPr>
        <w:t>3. **在新设备上面执行业务检查**（验证新设备业务功能）；</w:t>
      </w:r>
    </w:p>
    <w:p w14:paraId="7FEEB389">
      <w:pPr>
        <w:spacing w:after="40"/>
      </w:pPr>
      <w:r>
        <w:rPr>
          <w:rFonts w:ascii="微软雅黑" w:hAnsi="微软雅黑" w:eastAsia="微软雅黑"/>
          <w:color w:val="404040"/>
          <w:sz w:val="20"/>
        </w:rPr>
        <w:t>4. **割接完成后，观察网络在新设备的状态**（监控新设备整体网络状态）；</w:t>
      </w:r>
    </w:p>
    <w:p w14:paraId="6A2BD178">
      <w:pPr>
        <w:spacing w:after="40"/>
      </w:pPr>
      <w:r>
        <w:rPr>
          <w:rFonts w:ascii="微软雅黑" w:hAnsi="微软雅黑" w:eastAsia="微软雅黑"/>
          <w:color w:val="404040"/>
          <w:sz w:val="20"/>
        </w:rPr>
        <w:t>5. **确保新设备的业务运行正常后老设备下线**（确认新设备稳定后，下线老设备）。</w:t>
      </w:r>
    </w:p>
    <w:p w14:paraId="54E9357C">
      <w:pPr>
        <w:spacing w:after="40"/>
      </w:pPr>
      <w:r>
        <w:rPr>
          <w:rFonts w:ascii="微软雅黑" w:hAnsi="微软雅黑" w:eastAsia="微软雅黑"/>
          <w:color w:val="404040"/>
          <w:sz w:val="20"/>
        </w:rPr>
        <w:t>结合图片箭头连接，左边框与右边序号的对应关系为：安装新设备并配置→1、将业务割接→2、业务检查→3、状态观察→4、老设备下线→5。</w:t>
      </w:r>
    </w:p>
    <w:p w14:paraId="5F9F2C14">
      <w:pPr>
        <w:pBdr>
          <w:bottom w:val="single" w:color="D9D9D9" w:sz="6" w:space="1"/>
        </w:pBdr>
        <w:spacing w:before="80" w:after="160"/>
      </w:pPr>
    </w:p>
    <w:p w14:paraId="55F44BBB">
      <w:pPr>
        <w:spacing w:after="40"/>
      </w:pPr>
      <w:r>
        <w:rPr>
          <w:rFonts w:ascii="微软雅黑" w:hAnsi="微软雅黑" w:eastAsia="微软雅黑"/>
          <w:b/>
          <w:color w:val="1F4E79"/>
          <w:sz w:val="21"/>
        </w:rPr>
        <w:t>961.【拖拽/匹配题】</w:t>
      </w:r>
      <w:r>
        <w:rPr>
          <w:rFonts w:ascii="微软雅黑" w:hAnsi="微软雅黑" w:eastAsia="微软雅黑"/>
          <w:sz w:val="21"/>
        </w:rPr>
        <w:t>如图所示，为了实现Site1和Site 2之间的流量通过Hub-CE，现已经配置了两台Spoke-PE上的VPN实例。Hub-PE上需要创建两个VPN实例，实例VPN_in用于接收Spoke-PE发来的路由，实例VPN_out用于向Spoke-PE发布路由，请分别选择实例VPN_in的Import RT和VPN_out的Export RT [图片]</w:t>
      </w:r>
    </w:p>
    <w:p w14:paraId="04F9ACA2">
      <w:pPr>
        <w:spacing w:after="40"/>
      </w:pPr>
      <w:r>
        <w:rPr>
          <w:rFonts w:ascii="微软雅黑" w:hAnsi="微软雅黑" w:eastAsia="微软雅黑"/>
          <w:sz w:val="21"/>
        </w:rPr>
        <w:t>[图片]</w:t>
      </w:r>
    </w:p>
    <w:p w14:paraId="5B154C03">
      <w:pPr>
        <w:spacing w:after="40"/>
      </w:pPr>
      <w:r>
        <w:rPr>
          <w:rFonts w:ascii="微软雅黑" w:hAnsi="微软雅黑" w:eastAsia="微软雅黑"/>
          <w:b/>
          <w:color w:val="C00000"/>
          <w:sz w:val="21"/>
        </w:rPr>
        <w:t>正确答案：如图</w:t>
      </w:r>
    </w:p>
    <w:p w14:paraId="54BCFB97">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解析：在VPN路由交换中，Route Target（RT）的**Import RT**用于筛选接收的路由（需匹配发送方的Export RT），**Export RT**用于标记发送的路由（需匹配接收方的Import RT）。结合图中交叉箭头与Spoke - PE的RT配置：Spoke - PE发送路由的Export RT为100:1，故Hub - PE的VPN_in（接收路由）的Import RT需设为100:1以匹配；Hub - PE发送路由的Export RT需设为200:1，以匹配Spoke - PE的Import RT（200:1）。因此，VPN_in的Import RT为100:1，VPN_out的Export RT为200:1。</w:t>
      </w:r>
    </w:p>
    <w:p w14:paraId="4E071C30">
      <w:pPr>
        <w:spacing w:after="40"/>
      </w:pPr>
      <w:r>
        <w:rPr>
          <w:rFonts w:ascii="微软雅黑" w:hAnsi="微软雅黑" w:eastAsia="微软雅黑"/>
          <w:color w:val="404040"/>
          <w:sz w:val="20"/>
        </w:rPr>
        <w:t>（易错提醒：RT匹配逻辑为“接收方Import RT = 发送方Export RT”，需注意方向对应。）</w:t>
      </w:r>
    </w:p>
    <w:p w14:paraId="59C581C3">
      <w:pPr>
        <w:pBdr>
          <w:bottom w:val="single" w:color="D9D9D9" w:sz="6" w:space="1"/>
        </w:pBdr>
        <w:spacing w:before="80" w:after="160"/>
      </w:pPr>
    </w:p>
    <w:p w14:paraId="3533D965">
      <w:pPr>
        <w:spacing w:after="40"/>
      </w:pPr>
      <w:r>
        <w:rPr>
          <w:rFonts w:ascii="微软雅黑" w:hAnsi="微软雅黑" w:eastAsia="微软雅黑"/>
          <w:b/>
          <w:color w:val="1F4E79"/>
          <w:sz w:val="21"/>
        </w:rPr>
        <w:t>962.【拖拽/匹配题】</w:t>
      </w:r>
      <w:r>
        <w:rPr>
          <w:rFonts w:ascii="微软雅黑" w:hAnsi="微软雅黑" w:eastAsia="微软雅黑"/>
          <w:sz w:val="21"/>
        </w:rPr>
        <w:t>SR-MPLS中的Segment是节点针对所收到的数据包要执行的指令，请将Segment的类型与功能进行匹配 [图片]</w:t>
      </w:r>
    </w:p>
    <w:p w14:paraId="76285544">
      <w:pPr>
        <w:spacing w:after="40"/>
      </w:pPr>
      <w:r>
        <w:rPr>
          <w:rFonts w:ascii="微软雅黑" w:hAnsi="微软雅黑" w:eastAsia="微软雅黑"/>
          <w:b/>
          <w:color w:val="C00000"/>
          <w:sz w:val="21"/>
        </w:rPr>
        <w:t>正确答案：如图</w:t>
      </w:r>
    </w:p>
    <w:p w14:paraId="3BE4544F">
      <w:pPr>
        <w:spacing w:after="40"/>
      </w:pPr>
      <w:r>
        <w:rPr>
          <w:rFonts w:ascii="微软雅黑" w:hAnsi="微软雅黑" w:eastAsia="微软雅黑"/>
          <w:b/>
          <w:color w:val="2E75B6"/>
          <w:sz w:val="20"/>
        </w:rPr>
        <w:t>解析（AI生成）：</w:t>
      </w:r>
      <w:r>
        <w:rPr>
          <w:rFonts w:ascii="微软雅黑" w:hAnsi="微软雅黑" w:eastAsia="微软雅黑"/>
          <w:color w:val="404040"/>
          <w:sz w:val="20"/>
        </w:rPr>
        <w:t>SR - MPLS中，Segment类型与功能的正确匹配为：①Prefix Segment（前缀段）用于标识网络中的某个目的地址前缀（对应目的地址的前缀路由）；②Adjacency Segment（邻接段）用于标识网络中的某个邻接（对应节点间的直接连接）；③Node Segment（节点段）用于标识特定的节点（指定数据包的目标节点）。可通过“前缀 - 目的前缀、邻接 - 链路邻接、节点 - 特定节点”的口诀辅助记忆，避免功能混淆。</w:t>
      </w:r>
    </w:p>
    <w:p w14:paraId="52AED469">
      <w:pPr>
        <w:pBdr>
          <w:bottom w:val="single" w:color="D9D9D9" w:sz="6" w:space="1"/>
        </w:pBdr>
        <w:spacing w:before="80" w:after="160"/>
      </w:pPr>
    </w:p>
    <w:p w14:paraId="10DCEA0A">
      <w:pPr>
        <w:spacing w:after="40"/>
      </w:pPr>
      <w:r>
        <w:rPr>
          <w:rFonts w:ascii="微软雅黑" w:hAnsi="微软雅黑" w:eastAsia="微软雅黑"/>
          <w:b/>
          <w:color w:val="1F4E79"/>
          <w:sz w:val="21"/>
        </w:rPr>
        <w:t>963.【拖拽/匹配题】</w:t>
      </w:r>
      <w:r>
        <w:rPr>
          <w:rFonts w:ascii="微软雅黑" w:hAnsi="微软雅黑" w:eastAsia="微软雅黑"/>
          <w:sz w:val="21"/>
        </w:rPr>
        <w:t>NETCONF协议在概念上可以划分为4层。对于NETCONF协议框架，请将各层和图示对应。 [图片]  [图片]</w:t>
      </w:r>
    </w:p>
    <w:p w14:paraId="769E693B">
      <w:pPr>
        <w:spacing w:after="40"/>
      </w:pPr>
      <w:r>
        <w:rPr>
          <w:rFonts w:ascii="微软雅黑" w:hAnsi="微软雅黑" w:eastAsia="微软雅黑"/>
          <w:b/>
          <w:color w:val="C00000"/>
          <w:sz w:val="21"/>
        </w:rPr>
        <w:t>正确答案：如图</w:t>
      </w:r>
    </w:p>
    <w:p w14:paraId="67A2C435">
      <w:pPr>
        <w:spacing w:after="40"/>
      </w:pPr>
      <w:r>
        <w:rPr>
          <w:rFonts w:ascii="微软雅黑" w:hAnsi="微软雅黑" w:eastAsia="微软雅黑"/>
          <w:b/>
          <w:color w:val="2E75B6"/>
          <w:sz w:val="20"/>
        </w:rPr>
        <w:t>解析（AI生成）：</w:t>
      </w:r>
      <w:r>
        <w:rPr>
          <w:rFonts w:ascii="微软雅黑" w:hAnsi="微软雅黑" w:eastAsia="微软雅黑"/>
          <w:color w:val="404040"/>
          <w:sz w:val="20"/>
        </w:rPr>
        <w:t>NETCONF协议四层与图示的对应关系为：</w:t>
      </w:r>
    </w:p>
    <w:p w14:paraId="232EB3C8">
      <w:pPr>
        <w:spacing w:after="40"/>
      </w:pPr>
      <w:r>
        <w:rPr>
          <w:rFonts w:ascii="微软雅黑" w:hAnsi="微软雅黑" w:eastAsia="微软雅黑"/>
          <w:color w:val="404040"/>
          <w:sz w:val="20"/>
        </w:rPr>
        <w:t>1. 安全传输层：负责安全传输（如SSH、BEEP等），对应图示**1层**（含SSH、BEEP的层）；</w:t>
      </w:r>
    </w:p>
    <w:p w14:paraId="18587430">
      <w:pPr>
        <w:spacing w:after="40"/>
      </w:pPr>
      <w:r>
        <w:rPr>
          <w:rFonts w:ascii="微软雅黑" w:hAnsi="微软雅黑" w:eastAsia="微软雅黑"/>
          <w:color w:val="404040"/>
          <w:sz w:val="20"/>
        </w:rPr>
        <w:t>2. 消息层：处理RPC（、）和通知（），对应图示**2层**（含、、的层）；</w:t>
      </w:r>
    </w:p>
    <w:p w14:paraId="66E67903">
      <w:pPr>
        <w:spacing w:after="40"/>
      </w:pPr>
      <w:r>
        <w:rPr>
          <w:rFonts w:ascii="微软雅黑" w:hAnsi="微软雅黑" w:eastAsia="微软雅黑"/>
          <w:color w:val="404040"/>
          <w:sz w:val="20"/>
        </w:rPr>
        <w:t>3. 内容层：定义配置操作（如、），对应图示**3层**（含、的层）；</w:t>
      </w:r>
    </w:p>
    <w:p w14:paraId="7A893019">
      <w:pPr>
        <w:spacing w:after="40"/>
      </w:pPr>
      <w:r>
        <w:rPr>
          <w:rFonts w:ascii="微软雅黑" w:hAnsi="微软雅黑" w:eastAsia="微软雅黑"/>
          <w:color w:val="404040"/>
          <w:sz w:val="20"/>
        </w:rPr>
        <w:t>4. 操作层：管理配置/通知数据（Config&amp;Status Data、notification Data），对应图示**4层**（含这两类数据的层）。</w:t>
      </w:r>
    </w:p>
    <w:p w14:paraId="44AC7359">
      <w:pPr>
        <w:spacing w:after="40"/>
      </w:pPr>
      <w:r>
        <w:rPr>
          <w:rFonts w:ascii="微软雅黑" w:hAnsi="微软雅黑" w:eastAsia="微软雅黑"/>
          <w:color w:val="404040"/>
          <w:sz w:val="20"/>
        </w:rPr>
        <w:t>易错提醒：可通过“安消内操，1234”（安全传输、消息、内容、操作，对应1 - 4层）辅助记忆。</w:t>
      </w:r>
    </w:p>
    <w:p w14:paraId="48AFA4BA">
      <w:pPr>
        <w:pBdr>
          <w:bottom w:val="single" w:color="D9D9D9" w:sz="6" w:space="1"/>
        </w:pBdr>
        <w:spacing w:before="80" w:after="160"/>
      </w:pPr>
    </w:p>
    <w:p w14:paraId="7C6F8CD9">
      <w:pPr>
        <w:spacing w:after="40"/>
      </w:pPr>
      <w:r>
        <w:rPr>
          <w:rFonts w:ascii="微软雅黑" w:hAnsi="微软雅黑" w:eastAsia="微软雅黑"/>
          <w:b/>
          <w:color w:val="1F4E79"/>
          <w:sz w:val="21"/>
        </w:rPr>
        <w:t>964.【拖拽/匹配题】</w:t>
      </w:r>
      <w:r>
        <w:rPr>
          <w:rFonts w:ascii="微软雅黑" w:hAnsi="微软雅黑" w:eastAsia="微软雅黑"/>
          <w:sz w:val="21"/>
        </w:rPr>
        <w:t>某网络中所有路由器开启了基于OSPF的SR-MPLS TE功能，其中控制器下发给R1的标签栈含4层标签，请将标签值拖拽入标签栈中正确的位置。 [图片]</w:t>
      </w:r>
    </w:p>
    <w:p w14:paraId="221AB416">
      <w:pPr>
        <w:spacing w:after="40"/>
      </w:pPr>
      <w:r>
        <w:rPr>
          <w:rFonts w:ascii="微软雅黑" w:hAnsi="微软雅黑" w:eastAsia="微软雅黑"/>
          <w:b/>
          <w:color w:val="C00000"/>
          <w:sz w:val="21"/>
        </w:rPr>
        <w:t>正确答案：[图片]</w:t>
      </w:r>
    </w:p>
    <w:p w14:paraId="3BB593E9">
      <w:pPr>
        <w:spacing w:after="40"/>
      </w:pPr>
      <w:r>
        <w:rPr>
          <w:rFonts w:ascii="微软雅黑" w:hAnsi="微软雅黑" w:eastAsia="微软雅黑"/>
          <w:b/>
          <w:color w:val="2E75B6"/>
          <w:sz w:val="20"/>
        </w:rPr>
        <w:t>解析：</w:t>
      </w:r>
      <w:r>
        <w:rPr>
          <w:rFonts w:ascii="微软雅黑" w:hAnsi="微软雅黑" w:eastAsia="微软雅黑"/>
          <w:color w:val="404040"/>
          <w:sz w:val="20"/>
        </w:rPr>
        <w:t>如图</w:t>
      </w:r>
    </w:p>
    <w:p w14:paraId="5DB26B6B">
      <w:pPr>
        <w:pBdr>
          <w:bottom w:val="single" w:color="D9D9D9" w:sz="6" w:space="1"/>
        </w:pBdr>
        <w:spacing w:before="80" w:after="160"/>
      </w:pPr>
    </w:p>
    <w:p w14:paraId="29487BDA">
      <w:pPr>
        <w:spacing w:after="40"/>
      </w:pPr>
      <w:r>
        <w:rPr>
          <w:rFonts w:ascii="微软雅黑" w:hAnsi="微软雅黑" w:eastAsia="微软雅黑"/>
          <w:b/>
          <w:color w:val="1F4E79"/>
          <w:sz w:val="21"/>
        </w:rPr>
        <w:t>965.【拖拽/匹配题】</w:t>
      </w:r>
      <w:r>
        <w:rPr>
          <w:rFonts w:ascii="微软雅黑" w:hAnsi="微软雅黑" w:eastAsia="微软雅黑"/>
          <w:sz w:val="21"/>
        </w:rPr>
        <w:t>对于基于gRPC的Telemetry协议而言，数据模型层由三个部分组成。RPC层，Telemetry层，业务数据层。请将相应的proto文件和其所在的层次进行匹配 [图片]</w:t>
      </w:r>
    </w:p>
    <w:p w14:paraId="1ED1322B">
      <w:pPr>
        <w:spacing w:after="40"/>
      </w:pPr>
      <w:r>
        <w:rPr>
          <w:rFonts w:ascii="微软雅黑" w:hAnsi="微软雅黑" w:eastAsia="微软雅黑"/>
          <w:b/>
          <w:color w:val="C00000"/>
          <w:sz w:val="21"/>
        </w:rPr>
        <w:t>正确答案：如图</w:t>
      </w:r>
    </w:p>
    <w:p w14:paraId="4284FDFD">
      <w:pPr>
        <w:spacing w:after="40"/>
      </w:pPr>
      <w:r>
        <w:rPr>
          <w:rFonts w:ascii="微软雅黑" w:hAnsi="微软雅黑" w:eastAsia="微软雅黑"/>
          <w:b/>
          <w:color w:val="2E75B6"/>
          <w:sz w:val="20"/>
        </w:rPr>
        <w:t>解析（AI生成）：</w:t>
      </w:r>
      <w:r>
        <w:rPr>
          <w:rFonts w:ascii="微软雅黑" w:hAnsi="微软雅黑" w:eastAsia="微软雅黑"/>
          <w:color w:val="404040"/>
          <w:sz w:val="20"/>
        </w:rPr>
        <w:t>基于gRPC的Telemetry协议数据模型层的proto文件匹配如下：</w:t>
      </w:r>
    </w:p>
    <w:p w14:paraId="12419C81">
      <w:pPr>
        <w:spacing w:after="40"/>
      </w:pPr>
      <w:r>
        <w:rPr>
          <w:rFonts w:ascii="微软雅黑" w:hAnsi="微软雅黑" w:eastAsia="微软雅黑"/>
          <w:color w:val="404040"/>
          <w:sz w:val="20"/>
        </w:rPr>
        <w:t>- RPC层：负责远程过程调用的协议定义，对应`huawei - grpc - dialin.proto`（定义gRPC拨号等RPC相关协议）。</w:t>
      </w:r>
    </w:p>
    <w:p w14:paraId="524A4262">
      <w:pPr>
        <w:spacing w:after="40"/>
      </w:pPr>
      <w:r>
        <w:rPr>
          <w:rFonts w:ascii="微软雅黑" w:hAnsi="微软雅黑" w:eastAsia="微软雅黑"/>
          <w:color w:val="404040"/>
          <w:sz w:val="20"/>
        </w:rPr>
        <w:t>- Telemetry层：处理遥测数据的协议，对应`huawei - telemetry.proto`（定义遥测逻辑与数据格式）。</w:t>
      </w:r>
    </w:p>
    <w:p w14:paraId="63968829">
      <w:pPr>
        <w:spacing w:after="40"/>
      </w:pPr>
      <w:r>
        <w:rPr>
          <w:rFonts w:ascii="微软雅黑" w:hAnsi="微软雅黑" w:eastAsia="微软雅黑"/>
          <w:color w:val="404040"/>
          <w:sz w:val="20"/>
        </w:rPr>
        <w:t>- 业务数据层：处理具体业务（如调试）数据，对应`huawei - debug.proto`（定义调试等业务数据结构）。</w:t>
      </w:r>
    </w:p>
    <w:p w14:paraId="64001646">
      <w:pPr>
        <w:spacing w:after="40"/>
      </w:pPr>
      <w:r>
        <w:rPr>
          <w:rFonts w:ascii="微软雅黑" w:hAnsi="微软雅黑" w:eastAsia="微软雅黑"/>
          <w:color w:val="404040"/>
          <w:sz w:val="20"/>
        </w:rPr>
        <w:t>（易错提醒：需区分各层功能，RPC层是通信协议，Telemetry层是遥测逻辑，业务数据层是具体业务数据。）</w:t>
      </w:r>
    </w:p>
    <w:p w14:paraId="7DCFDF77">
      <w:pPr>
        <w:pBdr>
          <w:bottom w:val="single" w:color="D9D9D9" w:sz="6" w:space="1"/>
        </w:pBdr>
        <w:spacing w:before="80" w:after="160"/>
      </w:pPr>
    </w:p>
    <w:p w14:paraId="30BD1420">
      <w:pPr>
        <w:spacing w:after="40"/>
      </w:pPr>
      <w:r>
        <w:rPr>
          <w:rFonts w:ascii="微软雅黑" w:hAnsi="微软雅黑" w:eastAsia="微软雅黑"/>
          <w:b/>
          <w:color w:val="1F4E79"/>
          <w:sz w:val="21"/>
        </w:rPr>
        <w:t>966.【拖拽/匹配题】</w:t>
      </w:r>
      <w:r>
        <w:rPr>
          <w:rFonts w:ascii="微软雅黑" w:hAnsi="微软雅黑" w:eastAsia="微软雅黑"/>
          <w:sz w:val="21"/>
        </w:rPr>
        <w:t>华为云园区网络解决方案具有多种应用场景，iMaster NCE-Campus针对这些应用场景提供了相应的API接口，请将以下应用场景和iMasterNCE-Campus开放的API接口进行匹配 [图片]</w:t>
      </w:r>
    </w:p>
    <w:p w14:paraId="21663B96">
      <w:pPr>
        <w:spacing w:after="40"/>
      </w:pPr>
      <w:r>
        <w:rPr>
          <w:rFonts w:ascii="微软雅黑" w:hAnsi="微软雅黑" w:eastAsia="微软雅黑"/>
          <w:b/>
          <w:color w:val="C00000"/>
          <w:sz w:val="21"/>
        </w:rPr>
        <w:t>正确答案：如图</w:t>
      </w:r>
    </w:p>
    <w:p w14:paraId="688E5EA6">
      <w:pPr>
        <w:spacing w:after="40"/>
      </w:pPr>
      <w:r>
        <w:rPr>
          <w:rFonts w:ascii="微软雅黑" w:hAnsi="微软雅黑" w:eastAsia="微软雅黑"/>
          <w:b/>
          <w:color w:val="2E75B6"/>
          <w:sz w:val="20"/>
        </w:rPr>
        <w:t>解析（AI生成）：</w:t>
      </w:r>
      <w:r>
        <w:rPr>
          <w:rFonts w:ascii="微软雅黑" w:hAnsi="微软雅黑" w:eastAsia="微软雅黑"/>
          <w:color w:val="404040"/>
          <w:sz w:val="20"/>
        </w:rPr>
        <w:t>根据iMaster NCE - Campus的功能逻辑：①认证授权场景需第三方协同完成权限管理，匹配**三方认证API**；②网络运维涉及基础网络的配置、监控等，匹配**基础网络API**；③位置服务场景提供定位、轨迹等能力，匹配**位置服务API**；④人群画像属于网络增值业务（如用户行为分析），匹配**增值业务API**。通过场景需求与API功能的对应关系，完成精准匹配。</w:t>
      </w:r>
    </w:p>
    <w:p w14:paraId="2045C378">
      <w:pPr>
        <w:pBdr>
          <w:bottom w:val="single" w:color="D9D9D9" w:sz="6" w:space="1"/>
        </w:pBdr>
        <w:spacing w:before="80" w:after="160"/>
      </w:pPr>
    </w:p>
    <w:p w14:paraId="6051B506">
      <w:pPr>
        <w:spacing w:after="40"/>
      </w:pPr>
      <w:r>
        <w:rPr>
          <w:rFonts w:ascii="微软雅黑" w:hAnsi="微软雅黑" w:eastAsia="微软雅黑"/>
          <w:b/>
          <w:color w:val="1F4E79"/>
          <w:sz w:val="21"/>
        </w:rPr>
        <w:t>967.【拖拽/匹配题】</w:t>
      </w:r>
      <w:r>
        <w:rPr>
          <w:rFonts w:ascii="微软雅黑" w:hAnsi="微软雅黑" w:eastAsia="微软雅黑"/>
          <w:sz w:val="21"/>
        </w:rPr>
        <w:t>如图所示，有一个包含三层标签头部的报文，请分别选取图中X、Y、Z字段对应的取值(十进制) [图片]</w:t>
      </w:r>
    </w:p>
    <w:p w14:paraId="43EFCFA4">
      <w:pPr>
        <w:spacing w:after="40"/>
      </w:pPr>
      <w:r>
        <w:rPr>
          <w:rFonts w:ascii="微软雅黑" w:hAnsi="微软雅黑" w:eastAsia="微软雅黑"/>
          <w:sz w:val="21"/>
        </w:rPr>
        <w:t>[图片]</w:t>
      </w:r>
    </w:p>
    <w:p w14:paraId="2BC22026">
      <w:pPr>
        <w:spacing w:after="40"/>
      </w:pPr>
      <w:r>
        <w:rPr>
          <w:rFonts w:ascii="微软雅黑" w:hAnsi="微软雅黑" w:eastAsia="微软雅黑"/>
          <w:b/>
          <w:color w:val="C00000"/>
          <w:sz w:val="21"/>
        </w:rPr>
        <w:t>正确答案：如图</w:t>
      </w:r>
    </w:p>
    <w:p w14:paraId="4C260890">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解析：MPLS标签头格式为“Label（20位）+ EXP（3位）+ S（1位，栈底标识）+ TTL（8位）”。S位用于标识是否为栈底：若有多层标签，**栈底标签（最靠近IP头的内层标签）的S=1**，上层标签的S=0。</w:t>
      </w:r>
    </w:p>
    <w:p w14:paraId="6CABEF76">
      <w:pPr>
        <w:spacing w:after="40"/>
      </w:pPr>
      <w:r>
        <w:rPr>
          <w:rFonts w:ascii="微软雅黑" w:hAnsi="微软雅黑" w:eastAsia="微软雅黑"/>
          <w:color w:val="404040"/>
          <w:sz w:val="20"/>
        </w:rPr>
        <w:t>结合报文结构（Ethernet Header→Label1→Label2→Label3→IP Header），标签栈顺序为：Label1（栈顶，外层）、Label2（中间）、Label3（栈底，内层）。因此：</w:t>
      </w:r>
    </w:p>
    <w:p w14:paraId="3D3CFACE">
      <w:pPr>
        <w:spacing w:after="40"/>
      </w:pPr>
      <w:r>
        <w:rPr>
          <w:rFonts w:ascii="微软雅黑" w:hAnsi="微软雅黑" w:eastAsia="微软雅黑"/>
          <w:color w:val="404040"/>
          <w:sz w:val="20"/>
        </w:rPr>
        <w:t>- Label3（栈底）的S位（X）：$$ X=1 $$（栈底，S=1）；</w:t>
      </w:r>
    </w:p>
    <w:p w14:paraId="691B33E3">
      <w:pPr>
        <w:spacing w:after="40"/>
      </w:pPr>
      <w:r>
        <w:rPr>
          <w:rFonts w:ascii="微软雅黑" w:hAnsi="微软雅黑" w:eastAsia="微软雅黑"/>
          <w:color w:val="404040"/>
          <w:sz w:val="20"/>
        </w:rPr>
        <w:t>- Label2（中间层）的S位（Y）：$$ Y=0 $$（非栈底，S=0）；</w:t>
      </w:r>
    </w:p>
    <w:p w14:paraId="7C4F9EBD">
      <w:pPr>
        <w:spacing w:after="40"/>
      </w:pPr>
      <w:r>
        <w:rPr>
          <w:rFonts w:ascii="微软雅黑" w:hAnsi="微软雅黑" w:eastAsia="微软雅黑"/>
          <w:color w:val="404040"/>
          <w:sz w:val="20"/>
        </w:rPr>
        <w:t>- Label1（栈顶）的S位（Z）：$$ Z=0 $$（非栈底，S=0）。</w:t>
      </w:r>
    </w:p>
    <w:p w14:paraId="0E6D78DF">
      <w:pPr>
        <w:pBdr>
          <w:bottom w:val="single" w:color="D9D9D9" w:sz="6" w:space="1"/>
        </w:pBdr>
        <w:spacing w:before="80" w:after="160"/>
      </w:pPr>
    </w:p>
    <w:p w14:paraId="030D1DF3">
      <w:pPr>
        <w:spacing w:after="40"/>
      </w:pPr>
      <w:r>
        <w:rPr>
          <w:rFonts w:ascii="微软雅黑" w:hAnsi="微软雅黑" w:eastAsia="微软雅黑"/>
          <w:b/>
          <w:color w:val="1F4E79"/>
          <w:sz w:val="21"/>
        </w:rPr>
        <w:t>968.【拖拽/匹配题】</w:t>
      </w:r>
      <w:r>
        <w:rPr>
          <w:rFonts w:ascii="微软雅黑" w:hAnsi="微软雅黑" w:eastAsia="微软雅黑"/>
          <w:sz w:val="21"/>
        </w:rPr>
        <w:t>通过iMaster NCE Campus部署的虚拟化园区网络场景中，我们需要通过以下步骤完成一个虚拟化园区网络的管理与部署。请将以下步骤排序 [图片]</w:t>
      </w:r>
    </w:p>
    <w:p w14:paraId="62AFAFF2">
      <w:pPr>
        <w:spacing w:after="40"/>
      </w:pPr>
      <w:r>
        <w:rPr>
          <w:rFonts w:ascii="微软雅黑" w:hAnsi="微软雅黑" w:eastAsia="微软雅黑"/>
          <w:b/>
          <w:color w:val="C00000"/>
          <w:sz w:val="21"/>
        </w:rPr>
        <w:t>正确答案：如图</w:t>
      </w:r>
    </w:p>
    <w:p w14:paraId="1C1521BA">
      <w:pPr>
        <w:spacing w:after="40"/>
      </w:pPr>
      <w:r>
        <w:rPr>
          <w:rFonts w:ascii="微软雅黑" w:hAnsi="微软雅黑" w:eastAsia="微软雅黑"/>
          <w:b/>
          <w:color w:val="2E75B6"/>
          <w:sz w:val="20"/>
        </w:rPr>
        <w:t>解析（AI生成）：</w:t>
      </w:r>
      <w:r>
        <w:rPr>
          <w:rFonts w:ascii="微软雅黑" w:hAnsi="微软雅黑" w:eastAsia="微软雅黑"/>
          <w:color w:val="404040"/>
          <w:sz w:val="20"/>
        </w:rPr>
        <w:t>虚拟化园区网络部署遵循“规划→设计→设备→Fabric→VN→业务”的逻辑：①**网络规划**（确定架构、IP等）→ 1；②**站点设计**（设计拓扑、设备位置）→ 2；③**设备管理**（添加/配置设备）→ 3；④**Fabric管理**（构建网络织物）→ 4；⑤**VN管理**（管理虚拟网络）→ 5；⑥**业务部署**（部署业务策略）→ 6。因此模块与数字的正确连线为：网络规划→1，站点设计→2，设备管理→3，Fabric管理→4，VN管理→5，业务部署→6。</w:t>
      </w:r>
    </w:p>
    <w:p w14:paraId="0D21B2EF">
      <w:pPr>
        <w:pBdr>
          <w:bottom w:val="single" w:color="D9D9D9" w:sz="6" w:space="1"/>
        </w:pBdr>
        <w:spacing w:before="80" w:after="160"/>
      </w:pPr>
    </w:p>
    <w:p w14:paraId="2EC46209">
      <w:pPr>
        <w:spacing w:after="40"/>
      </w:pPr>
      <w:r>
        <w:rPr>
          <w:rFonts w:ascii="微软雅黑" w:hAnsi="微软雅黑" w:eastAsia="微软雅黑"/>
          <w:b/>
          <w:color w:val="1F4E79"/>
          <w:sz w:val="21"/>
        </w:rPr>
        <w:t>969.【拖拽/匹配题】</w:t>
      </w:r>
      <w:r>
        <w:rPr>
          <w:rFonts w:ascii="微软雅黑" w:hAnsi="微软雅黑" w:eastAsia="微软雅黑"/>
          <w:sz w:val="21"/>
        </w:rPr>
        <w:t>基于VXLAN的虚拟化园区网络规划，需要考虑三个主要模块设计，包括：Underlay网络设计、Fabric设计、Overlay网络设计。请将下方左侧的模块，拖拽至右侧对应的当前模块具体要考虑的事情 [图片]</w:t>
      </w:r>
    </w:p>
    <w:p w14:paraId="4235E8BF">
      <w:pPr>
        <w:spacing w:after="40"/>
      </w:pPr>
      <w:r>
        <w:rPr>
          <w:rFonts w:ascii="微软雅黑" w:hAnsi="微软雅黑" w:eastAsia="微软雅黑"/>
          <w:b/>
          <w:color w:val="C00000"/>
          <w:sz w:val="21"/>
        </w:rPr>
        <w:t>正确答案：如图</w:t>
      </w:r>
    </w:p>
    <w:p w14:paraId="6F1EF420">
      <w:pPr>
        <w:spacing w:after="40"/>
      </w:pPr>
      <w:r>
        <w:rPr>
          <w:rFonts w:ascii="微软雅黑" w:hAnsi="微软雅黑" w:eastAsia="微软雅黑"/>
          <w:b/>
          <w:color w:val="2E75B6"/>
          <w:sz w:val="20"/>
        </w:rPr>
        <w:t>解析（AI生成）：</w:t>
      </w:r>
      <w:r>
        <w:rPr>
          <w:rFonts w:ascii="微软雅黑" w:hAnsi="微软雅黑" w:eastAsia="微软雅黑"/>
          <w:color w:val="404040"/>
          <w:sz w:val="20"/>
        </w:rPr>
        <w:t>基于VXLAN的虚拟化园区网络模块与设计项的对应关系如下：</w:t>
      </w:r>
    </w:p>
    <w:p w14:paraId="0517B86B">
      <w:pPr>
        <w:spacing w:after="40"/>
      </w:pPr>
      <w:r>
        <w:rPr>
          <w:rFonts w:ascii="微软雅黑" w:hAnsi="微软雅黑" w:eastAsia="微软雅黑"/>
          <w:color w:val="404040"/>
          <w:sz w:val="20"/>
        </w:rPr>
        <w:t>- Underlay网络设计（基础网络层）：负责基础网络的架构与自动化，对应**LAN自动化设计**（自动化部署基础网络）、**网络架构设计**（规划基础网络拓扑）。</w:t>
      </w:r>
    </w:p>
    <w:p w14:paraId="17EC7A48">
      <w:pPr>
        <w:spacing w:after="40"/>
      </w:pPr>
      <w:r>
        <w:rPr>
          <w:rFonts w:ascii="微软雅黑" w:hAnsi="微软雅黑" w:eastAsia="微软雅黑"/>
          <w:color w:val="404040"/>
          <w:sz w:val="20"/>
        </w:rPr>
        <w:t>- Fabric设计（虚拟网络架构层）：负责虚拟网络的边界与外部互联，对应**Border节点设计**（管理虚拟网络边界）、**与外部网络互联设计**（实现虚拟网络对外连接）。</w:t>
      </w:r>
    </w:p>
    <w:p w14:paraId="3C06C00B">
      <w:pPr>
        <w:spacing w:after="40"/>
      </w:pPr>
      <w:r>
        <w:rPr>
          <w:rFonts w:ascii="微软雅黑" w:hAnsi="微软雅黑" w:eastAsia="微软雅黑"/>
          <w:color w:val="404040"/>
          <w:sz w:val="20"/>
        </w:rPr>
        <w:t>- Overlay网络设计（虚拟网络业务层）：负责虚拟网络的接入与互访，对应**VN接入设计**（虚拟机接入虚拟网络）、**VN间互访设计**（虚拟机间虚拟网络互访）。</w:t>
      </w:r>
    </w:p>
    <w:p w14:paraId="49DCB5B1">
      <w:pPr>
        <w:pBdr>
          <w:bottom w:val="single" w:color="D9D9D9" w:sz="6" w:space="1"/>
        </w:pBdr>
        <w:spacing w:before="80" w:after="160"/>
      </w:pPr>
    </w:p>
    <w:p w14:paraId="372CC7B3">
      <w:pPr>
        <w:spacing w:after="40"/>
      </w:pPr>
      <w:r>
        <w:rPr>
          <w:rFonts w:ascii="微软雅黑" w:hAnsi="微软雅黑" w:eastAsia="微软雅黑"/>
          <w:b/>
          <w:color w:val="1F4E79"/>
          <w:sz w:val="21"/>
        </w:rPr>
        <w:t>970.【拖拽/匹配题】</w:t>
      </w:r>
      <w:r>
        <w:rPr>
          <w:rFonts w:ascii="微软雅黑" w:hAnsi="微软雅黑" w:eastAsia="微软雅黑"/>
          <w:sz w:val="21"/>
        </w:rPr>
        <w:t>华为网络设备OPS (Open Prorarmability System. 开放可编程系统)功能的Python脚本使用HTTP方法访问网络设备的管理对象，请将HTTP方法拖动并对应其作用 [图片]</w:t>
      </w:r>
    </w:p>
    <w:p w14:paraId="6C2490D6">
      <w:pPr>
        <w:spacing w:after="40"/>
      </w:pPr>
      <w:r>
        <w:rPr>
          <w:rFonts w:ascii="微软雅黑" w:hAnsi="微软雅黑" w:eastAsia="微软雅黑"/>
          <w:b/>
          <w:color w:val="C00000"/>
          <w:sz w:val="21"/>
        </w:rPr>
        <w:t>正确答案：如图</w:t>
      </w:r>
    </w:p>
    <w:p w14:paraId="3BA9D33E">
      <w:pPr>
        <w:spacing w:after="40"/>
      </w:pPr>
      <w:r>
        <w:rPr>
          <w:rFonts w:ascii="微软雅黑" w:hAnsi="微软雅黑" w:eastAsia="微软雅黑"/>
          <w:b/>
          <w:color w:val="2E75B6"/>
          <w:sz w:val="20"/>
        </w:rPr>
        <w:t>解析（AI生成）：</w:t>
      </w:r>
      <w:r>
        <w:rPr>
          <w:rFonts w:ascii="微软雅黑" w:hAnsi="微软雅黑" w:eastAsia="微软雅黑"/>
          <w:color w:val="404040"/>
          <w:sz w:val="20"/>
        </w:rPr>
        <w:t>在华为OPS中，Python脚本通过HTTP方法访问管理对象的作用如下：</w:t>
      </w:r>
    </w:p>
    <w:p w14:paraId="6DD45748">
      <w:pPr>
        <w:spacing w:after="40"/>
      </w:pPr>
      <w:r>
        <w:rPr>
          <w:rFonts w:ascii="微软雅黑" w:hAnsi="微软雅黑" w:eastAsia="微软雅黑"/>
          <w:color w:val="404040"/>
          <w:sz w:val="20"/>
        </w:rPr>
        <w:t>- **GET**：执行**查询操作**，获取指定管理对象的信息。</w:t>
      </w:r>
    </w:p>
    <w:p w14:paraId="2D1912AE">
      <w:pPr>
        <w:spacing w:after="40"/>
      </w:pPr>
      <w:r>
        <w:rPr>
          <w:rFonts w:ascii="微软雅黑" w:hAnsi="微软雅黑" w:eastAsia="微软雅黑"/>
          <w:color w:val="404040"/>
          <w:sz w:val="20"/>
        </w:rPr>
        <w:t>- **POST**：执行**创建操作**，提交数据以创建新的管理对象。</w:t>
      </w:r>
    </w:p>
    <w:p w14:paraId="5852B73F">
      <w:pPr>
        <w:spacing w:after="40"/>
      </w:pPr>
      <w:r>
        <w:rPr>
          <w:rFonts w:ascii="微软雅黑" w:hAnsi="微软雅黑" w:eastAsia="微软雅黑"/>
          <w:color w:val="404040"/>
          <w:sz w:val="20"/>
        </w:rPr>
        <w:t>- **PUT/PATCH**：执行**修改操作**（PUT全量更新，PATCH增量更新），修改指定管理对象的内容。</w:t>
      </w:r>
    </w:p>
    <w:p w14:paraId="78CE305E">
      <w:pPr>
        <w:spacing w:after="40"/>
      </w:pPr>
      <w:r>
        <w:rPr>
          <w:rFonts w:ascii="微软雅黑" w:hAnsi="微软雅黑" w:eastAsia="微软雅黑"/>
          <w:color w:val="404040"/>
          <w:sz w:val="20"/>
        </w:rPr>
        <w:t>- **DELETE**：执行**删除操作**，删除指定的管理对象。</w:t>
      </w:r>
    </w:p>
    <w:p w14:paraId="77A3BF9C">
      <w:pPr>
        <w:spacing w:after="40"/>
      </w:pPr>
      <w:r>
        <w:rPr>
          <w:rFonts w:ascii="微软雅黑" w:hAnsi="微软雅黑" w:eastAsia="微软雅黑"/>
          <w:color w:val="404040"/>
          <w:sz w:val="20"/>
        </w:rPr>
        <w:t>- **HEAD**：获取管理对象的元数据（如响应头），不返回资源内容（图中操作无对应，主要关注核心操作）。</w:t>
      </w:r>
    </w:p>
    <w:p w14:paraId="312918C5">
      <w:pPr>
        <w:spacing w:after="40"/>
      </w:pPr>
      <w:r>
        <w:rPr>
          <w:rFonts w:ascii="微软雅黑" w:hAnsi="微软雅黑" w:eastAsia="微软雅黑"/>
          <w:color w:val="404040"/>
          <w:sz w:val="20"/>
        </w:rPr>
        <w:t>图中红色叉为错误连线，需按上述逻辑调整对应关系。</w:t>
      </w:r>
    </w:p>
    <w:p w14:paraId="10C43061">
      <w:pPr>
        <w:pBdr>
          <w:bottom w:val="single" w:color="D9D9D9" w:sz="6" w:space="1"/>
        </w:pBdr>
        <w:spacing w:before="80" w:after="160"/>
      </w:pPr>
    </w:p>
    <w:p w14:paraId="7B1FD840">
      <w:pPr>
        <w:spacing w:after="40"/>
      </w:pPr>
      <w:r>
        <w:rPr>
          <w:rFonts w:ascii="微软雅黑" w:hAnsi="微软雅黑" w:eastAsia="微软雅黑"/>
          <w:b/>
          <w:color w:val="1F4E79"/>
          <w:sz w:val="21"/>
        </w:rPr>
        <w:t>971.【拖拽/匹配题】</w:t>
      </w:r>
      <w:r>
        <w:rPr>
          <w:rFonts w:ascii="微软雅黑" w:hAnsi="微软雅黑" w:eastAsia="微软雅黑"/>
          <w:sz w:val="21"/>
        </w:rPr>
        <w:t>网络准入控制的工作流程如图所示请将步骤与顺序编号一对应。 [图片]  [图片]</w:t>
      </w:r>
    </w:p>
    <w:p w14:paraId="1F39CA06">
      <w:pPr>
        <w:spacing w:after="40"/>
      </w:pPr>
      <w:r>
        <w:rPr>
          <w:rFonts w:ascii="微软雅黑" w:hAnsi="微软雅黑" w:eastAsia="微软雅黑"/>
          <w:b/>
          <w:color w:val="C00000"/>
          <w:sz w:val="21"/>
        </w:rPr>
        <w:t>正确答案：如图</w:t>
      </w:r>
    </w:p>
    <w:p w14:paraId="6B8B304F">
      <w:pPr>
        <w:spacing w:after="40"/>
      </w:pPr>
      <w:r>
        <w:rPr>
          <w:rFonts w:ascii="微软雅黑" w:hAnsi="微软雅黑" w:eastAsia="微软雅黑"/>
          <w:b/>
          <w:color w:val="2E75B6"/>
          <w:sz w:val="20"/>
        </w:rPr>
        <w:t>解析（AI生成）：</w:t>
      </w:r>
      <w:r>
        <w:rPr>
          <w:rFonts w:ascii="微软雅黑" w:hAnsi="微软雅黑" w:eastAsia="微软雅黑"/>
          <w:color w:val="404040"/>
          <w:sz w:val="20"/>
        </w:rPr>
        <w:t>解析：网络准入控制流程逻辑为：①用户终端发起**用户身份认证请求**（步骤1）；②网络准入设备向准入服务器**传递用户身份信息**（步骤2）；③准入服务器对用户身份**验证**（步骤3）；④准入服务器向设备下发**用户策略授权**（步骤4）。对应关系：1-用户身份认证请求，2-用户身份信息传递，3-用户身份验证，4-用户策略授权。</w:t>
      </w:r>
    </w:p>
    <w:p w14:paraId="399EABC5">
      <w:pPr>
        <w:pBdr>
          <w:bottom w:val="single" w:color="D9D9D9" w:sz="6" w:space="1"/>
        </w:pBdr>
        <w:spacing w:before="80" w:after="160"/>
      </w:pPr>
    </w:p>
    <w:p w14:paraId="0999ACF6">
      <w:pPr>
        <w:spacing w:after="40"/>
      </w:pPr>
      <w:r>
        <w:rPr>
          <w:rFonts w:ascii="微软雅黑" w:hAnsi="微软雅黑" w:eastAsia="微软雅黑"/>
          <w:b/>
          <w:color w:val="1F4E79"/>
          <w:sz w:val="21"/>
        </w:rPr>
        <w:t>972.【拖拽/匹配题】</w:t>
      </w:r>
      <w:r>
        <w:rPr>
          <w:rFonts w:ascii="微软雅黑" w:hAnsi="微软雅黑" w:eastAsia="微软雅黑"/>
          <w:sz w:val="21"/>
        </w:rPr>
        <w:t>【添加客服薇信：est258258】 享受华为认证HCIA/IP/IE和售前HCSA/SP/SE折扣价考试券，只限薇信交流懂的来！</w:t>
      </w:r>
    </w:p>
    <w:p w14:paraId="031294B1">
      <w:pPr>
        <w:spacing w:after="40"/>
      </w:pPr>
      <w:r>
        <w:rPr>
          <w:rFonts w:ascii="微软雅黑" w:hAnsi="微软雅黑" w:eastAsia="微软雅黑"/>
          <w:b/>
          <w:color w:val="C00000"/>
          <w:sz w:val="21"/>
        </w:rPr>
        <w:t>正确答案：【添加客服薇信：est258258】 享受华为认证HCIA/IP/IE和售前HCSA/SP/SE折扣价考试券，只限薇信交流懂的来！</w:t>
      </w:r>
    </w:p>
    <w:p w14:paraId="16705E64">
      <w:pPr>
        <w:spacing w:after="40"/>
      </w:pPr>
      <w:r>
        <w:rPr>
          <w:rFonts w:ascii="微软雅黑" w:hAnsi="微软雅黑" w:eastAsia="微软雅黑"/>
          <w:b/>
          <w:color w:val="2E75B6"/>
          <w:sz w:val="20"/>
        </w:rPr>
        <w:t>解析：</w:t>
      </w:r>
      <w:r>
        <w:rPr>
          <w:rFonts w:ascii="微软雅黑" w:hAnsi="微软雅黑" w:eastAsia="微软雅黑"/>
          <w:color w:val="404040"/>
          <w:sz w:val="20"/>
        </w:rPr>
        <w:t>【添加客服薇信：est258258】 享受华为认证HCIA/IP/IE和售前HCSA/SP/SE折扣价考试券，只限薇信交流懂的来！</w:t>
      </w:r>
    </w:p>
    <w:p w14:paraId="12A0DF57">
      <w:pPr>
        <w:pBdr>
          <w:bottom w:val="single" w:color="D9D9D9" w:sz="6" w:space="1"/>
        </w:pBdr>
        <w:spacing w:before="80" w:after="160"/>
      </w:pPr>
    </w:p>
    <w:p w14:paraId="38B38F78">
      <w:pPr>
        <w:spacing w:after="40"/>
      </w:pPr>
      <w:r>
        <w:rPr>
          <w:rFonts w:ascii="微软雅黑" w:hAnsi="微软雅黑" w:eastAsia="微软雅黑"/>
          <w:b/>
          <w:color w:val="1F4E79"/>
          <w:sz w:val="21"/>
        </w:rPr>
        <w:t>973.【拖拽/匹配题】</w:t>
      </w:r>
      <w:r>
        <w:rPr>
          <w:rFonts w:ascii="微软雅黑" w:hAnsi="微软雅黑" w:eastAsia="微软雅黑"/>
          <w:sz w:val="21"/>
        </w:rPr>
        <w:t>【添加客服薇信：est258258】 享受华为认证HCIA/IP/IE和售前HCSA/SP/SE折扣价考试券，只限薇信交流懂的来！</w:t>
      </w:r>
    </w:p>
    <w:p w14:paraId="4940BB5C">
      <w:pPr>
        <w:spacing w:after="40"/>
      </w:pPr>
      <w:r>
        <w:rPr>
          <w:rFonts w:ascii="微软雅黑" w:hAnsi="微软雅黑" w:eastAsia="微软雅黑"/>
          <w:b/>
          <w:color w:val="C00000"/>
          <w:sz w:val="21"/>
        </w:rPr>
        <w:t>正确答案：【添加客服薇信：est258258】 享受华为认证HCIA/IP/IE和售前HCSA/SP/SE折扣价考试券，只限薇信交流懂的来！</w:t>
      </w:r>
    </w:p>
    <w:p w14:paraId="11178B71">
      <w:pPr>
        <w:spacing w:after="40"/>
      </w:pPr>
      <w:r>
        <w:rPr>
          <w:rFonts w:ascii="微软雅黑" w:hAnsi="微软雅黑" w:eastAsia="微软雅黑"/>
          <w:b/>
          <w:color w:val="2E75B6"/>
          <w:sz w:val="20"/>
        </w:rPr>
        <w:t>解析：</w:t>
      </w:r>
      <w:r>
        <w:rPr>
          <w:rFonts w:ascii="微软雅黑" w:hAnsi="微软雅黑" w:eastAsia="微软雅黑"/>
          <w:color w:val="404040"/>
          <w:sz w:val="20"/>
        </w:rPr>
        <w:t>【添加客服薇信：est258258】 享受华为认证HCIA/IP/IE和售前HCSA/SP/SE折扣价考试券，只限薇信交流懂的来！</w:t>
      </w:r>
    </w:p>
    <w:p w14:paraId="2F25FAD5">
      <w:pPr>
        <w:pBdr>
          <w:bottom w:val="single" w:color="D9D9D9" w:sz="6" w:space="1"/>
        </w:pBdr>
        <w:spacing w:before="80" w:after="160"/>
      </w:pPr>
    </w:p>
    <w:p w14:paraId="0E08AC39">
      <w:pPr>
        <w:spacing w:after="40"/>
      </w:pPr>
      <w:r>
        <w:rPr>
          <w:rFonts w:ascii="微软雅黑" w:hAnsi="微软雅黑" w:eastAsia="微软雅黑"/>
          <w:b/>
          <w:color w:val="1F4E79"/>
          <w:sz w:val="21"/>
        </w:rPr>
        <w:t>974.【拖拽/匹配题】</w:t>
      </w:r>
      <w:r>
        <w:rPr>
          <w:rFonts w:ascii="微软雅黑" w:hAnsi="微软雅黑" w:eastAsia="微软雅黑"/>
          <w:sz w:val="21"/>
        </w:rPr>
        <w:t>【添加客服薇信：est258258】 享受华为认证HCIA/IP/IE和售前HCSA/SP/SE折扣价考试券，只限薇信交流懂的来！</w:t>
      </w:r>
    </w:p>
    <w:p w14:paraId="5C93E5F7">
      <w:pPr>
        <w:spacing w:after="40"/>
      </w:pPr>
      <w:r>
        <w:rPr>
          <w:rFonts w:ascii="微软雅黑" w:hAnsi="微软雅黑" w:eastAsia="微软雅黑"/>
          <w:b/>
          <w:color w:val="C00000"/>
          <w:sz w:val="21"/>
        </w:rPr>
        <w:t>正确答案：【添加客服薇信：est258258】 享受华为认证HCIA/IP/IE和售前HCSA/SP/SE折扣价考试券，只限薇信交流懂的来！</w:t>
      </w:r>
    </w:p>
    <w:p w14:paraId="6C9F3CB0">
      <w:pPr>
        <w:spacing w:after="40"/>
      </w:pPr>
      <w:r>
        <w:rPr>
          <w:rFonts w:ascii="微软雅黑" w:hAnsi="微软雅黑" w:eastAsia="微软雅黑"/>
          <w:b/>
          <w:color w:val="2E75B6"/>
          <w:sz w:val="20"/>
        </w:rPr>
        <w:t>解析：</w:t>
      </w:r>
      <w:r>
        <w:rPr>
          <w:rFonts w:ascii="微软雅黑" w:hAnsi="微软雅黑" w:eastAsia="微软雅黑"/>
          <w:color w:val="404040"/>
          <w:sz w:val="20"/>
        </w:rPr>
        <w:t>【添加客服薇信：est258258】 享受华为认证HCIA/IP/IE和售前HCSA/SP/SE折扣价考试券，只限薇信交流懂的来！</w:t>
      </w:r>
    </w:p>
    <w:p w14:paraId="0C2528F7">
      <w:pPr>
        <w:pBdr>
          <w:bottom w:val="single" w:color="D9D9D9" w:sz="6" w:space="1"/>
        </w:pBdr>
        <w:spacing w:before="80" w:after="160"/>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161B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377</Pages>
  <Words>12860</Words>
  <Characters>17663</Characters>
  <Lines>0</Lines>
  <Paragraphs>0</Paragraphs>
  <TotalTime>0</TotalTime>
  <ScaleCrop>false</ScaleCrop>
  <LinksUpToDate>false</LinksUpToDate>
  <CharactersWithSpaces>18220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wangqiyue</cp:lastModifiedBy>
  <dcterms:modified xsi:type="dcterms:W3CDTF">2026-08-25T09:40:42Z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F0E156229FD94C3EBA8CE43633D0B178_13</vt:lpwstr>
  </property>
</Properties>
</file>